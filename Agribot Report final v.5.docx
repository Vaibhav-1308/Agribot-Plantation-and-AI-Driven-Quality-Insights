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D8CA9" w14:textId="77777777" w:rsidR="00AE6C40" w:rsidRPr="00AE6C40" w:rsidRDefault="002B3A9C">
      <w:pPr>
        <w:spacing w:before="131"/>
        <w:ind w:left="246" w:right="268"/>
        <w:jc w:val="center"/>
        <w:rPr>
          <w:b/>
          <w:spacing w:val="-1"/>
          <w:sz w:val="28"/>
          <w:szCs w:val="20"/>
        </w:rPr>
      </w:pPr>
      <w:bookmarkStart w:id="0" w:name="_Hlk183714241"/>
      <w:bookmarkEnd w:id="0"/>
      <w:r w:rsidRPr="00AE6C40">
        <w:rPr>
          <w:b/>
          <w:sz w:val="28"/>
          <w:szCs w:val="20"/>
        </w:rPr>
        <w:t>A</w:t>
      </w:r>
      <w:r w:rsidRPr="00AE6C40">
        <w:rPr>
          <w:b/>
          <w:spacing w:val="-1"/>
          <w:sz w:val="28"/>
          <w:szCs w:val="20"/>
        </w:rPr>
        <w:t xml:space="preserve"> </w:t>
      </w:r>
    </w:p>
    <w:p w14:paraId="2B3A234F" w14:textId="77777777" w:rsidR="00EA7109" w:rsidRPr="00AE6C40" w:rsidRDefault="00EA7109">
      <w:pPr>
        <w:spacing w:before="131"/>
        <w:ind w:left="246" w:right="268"/>
        <w:jc w:val="center"/>
        <w:rPr>
          <w:b/>
          <w:spacing w:val="-1"/>
          <w:sz w:val="28"/>
          <w:szCs w:val="20"/>
        </w:rPr>
      </w:pPr>
      <w:r w:rsidRPr="00AE6C40">
        <w:rPr>
          <w:b/>
          <w:sz w:val="28"/>
          <w:szCs w:val="20"/>
        </w:rPr>
        <w:t>PROJECT</w:t>
      </w:r>
      <w:r w:rsidR="002B3A9C" w:rsidRPr="00AE6C40">
        <w:rPr>
          <w:b/>
          <w:spacing w:val="-4"/>
          <w:sz w:val="28"/>
          <w:szCs w:val="20"/>
        </w:rPr>
        <w:t xml:space="preserve"> </w:t>
      </w:r>
      <w:r w:rsidR="002B3A9C" w:rsidRPr="00AE6C40">
        <w:rPr>
          <w:b/>
          <w:sz w:val="28"/>
          <w:szCs w:val="20"/>
        </w:rPr>
        <w:t>REPORT</w:t>
      </w:r>
      <w:r w:rsidR="002B3A9C" w:rsidRPr="00AE6C40">
        <w:rPr>
          <w:b/>
          <w:spacing w:val="-1"/>
          <w:sz w:val="28"/>
          <w:szCs w:val="20"/>
        </w:rPr>
        <w:t xml:space="preserve"> </w:t>
      </w:r>
    </w:p>
    <w:p w14:paraId="70696776" w14:textId="77777777" w:rsidR="00540E76" w:rsidRPr="00AE6C40" w:rsidRDefault="00AE6C40">
      <w:pPr>
        <w:spacing w:before="131"/>
        <w:ind w:left="246" w:right="268"/>
        <w:jc w:val="center"/>
        <w:rPr>
          <w:b/>
          <w:sz w:val="28"/>
          <w:szCs w:val="20"/>
        </w:rPr>
      </w:pPr>
      <w:r>
        <w:rPr>
          <w:b/>
          <w:sz w:val="28"/>
          <w:szCs w:val="20"/>
        </w:rPr>
        <w:t>o</w:t>
      </w:r>
      <w:r w:rsidRPr="00AE6C40">
        <w:rPr>
          <w:b/>
          <w:sz w:val="28"/>
          <w:szCs w:val="20"/>
        </w:rPr>
        <w:t>n</w:t>
      </w:r>
    </w:p>
    <w:p w14:paraId="16B30AF0" w14:textId="77777777" w:rsidR="00540E76" w:rsidRPr="0019241E" w:rsidRDefault="00540E76">
      <w:pPr>
        <w:pStyle w:val="BodyText"/>
        <w:spacing w:before="10"/>
        <w:rPr>
          <w:b/>
          <w:sz w:val="28"/>
        </w:rPr>
      </w:pPr>
    </w:p>
    <w:p w14:paraId="6DB75068" w14:textId="2790EF34" w:rsidR="00540E76" w:rsidRPr="0019241E" w:rsidRDefault="000342C3" w:rsidP="00AE6C40">
      <w:pPr>
        <w:pStyle w:val="BodyText"/>
        <w:jc w:val="center"/>
        <w:rPr>
          <w:b/>
          <w:sz w:val="32"/>
          <w:szCs w:val="21"/>
        </w:rPr>
      </w:pPr>
      <w:r>
        <w:rPr>
          <w:b/>
          <w:bCs/>
          <w:sz w:val="36"/>
          <w:szCs w:val="36"/>
        </w:rPr>
        <w:t>AI DRIVEN AGRIBOT</w:t>
      </w:r>
    </w:p>
    <w:p w14:paraId="2C94A0F7" w14:textId="77777777" w:rsidR="00540E76" w:rsidRDefault="00540E76">
      <w:pPr>
        <w:pStyle w:val="BodyText"/>
        <w:spacing w:before="4"/>
        <w:jc w:val="center"/>
        <w:rPr>
          <w:b/>
          <w:sz w:val="38"/>
        </w:rPr>
      </w:pPr>
    </w:p>
    <w:p w14:paraId="5CEFEEE2" w14:textId="77777777" w:rsidR="00540E76" w:rsidRPr="009E4587" w:rsidRDefault="00EF7DC5" w:rsidP="00EF7DC5">
      <w:pPr>
        <w:pStyle w:val="BodyText"/>
        <w:tabs>
          <w:tab w:val="left" w:pos="1080"/>
        </w:tabs>
        <w:ind w:left="360" w:right="940"/>
        <w:jc w:val="center"/>
      </w:pPr>
      <w:r w:rsidRPr="009E4587">
        <w:t>SUBMITTED</w:t>
      </w:r>
      <w:r w:rsidRPr="009E4587">
        <w:rPr>
          <w:spacing w:val="-1"/>
        </w:rPr>
        <w:t xml:space="preserve"> </w:t>
      </w:r>
      <w:r>
        <w:t>T</w:t>
      </w:r>
      <w:r w:rsidRPr="009E4587">
        <w:t>O</w:t>
      </w:r>
      <w:r w:rsidRPr="009E4587">
        <w:rPr>
          <w:spacing w:val="-3"/>
        </w:rPr>
        <w:t xml:space="preserve"> </w:t>
      </w:r>
      <w:r>
        <w:t>A</w:t>
      </w:r>
      <w:r w:rsidRPr="009E4587">
        <w:t>N AUTONOMOUS INSTITUTE, AFFILIATED TO SAVITRIBAI</w:t>
      </w:r>
      <w:r w:rsidRPr="009E4587">
        <w:rPr>
          <w:spacing w:val="-2"/>
        </w:rPr>
        <w:t xml:space="preserve"> </w:t>
      </w:r>
      <w:r w:rsidRPr="009E4587">
        <w:t>PHULE</w:t>
      </w:r>
      <w:r w:rsidRPr="009E4587">
        <w:rPr>
          <w:spacing w:val="-4"/>
        </w:rPr>
        <w:t xml:space="preserve"> </w:t>
      </w:r>
      <w:r w:rsidRPr="009E4587">
        <w:t>PUNE</w:t>
      </w:r>
      <w:r w:rsidRPr="009E4587">
        <w:rPr>
          <w:spacing w:val="-3"/>
        </w:rPr>
        <w:t xml:space="preserve"> </w:t>
      </w:r>
      <w:r w:rsidRPr="009E4587">
        <w:t>UNIVERSITY,</w:t>
      </w:r>
      <w:r w:rsidRPr="009E4587">
        <w:rPr>
          <w:spacing w:val="-2"/>
        </w:rPr>
        <w:t xml:space="preserve"> </w:t>
      </w:r>
      <w:r w:rsidRPr="009E4587">
        <w:t xml:space="preserve">PUNE </w:t>
      </w:r>
      <w:r>
        <w:t xml:space="preserve"> IN</w:t>
      </w:r>
      <w:r w:rsidRPr="009E4587">
        <w:t xml:space="preserve"> </w:t>
      </w:r>
      <w:r>
        <w:t>T</w:t>
      </w:r>
      <w:r w:rsidRPr="009E4587">
        <w:t>HE</w:t>
      </w:r>
      <w:r w:rsidRPr="009E4587">
        <w:rPr>
          <w:spacing w:val="-2"/>
        </w:rPr>
        <w:t xml:space="preserve"> </w:t>
      </w:r>
      <w:r w:rsidRPr="009E4587">
        <w:t>PARTIAL</w:t>
      </w:r>
      <w:r w:rsidRPr="009E4587">
        <w:rPr>
          <w:spacing w:val="-3"/>
        </w:rPr>
        <w:t xml:space="preserve"> </w:t>
      </w:r>
      <w:r w:rsidRPr="009E4587">
        <w:t>FULFILLMENT</w:t>
      </w:r>
      <w:r w:rsidRPr="009E4587">
        <w:rPr>
          <w:spacing w:val="-2"/>
        </w:rPr>
        <w:t xml:space="preserve"> </w:t>
      </w:r>
      <w:r>
        <w:t>O</w:t>
      </w:r>
      <w:r w:rsidRPr="009E4587">
        <w:t>F</w:t>
      </w:r>
      <w:r w:rsidRPr="009E4587">
        <w:rPr>
          <w:spacing w:val="-4"/>
        </w:rPr>
        <w:t xml:space="preserve"> </w:t>
      </w:r>
      <w:r>
        <w:t>T</w:t>
      </w:r>
      <w:r w:rsidRPr="009E4587">
        <w:t>HE</w:t>
      </w:r>
      <w:r w:rsidRPr="009E4587">
        <w:rPr>
          <w:spacing w:val="-3"/>
        </w:rPr>
        <w:t xml:space="preserve"> </w:t>
      </w:r>
      <w:r>
        <w:t>R</w:t>
      </w:r>
      <w:r w:rsidRPr="009E4587">
        <w:t>EQUIREMENTS</w:t>
      </w:r>
    </w:p>
    <w:p w14:paraId="7BAC350E" w14:textId="77777777" w:rsidR="00540E76" w:rsidRDefault="00EF7DC5" w:rsidP="00EF7DC5">
      <w:pPr>
        <w:pStyle w:val="BodyText"/>
        <w:tabs>
          <w:tab w:val="left" w:pos="1080"/>
        </w:tabs>
        <w:spacing w:line="482" w:lineRule="auto"/>
        <w:ind w:left="360" w:right="940"/>
        <w:jc w:val="center"/>
        <w:rPr>
          <w:spacing w:val="-5"/>
        </w:rPr>
      </w:pPr>
      <w:r>
        <w:t>F</w:t>
      </w:r>
      <w:r w:rsidRPr="009E4587">
        <w:t>OR</w:t>
      </w:r>
      <w:r w:rsidRPr="009E4587">
        <w:rPr>
          <w:spacing w:val="-2"/>
        </w:rPr>
        <w:t xml:space="preserve"> </w:t>
      </w:r>
      <w:r>
        <w:t>T</w:t>
      </w:r>
      <w:r w:rsidRPr="009E4587">
        <w:t>HE</w:t>
      </w:r>
      <w:r w:rsidRPr="009E4587">
        <w:rPr>
          <w:spacing w:val="-3"/>
        </w:rPr>
        <w:t xml:space="preserve"> </w:t>
      </w:r>
      <w:r w:rsidRPr="009E4587">
        <w:t>AWARD</w:t>
      </w:r>
      <w:r w:rsidRPr="009E4587">
        <w:rPr>
          <w:spacing w:val="-1"/>
        </w:rPr>
        <w:t xml:space="preserve"> </w:t>
      </w:r>
      <w:r>
        <w:t>O</w:t>
      </w:r>
      <w:r w:rsidRPr="009E4587">
        <w:t>F</w:t>
      </w:r>
      <w:r w:rsidRPr="009E4587">
        <w:rPr>
          <w:spacing w:val="-5"/>
        </w:rPr>
        <w:t xml:space="preserve"> </w:t>
      </w:r>
      <w:r>
        <w:t>T</w:t>
      </w:r>
      <w:r w:rsidRPr="009E4587">
        <w:t>HE</w:t>
      </w:r>
      <w:r w:rsidRPr="009E4587">
        <w:rPr>
          <w:spacing w:val="-4"/>
        </w:rPr>
        <w:t xml:space="preserve"> </w:t>
      </w:r>
      <w:r w:rsidRPr="009E4587">
        <w:t>DEGREE</w:t>
      </w:r>
    </w:p>
    <w:p w14:paraId="187C5BF0" w14:textId="77777777" w:rsidR="00AE6C40" w:rsidRDefault="002B3A9C" w:rsidP="0019241E">
      <w:pPr>
        <w:pStyle w:val="BodyText"/>
        <w:ind w:left="1136" w:right="1156"/>
        <w:jc w:val="center"/>
        <w:rPr>
          <w:b/>
          <w:sz w:val="32"/>
        </w:rPr>
      </w:pPr>
      <w:r w:rsidRPr="0019241E">
        <w:rPr>
          <w:b/>
          <w:sz w:val="32"/>
        </w:rPr>
        <w:t xml:space="preserve">BACHELOR OF TECHNOLOGY </w:t>
      </w:r>
    </w:p>
    <w:p w14:paraId="75DFD7C8" w14:textId="77777777" w:rsidR="0019241E" w:rsidRDefault="00AE6C40" w:rsidP="0019241E">
      <w:pPr>
        <w:pStyle w:val="BodyText"/>
        <w:ind w:left="1136" w:right="1156"/>
        <w:jc w:val="center"/>
        <w:rPr>
          <w:b/>
          <w:sz w:val="32"/>
        </w:rPr>
      </w:pPr>
      <w:r>
        <w:rPr>
          <w:b/>
          <w:sz w:val="32"/>
        </w:rPr>
        <w:t>in</w:t>
      </w:r>
      <w:r w:rsidR="002B3A9C" w:rsidRPr="0019241E">
        <w:rPr>
          <w:b/>
          <w:sz w:val="32"/>
        </w:rPr>
        <w:t xml:space="preserve"> </w:t>
      </w:r>
    </w:p>
    <w:p w14:paraId="27660C71" w14:textId="77777777" w:rsidR="00540E76" w:rsidRPr="0019241E" w:rsidRDefault="002B3A9C" w:rsidP="0019241E">
      <w:pPr>
        <w:pStyle w:val="BodyText"/>
        <w:ind w:left="1136" w:right="1156"/>
        <w:jc w:val="center"/>
        <w:rPr>
          <w:b/>
          <w:sz w:val="32"/>
        </w:rPr>
      </w:pPr>
      <w:r w:rsidRPr="0019241E">
        <w:rPr>
          <w:b/>
          <w:sz w:val="32"/>
        </w:rPr>
        <w:t>(</w:t>
      </w:r>
      <w:bookmarkStart w:id="1" w:name="_Hlk179807754"/>
      <w:r w:rsidR="00AE6C40" w:rsidRPr="00AE6C40">
        <w:rPr>
          <w:b/>
          <w:sz w:val="32"/>
        </w:rPr>
        <w:t>Electronics &amp; Telecommunication Engineering</w:t>
      </w:r>
      <w:bookmarkEnd w:id="1"/>
      <w:r w:rsidRPr="0019241E">
        <w:rPr>
          <w:b/>
          <w:sz w:val="32"/>
        </w:rPr>
        <w:t>)</w:t>
      </w:r>
    </w:p>
    <w:p w14:paraId="10F81D66" w14:textId="77777777" w:rsidR="00540E76" w:rsidRDefault="00540E76">
      <w:pPr>
        <w:pStyle w:val="BodyText"/>
        <w:spacing w:before="5"/>
        <w:jc w:val="center"/>
        <w:rPr>
          <w:b/>
          <w:sz w:val="44"/>
        </w:rPr>
      </w:pPr>
    </w:p>
    <w:p w14:paraId="198C9D6F" w14:textId="77777777" w:rsidR="00540E76" w:rsidRPr="00EF7DC5" w:rsidRDefault="002B3A9C">
      <w:pPr>
        <w:pStyle w:val="Heading2"/>
        <w:ind w:right="262"/>
        <w:jc w:val="center"/>
      </w:pPr>
      <w:bookmarkStart w:id="2" w:name="SUBMITTED_BY"/>
      <w:bookmarkEnd w:id="2"/>
      <w:r w:rsidRPr="00EF7DC5">
        <w:t>SUBMITTED</w:t>
      </w:r>
      <w:r w:rsidRPr="00EF7DC5">
        <w:rPr>
          <w:spacing w:val="1"/>
        </w:rPr>
        <w:t xml:space="preserve"> </w:t>
      </w:r>
      <w:r w:rsidRPr="00EF7DC5">
        <w:t>BY</w:t>
      </w:r>
    </w:p>
    <w:p w14:paraId="42807AD3" w14:textId="77777777" w:rsidR="00540E76" w:rsidRPr="00EF7DC5" w:rsidRDefault="00540E76">
      <w:pPr>
        <w:pStyle w:val="BodyText"/>
        <w:spacing w:before="1"/>
        <w:rPr>
          <w:b/>
          <w:sz w:val="28"/>
          <w:szCs w:val="22"/>
        </w:rPr>
      </w:pPr>
    </w:p>
    <w:p w14:paraId="55F4BFC7" w14:textId="689E61A5" w:rsidR="004B1F52" w:rsidRPr="00EF7DC5" w:rsidRDefault="001A0CE2" w:rsidP="00B73DD5">
      <w:pPr>
        <w:pStyle w:val="BodyText"/>
        <w:tabs>
          <w:tab w:val="left" w:pos="5397"/>
        </w:tabs>
        <w:spacing w:line="276" w:lineRule="auto"/>
        <w:ind w:left="1620" w:right="580"/>
        <w:jc w:val="both"/>
      </w:pPr>
      <w:r>
        <w:t>VAIBHAV NRUPNARAYAN</w:t>
      </w:r>
      <w:r w:rsidR="004B1F52" w:rsidRPr="00EF7DC5">
        <w:tab/>
      </w:r>
      <w:r w:rsidR="00AE6C40" w:rsidRPr="00EF7DC5">
        <w:t>Reg.</w:t>
      </w:r>
      <w:r w:rsidR="004B1F52" w:rsidRPr="00EF7DC5">
        <w:t xml:space="preserve"> No :</w:t>
      </w:r>
      <w:r>
        <w:t>2021AETN1101136</w:t>
      </w:r>
    </w:p>
    <w:p w14:paraId="296E07F1" w14:textId="03AF8A9E" w:rsidR="004B1F52" w:rsidRPr="00EF7DC5" w:rsidRDefault="001A0CE2" w:rsidP="00B73DD5">
      <w:pPr>
        <w:pStyle w:val="BodyText"/>
        <w:tabs>
          <w:tab w:val="left" w:pos="5400"/>
        </w:tabs>
        <w:spacing w:line="276" w:lineRule="auto"/>
        <w:ind w:left="1620" w:right="400"/>
        <w:jc w:val="both"/>
      </w:pPr>
      <w:r>
        <w:t>ABHIMAN BADE</w:t>
      </w:r>
      <w:r w:rsidR="004B1F52" w:rsidRPr="00EF7DC5">
        <w:tab/>
      </w:r>
      <w:r w:rsidR="00AE6C40" w:rsidRPr="00EF7DC5">
        <w:t>Reg. No :</w:t>
      </w:r>
      <w:r>
        <w:t>2021AETN1101076</w:t>
      </w:r>
    </w:p>
    <w:p w14:paraId="7D33696F" w14:textId="71E504D5" w:rsidR="004B1F52" w:rsidRPr="00EF7DC5" w:rsidRDefault="001A0CE2" w:rsidP="00B73DD5">
      <w:pPr>
        <w:pStyle w:val="BodyText"/>
        <w:tabs>
          <w:tab w:val="left" w:pos="5397"/>
        </w:tabs>
        <w:spacing w:line="276" w:lineRule="auto"/>
        <w:ind w:left="1620" w:right="220"/>
        <w:jc w:val="both"/>
      </w:pPr>
      <w:r>
        <w:t>HARISH BAGUL</w:t>
      </w:r>
      <w:r w:rsidR="004B1F52" w:rsidRPr="00EF7DC5">
        <w:tab/>
      </w:r>
      <w:r w:rsidR="00AE6C40" w:rsidRPr="00EF7DC5">
        <w:t>Reg. No :</w:t>
      </w:r>
      <w:r>
        <w:t>2021AETN1111122</w:t>
      </w:r>
    </w:p>
    <w:p w14:paraId="3860D311" w14:textId="77777777" w:rsidR="00AE6C40" w:rsidRPr="00EF7DC5" w:rsidRDefault="00AE6C40" w:rsidP="00AE6C40">
      <w:pPr>
        <w:pStyle w:val="BodyText"/>
        <w:tabs>
          <w:tab w:val="left" w:pos="5397"/>
        </w:tabs>
        <w:ind w:left="1620" w:right="220"/>
        <w:jc w:val="both"/>
        <w:rPr>
          <w:sz w:val="22"/>
          <w:szCs w:val="22"/>
        </w:rPr>
      </w:pPr>
    </w:p>
    <w:p w14:paraId="758E03DF" w14:textId="77777777" w:rsidR="00E75C22" w:rsidRPr="00EF7DC5" w:rsidRDefault="00E75C22" w:rsidP="00AE6C40">
      <w:pPr>
        <w:pStyle w:val="BodyText"/>
        <w:tabs>
          <w:tab w:val="left" w:pos="5397"/>
        </w:tabs>
        <w:ind w:left="1620" w:right="220"/>
        <w:jc w:val="both"/>
        <w:rPr>
          <w:sz w:val="22"/>
          <w:szCs w:val="22"/>
        </w:rPr>
      </w:pPr>
    </w:p>
    <w:p w14:paraId="643773E7" w14:textId="77777777" w:rsidR="00E75C22" w:rsidRPr="00EF7DC5" w:rsidRDefault="00E75C22" w:rsidP="00AE6C40">
      <w:pPr>
        <w:pStyle w:val="BodyText"/>
        <w:tabs>
          <w:tab w:val="left" w:pos="5397"/>
        </w:tabs>
        <w:ind w:left="1620" w:right="220"/>
        <w:jc w:val="both"/>
        <w:rPr>
          <w:sz w:val="22"/>
          <w:szCs w:val="22"/>
        </w:rPr>
      </w:pPr>
    </w:p>
    <w:p w14:paraId="3E66425B" w14:textId="77777777" w:rsidR="00AE6C40" w:rsidRPr="00EF7DC5" w:rsidRDefault="00AE6C40" w:rsidP="00B73DD5">
      <w:pPr>
        <w:pStyle w:val="BodyText"/>
        <w:tabs>
          <w:tab w:val="left" w:pos="5397"/>
        </w:tabs>
        <w:spacing w:line="276" w:lineRule="auto"/>
        <w:ind w:left="360" w:right="40"/>
        <w:jc w:val="center"/>
      </w:pPr>
      <w:r w:rsidRPr="00EF7DC5">
        <w:t>Under the Guidance of</w:t>
      </w:r>
    </w:p>
    <w:p w14:paraId="740C63F0" w14:textId="77777777" w:rsidR="00AE6C40" w:rsidRPr="00EF7DC5" w:rsidRDefault="00C72F72" w:rsidP="00B73DD5">
      <w:pPr>
        <w:pStyle w:val="BodyText"/>
        <w:tabs>
          <w:tab w:val="left" w:pos="5397"/>
        </w:tabs>
        <w:spacing w:line="276" w:lineRule="auto"/>
        <w:ind w:left="360" w:right="40"/>
        <w:jc w:val="center"/>
        <w:rPr>
          <w:b/>
          <w:bCs/>
        </w:rPr>
      </w:pPr>
      <w:r>
        <w:rPr>
          <w:b/>
          <w:bCs/>
        </w:rPr>
        <w:t>PROF. MEETA BAKULI</w:t>
      </w:r>
    </w:p>
    <w:p w14:paraId="1A62E7F3" w14:textId="77777777" w:rsidR="004B1F52" w:rsidRDefault="004B1F52">
      <w:pPr>
        <w:pStyle w:val="BodyText"/>
        <w:spacing w:before="4"/>
        <w:rPr>
          <w:sz w:val="20"/>
        </w:rPr>
      </w:pPr>
    </w:p>
    <w:p w14:paraId="5F690F32" w14:textId="77777777" w:rsidR="004B1F52" w:rsidRDefault="00B73DD5">
      <w:pPr>
        <w:pStyle w:val="BodyText"/>
        <w:spacing w:before="4"/>
        <w:rPr>
          <w:sz w:val="20"/>
        </w:rPr>
      </w:pPr>
      <w:r>
        <w:rPr>
          <w:noProof/>
        </w:rPr>
        <w:drawing>
          <wp:anchor distT="0" distB="0" distL="114300" distR="114300" simplePos="0" relativeHeight="251650560" behindDoc="0" locked="0" layoutInCell="1" allowOverlap="1" wp14:anchorId="09891D27" wp14:editId="6C300548">
            <wp:simplePos x="0" y="0"/>
            <wp:positionH relativeFrom="column">
              <wp:posOffset>2005965</wp:posOffset>
            </wp:positionH>
            <wp:positionV relativeFrom="paragraph">
              <wp:posOffset>7620</wp:posOffset>
            </wp:positionV>
            <wp:extent cx="2404745" cy="104711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4745" cy="104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8DAA9" w14:textId="77777777" w:rsidR="004B1F52" w:rsidRDefault="004B1F52">
      <w:pPr>
        <w:pStyle w:val="BodyText"/>
        <w:spacing w:before="4"/>
        <w:rPr>
          <w:sz w:val="20"/>
        </w:rPr>
      </w:pPr>
    </w:p>
    <w:p w14:paraId="23697C02" w14:textId="77777777" w:rsidR="004B1F52" w:rsidRDefault="004B1F52">
      <w:pPr>
        <w:pStyle w:val="BodyText"/>
        <w:spacing w:before="4"/>
        <w:rPr>
          <w:sz w:val="20"/>
        </w:rPr>
      </w:pPr>
    </w:p>
    <w:p w14:paraId="20C720CF" w14:textId="77777777" w:rsidR="004B1F52" w:rsidRDefault="004B1F52">
      <w:pPr>
        <w:pStyle w:val="BodyText"/>
        <w:spacing w:before="4"/>
        <w:rPr>
          <w:sz w:val="20"/>
        </w:rPr>
      </w:pPr>
    </w:p>
    <w:p w14:paraId="12427500" w14:textId="77777777" w:rsidR="004B1F52" w:rsidRDefault="004B1F52">
      <w:pPr>
        <w:pStyle w:val="BodyText"/>
        <w:spacing w:before="4"/>
        <w:rPr>
          <w:sz w:val="20"/>
        </w:rPr>
      </w:pPr>
    </w:p>
    <w:p w14:paraId="1A8F45A3" w14:textId="77777777" w:rsidR="004B1F52" w:rsidRDefault="004B1F52">
      <w:pPr>
        <w:pStyle w:val="BodyText"/>
        <w:spacing w:before="4"/>
        <w:rPr>
          <w:sz w:val="20"/>
        </w:rPr>
      </w:pPr>
    </w:p>
    <w:p w14:paraId="056F4061" w14:textId="77777777" w:rsidR="00540E76" w:rsidRPr="0019241E" w:rsidRDefault="00540E76" w:rsidP="0019241E">
      <w:pPr>
        <w:pStyle w:val="BodyText"/>
        <w:ind w:left="1136" w:right="1156"/>
        <w:jc w:val="center"/>
        <w:rPr>
          <w:b/>
          <w:sz w:val="32"/>
        </w:rPr>
      </w:pPr>
    </w:p>
    <w:p w14:paraId="18058BA1" w14:textId="77777777" w:rsidR="00540E76" w:rsidRPr="00B73DD5" w:rsidRDefault="002B3A9C" w:rsidP="00E75C22">
      <w:pPr>
        <w:pStyle w:val="BodyText"/>
        <w:tabs>
          <w:tab w:val="left" w:pos="6120"/>
        </w:tabs>
        <w:ind w:left="180" w:right="40"/>
        <w:jc w:val="center"/>
        <w:rPr>
          <w:b/>
          <w:sz w:val="32"/>
          <w:szCs w:val="32"/>
        </w:rPr>
      </w:pPr>
      <w:bookmarkStart w:id="3" w:name="DEPARTMENT_OF_COMPUTER_ENGINEERING"/>
      <w:bookmarkEnd w:id="3"/>
      <w:r w:rsidRPr="00B73DD5">
        <w:rPr>
          <w:b/>
          <w:sz w:val="32"/>
          <w:szCs w:val="32"/>
        </w:rPr>
        <w:t xml:space="preserve">DEPARTMENT OF </w:t>
      </w:r>
      <w:r w:rsidR="00B73DD5" w:rsidRPr="00B73DD5">
        <w:rPr>
          <w:b/>
          <w:sz w:val="32"/>
          <w:szCs w:val="32"/>
        </w:rPr>
        <w:t>ELECTRONICS &amp; TELECOMMUNICATION ENGINEERING</w:t>
      </w:r>
    </w:p>
    <w:p w14:paraId="27CA506B" w14:textId="77777777" w:rsidR="00540E76" w:rsidRPr="00B73DD5" w:rsidRDefault="00540E76" w:rsidP="00B73DD5">
      <w:pPr>
        <w:pStyle w:val="BodyText"/>
        <w:tabs>
          <w:tab w:val="left" w:pos="7920"/>
        </w:tabs>
        <w:ind w:left="360" w:right="400"/>
        <w:rPr>
          <w:b/>
          <w:sz w:val="32"/>
          <w:szCs w:val="32"/>
        </w:rPr>
      </w:pPr>
      <w:bookmarkStart w:id="4" w:name="G_H_RAISONI_INSTITUTE_OF_ENGINEERING_AND"/>
      <w:bookmarkEnd w:id="4"/>
    </w:p>
    <w:p w14:paraId="177BE3CD" w14:textId="77777777" w:rsidR="00540E76" w:rsidRPr="00EF7DC5" w:rsidRDefault="002B3A9C" w:rsidP="00B73DD5">
      <w:pPr>
        <w:pStyle w:val="BodyText"/>
        <w:tabs>
          <w:tab w:val="left" w:pos="7920"/>
        </w:tabs>
        <w:ind w:left="360" w:right="400"/>
        <w:jc w:val="center"/>
        <w:rPr>
          <w:b/>
          <w:sz w:val="28"/>
          <w:szCs w:val="28"/>
        </w:rPr>
      </w:pPr>
      <w:r w:rsidRPr="00EF7DC5">
        <w:rPr>
          <w:b/>
          <w:sz w:val="28"/>
          <w:szCs w:val="28"/>
        </w:rPr>
        <w:t>G H RAISONI COLLEGE OF ENGINEERING AND MANAGEMENT</w:t>
      </w:r>
      <w:r w:rsidR="00B73DD5" w:rsidRPr="00EF7DC5">
        <w:rPr>
          <w:b/>
          <w:sz w:val="28"/>
          <w:szCs w:val="28"/>
        </w:rPr>
        <w:t xml:space="preserve"> </w:t>
      </w:r>
      <w:r w:rsidRPr="00EF7DC5">
        <w:rPr>
          <w:b/>
          <w:sz w:val="28"/>
          <w:szCs w:val="28"/>
        </w:rPr>
        <w:t>WAGHOLI, PUNE 412207</w:t>
      </w:r>
    </w:p>
    <w:p w14:paraId="06DEFB87" w14:textId="77777777" w:rsidR="00540E76" w:rsidRPr="004B1F52" w:rsidRDefault="00540E76">
      <w:pPr>
        <w:pStyle w:val="BodyText"/>
        <w:ind w:left="246" w:right="266"/>
        <w:jc w:val="center"/>
        <w:rPr>
          <w:b/>
        </w:rPr>
      </w:pPr>
    </w:p>
    <w:p w14:paraId="33642B88" w14:textId="77777777" w:rsidR="00B73DD5" w:rsidRPr="004C6F3A" w:rsidRDefault="00B73DD5" w:rsidP="0019241E">
      <w:pPr>
        <w:pStyle w:val="BodyText"/>
        <w:ind w:left="1136" w:right="1156"/>
        <w:jc w:val="center"/>
        <w:rPr>
          <w:b/>
          <w:sz w:val="32"/>
          <w:szCs w:val="32"/>
        </w:rPr>
      </w:pPr>
      <w:bookmarkStart w:id="5" w:name="2022-23"/>
      <w:bookmarkStart w:id="6" w:name="SAVITRIBAI_PHULE_PUNE_UNIVERSITY"/>
      <w:bookmarkEnd w:id="5"/>
      <w:bookmarkEnd w:id="6"/>
      <w:r w:rsidRPr="004C6F3A">
        <w:rPr>
          <w:b/>
          <w:sz w:val="32"/>
          <w:szCs w:val="32"/>
        </w:rPr>
        <w:t xml:space="preserve">AY: </w:t>
      </w:r>
      <w:r w:rsidR="004B1F52" w:rsidRPr="004C6F3A">
        <w:rPr>
          <w:b/>
          <w:sz w:val="32"/>
          <w:szCs w:val="32"/>
        </w:rPr>
        <w:t>2024-25</w:t>
      </w:r>
    </w:p>
    <w:p w14:paraId="24E6D0CE" w14:textId="77777777" w:rsidR="00540E76" w:rsidRPr="004C6F3A" w:rsidRDefault="00B73DD5" w:rsidP="0019241E">
      <w:pPr>
        <w:pStyle w:val="BodyText"/>
        <w:ind w:left="1136" w:right="1156"/>
        <w:jc w:val="center"/>
        <w:rPr>
          <w:b/>
          <w:sz w:val="32"/>
          <w:szCs w:val="32"/>
        </w:rPr>
      </w:pPr>
      <w:r w:rsidRPr="004C6F3A">
        <w:rPr>
          <w:b/>
          <w:sz w:val="32"/>
          <w:szCs w:val="32"/>
        </w:rPr>
        <w:t xml:space="preserve"> (Winter)</w:t>
      </w:r>
    </w:p>
    <w:p w14:paraId="45E544DB" w14:textId="77777777" w:rsidR="00B73DD5" w:rsidRDefault="00B73DD5" w:rsidP="0019241E">
      <w:pPr>
        <w:pStyle w:val="BodyText"/>
        <w:ind w:left="1136" w:right="1156"/>
        <w:jc w:val="center"/>
        <w:rPr>
          <w:b/>
        </w:rPr>
      </w:pPr>
    </w:p>
    <w:p w14:paraId="078F4D1E" w14:textId="77777777" w:rsidR="006A0C8D" w:rsidRDefault="006A0C8D" w:rsidP="007A4CEB">
      <w:pPr>
        <w:pStyle w:val="BodyText"/>
        <w:ind w:left="1136" w:right="1156"/>
        <w:sectPr w:rsidR="006A0C8D" w:rsidSect="00B73DD5">
          <w:headerReference w:type="even" r:id="rId10"/>
          <w:headerReference w:type="default" r:id="rId11"/>
          <w:footerReference w:type="even" r:id="rId12"/>
          <w:footerReference w:type="default" r:id="rId13"/>
          <w:headerReference w:type="first" r:id="rId14"/>
          <w:footerReference w:type="first" r:id="rId15"/>
          <w:pgSz w:w="12240" w:h="15840"/>
          <w:pgMar w:top="1079" w:right="1140"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1F8E3D49" w14:textId="77777777" w:rsidR="008765F1" w:rsidRDefault="004B1F52" w:rsidP="008765F1">
      <w:pPr>
        <w:pStyle w:val="BodyText"/>
        <w:ind w:left="3781"/>
        <w:rPr>
          <w:sz w:val="20"/>
        </w:rPr>
      </w:pPr>
      <w:r>
        <w:rPr>
          <w:noProof/>
        </w:rPr>
        <w:lastRenderedPageBreak/>
        <w:drawing>
          <wp:anchor distT="0" distB="0" distL="114300" distR="114300" simplePos="0" relativeHeight="251671040" behindDoc="0" locked="0" layoutInCell="1" allowOverlap="1" wp14:anchorId="09478A21" wp14:editId="188AC7EB">
            <wp:simplePos x="0" y="0"/>
            <wp:positionH relativeFrom="column">
              <wp:posOffset>229870</wp:posOffset>
            </wp:positionH>
            <wp:positionV relativeFrom="paragraph">
              <wp:posOffset>-567150</wp:posOffset>
            </wp:positionV>
            <wp:extent cx="5711967" cy="1456459"/>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967" cy="1456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1D4A4" w14:textId="77777777" w:rsidR="008765F1" w:rsidRDefault="008765F1" w:rsidP="008765F1">
      <w:pPr>
        <w:spacing w:line="317" w:lineRule="exact"/>
        <w:ind w:left="246" w:right="259"/>
        <w:jc w:val="center"/>
        <w:rPr>
          <w:b/>
          <w:sz w:val="28"/>
        </w:rPr>
      </w:pPr>
    </w:p>
    <w:p w14:paraId="42D7571E" w14:textId="77777777" w:rsidR="004B1F52" w:rsidRDefault="004B1F52" w:rsidP="008765F1">
      <w:pPr>
        <w:pStyle w:val="Heading1"/>
        <w:ind w:left="0" w:right="308" w:firstLineChars="100" w:firstLine="321"/>
        <w:rPr>
          <w:sz w:val="32"/>
          <w:szCs w:val="24"/>
        </w:rPr>
      </w:pPr>
    </w:p>
    <w:p w14:paraId="5A35F4EF" w14:textId="77777777" w:rsidR="004B1F52" w:rsidRDefault="004B1F52" w:rsidP="008765F1">
      <w:pPr>
        <w:pStyle w:val="Heading1"/>
        <w:ind w:left="0" w:right="308" w:firstLineChars="100" w:firstLine="321"/>
        <w:rPr>
          <w:sz w:val="32"/>
          <w:szCs w:val="24"/>
        </w:rPr>
      </w:pPr>
    </w:p>
    <w:p w14:paraId="63026943" w14:textId="77777777" w:rsidR="008765F1" w:rsidRPr="00E75C22" w:rsidRDefault="008765F1" w:rsidP="008765F1">
      <w:pPr>
        <w:pStyle w:val="Heading1"/>
        <w:ind w:left="0" w:right="308" w:firstLineChars="100" w:firstLine="402"/>
        <w:rPr>
          <w:sz w:val="40"/>
          <w:szCs w:val="32"/>
        </w:rPr>
      </w:pPr>
      <w:r w:rsidRPr="00E75C22">
        <w:rPr>
          <w:sz w:val="40"/>
          <w:szCs w:val="32"/>
        </w:rPr>
        <w:t>CERTIFICATE</w:t>
      </w:r>
    </w:p>
    <w:p w14:paraId="6E8D1384" w14:textId="77777777" w:rsidR="008765F1" w:rsidRPr="008765F1" w:rsidRDefault="008765F1" w:rsidP="008765F1">
      <w:pPr>
        <w:pStyle w:val="Heading1"/>
        <w:ind w:left="0" w:right="308" w:firstLineChars="100" w:firstLine="321"/>
        <w:rPr>
          <w:sz w:val="32"/>
          <w:szCs w:val="24"/>
        </w:rPr>
      </w:pPr>
    </w:p>
    <w:p w14:paraId="3532A989" w14:textId="77777777" w:rsidR="00E75C22" w:rsidRPr="00E75C22" w:rsidRDefault="008765F1" w:rsidP="00E900E2">
      <w:pPr>
        <w:pStyle w:val="Heading1"/>
        <w:ind w:left="0" w:right="308" w:firstLineChars="100" w:firstLine="280"/>
        <w:rPr>
          <w:b w:val="0"/>
        </w:rPr>
      </w:pPr>
      <w:r w:rsidRPr="00E75C22">
        <w:rPr>
          <w:b w:val="0"/>
        </w:rPr>
        <w:t>This is to certify that the project report entitle</w:t>
      </w:r>
      <w:r w:rsidR="00E75C22" w:rsidRPr="00E75C22">
        <w:rPr>
          <w:b w:val="0"/>
        </w:rPr>
        <w:t>d</w:t>
      </w:r>
    </w:p>
    <w:p w14:paraId="739ECCE6" w14:textId="5F7F294F" w:rsidR="008765F1" w:rsidRPr="00C72F72" w:rsidRDefault="00E75C22" w:rsidP="00C72F72">
      <w:pPr>
        <w:pStyle w:val="BodyText"/>
        <w:jc w:val="center"/>
        <w:rPr>
          <w:b/>
          <w:szCs w:val="18"/>
        </w:rPr>
      </w:pPr>
      <w:r w:rsidRPr="00E75C22">
        <w:t>“</w:t>
      </w:r>
      <w:r w:rsidR="000342C3">
        <w:rPr>
          <w:b/>
          <w:bCs/>
          <w:sz w:val="28"/>
          <w:szCs w:val="28"/>
        </w:rPr>
        <w:t>AI DRIVEN AGRIBOT</w:t>
      </w:r>
      <w:r w:rsidRPr="00E75C22">
        <w:t>”</w:t>
      </w:r>
    </w:p>
    <w:p w14:paraId="2E27957B" w14:textId="77777777" w:rsidR="008765F1" w:rsidRPr="00E75C22" w:rsidRDefault="008765F1" w:rsidP="008765F1">
      <w:pPr>
        <w:pStyle w:val="Heading1"/>
        <w:ind w:left="0" w:right="308" w:firstLineChars="100" w:firstLine="281"/>
      </w:pPr>
    </w:p>
    <w:p w14:paraId="3F9E6853" w14:textId="77777777" w:rsidR="008765F1" w:rsidRPr="00E75C22" w:rsidRDefault="008765F1" w:rsidP="008765F1">
      <w:pPr>
        <w:pStyle w:val="Heading1"/>
        <w:ind w:left="0" w:right="308" w:firstLineChars="100" w:firstLine="281"/>
      </w:pPr>
      <w:r w:rsidRPr="00E75C22">
        <w:t>Submitted by</w:t>
      </w:r>
    </w:p>
    <w:p w14:paraId="3B150D6C" w14:textId="77777777" w:rsidR="008765F1" w:rsidRPr="00EF7DC5" w:rsidRDefault="008765F1" w:rsidP="008765F1">
      <w:pPr>
        <w:pStyle w:val="BodyText"/>
        <w:ind w:left="1136" w:right="1156"/>
        <w:jc w:val="center"/>
        <w:rPr>
          <w:b/>
        </w:rPr>
      </w:pPr>
    </w:p>
    <w:p w14:paraId="31B0B6D6" w14:textId="7F2F7C94" w:rsidR="00C72F72" w:rsidRPr="00C72F72" w:rsidRDefault="001A0CE2" w:rsidP="00C72F72">
      <w:pPr>
        <w:pStyle w:val="BodyText"/>
        <w:tabs>
          <w:tab w:val="left" w:pos="5397"/>
        </w:tabs>
        <w:spacing w:line="276" w:lineRule="auto"/>
        <w:ind w:left="1620" w:right="580"/>
        <w:jc w:val="both"/>
        <w:rPr>
          <w:b/>
          <w:bCs/>
        </w:rPr>
      </w:pPr>
      <w:r>
        <w:rPr>
          <w:b/>
          <w:bCs/>
        </w:rPr>
        <w:t>VAIBHAV NRUPNARAYAN</w:t>
      </w:r>
      <w:r w:rsidR="00C72F72" w:rsidRPr="00C72F72">
        <w:rPr>
          <w:b/>
          <w:bCs/>
        </w:rPr>
        <w:tab/>
        <w:t>Reg. No :</w:t>
      </w:r>
      <w:r>
        <w:rPr>
          <w:b/>
          <w:bCs/>
        </w:rPr>
        <w:t>2021AETN1101136</w:t>
      </w:r>
    </w:p>
    <w:p w14:paraId="6362F7F9" w14:textId="504C6934" w:rsidR="00C72F72" w:rsidRPr="00C72F72" w:rsidRDefault="001A0CE2" w:rsidP="00C72F72">
      <w:pPr>
        <w:pStyle w:val="BodyText"/>
        <w:tabs>
          <w:tab w:val="left" w:pos="5400"/>
        </w:tabs>
        <w:spacing w:line="276" w:lineRule="auto"/>
        <w:ind w:left="1620" w:right="400"/>
        <w:jc w:val="both"/>
        <w:rPr>
          <w:b/>
          <w:bCs/>
        </w:rPr>
      </w:pPr>
      <w:r>
        <w:rPr>
          <w:b/>
          <w:bCs/>
        </w:rPr>
        <w:t>ABHIMAN BADE</w:t>
      </w:r>
      <w:r w:rsidR="00C72F72" w:rsidRPr="00C72F72">
        <w:rPr>
          <w:b/>
          <w:bCs/>
        </w:rPr>
        <w:tab/>
        <w:t>Reg. No :</w:t>
      </w:r>
      <w:r>
        <w:rPr>
          <w:b/>
          <w:bCs/>
        </w:rPr>
        <w:t>2021AETN1101076</w:t>
      </w:r>
    </w:p>
    <w:p w14:paraId="66CFE931" w14:textId="1F9F6589" w:rsidR="00C72F72" w:rsidRPr="00C72F72" w:rsidRDefault="001A0CE2" w:rsidP="00C72F72">
      <w:pPr>
        <w:pStyle w:val="BodyText"/>
        <w:tabs>
          <w:tab w:val="left" w:pos="5397"/>
        </w:tabs>
        <w:spacing w:line="276" w:lineRule="auto"/>
        <w:ind w:left="1620" w:right="220"/>
        <w:jc w:val="both"/>
        <w:rPr>
          <w:b/>
          <w:bCs/>
        </w:rPr>
      </w:pPr>
      <w:r>
        <w:rPr>
          <w:b/>
          <w:bCs/>
        </w:rPr>
        <w:t>HARISH BAGUL</w:t>
      </w:r>
      <w:r w:rsidR="00C72F72" w:rsidRPr="00C72F72">
        <w:rPr>
          <w:b/>
          <w:bCs/>
        </w:rPr>
        <w:tab/>
        <w:t>Reg. No :</w:t>
      </w:r>
      <w:r>
        <w:rPr>
          <w:b/>
          <w:bCs/>
        </w:rPr>
        <w:t>2021AETN1111122</w:t>
      </w:r>
    </w:p>
    <w:p w14:paraId="5131DF8E" w14:textId="77777777" w:rsidR="00C72F72" w:rsidRPr="00EF7DC5" w:rsidRDefault="00C72F72" w:rsidP="00C72F72">
      <w:pPr>
        <w:pStyle w:val="BodyText"/>
        <w:tabs>
          <w:tab w:val="left" w:pos="5397"/>
        </w:tabs>
        <w:ind w:left="1620" w:right="220"/>
        <w:jc w:val="both"/>
        <w:rPr>
          <w:sz w:val="22"/>
          <w:szCs w:val="22"/>
        </w:rPr>
      </w:pPr>
    </w:p>
    <w:p w14:paraId="015A33DD" w14:textId="77777777" w:rsidR="008765F1" w:rsidRPr="00E75C22" w:rsidRDefault="008765F1" w:rsidP="008765F1">
      <w:pPr>
        <w:pStyle w:val="BodyText"/>
        <w:rPr>
          <w:sz w:val="28"/>
          <w:szCs w:val="28"/>
        </w:rPr>
      </w:pPr>
    </w:p>
    <w:p w14:paraId="7C8460A0" w14:textId="7EAA0558" w:rsidR="008765F1" w:rsidRPr="00E75C22" w:rsidRDefault="006574CC" w:rsidP="00E75C22">
      <w:pPr>
        <w:pStyle w:val="BodyText"/>
        <w:spacing w:line="360" w:lineRule="auto"/>
        <w:ind w:right="240"/>
        <w:jc w:val="both"/>
        <w:rPr>
          <w:sz w:val="28"/>
          <w:szCs w:val="28"/>
        </w:rPr>
      </w:pPr>
      <w:r w:rsidRPr="00E75C22">
        <w:rPr>
          <w:sz w:val="28"/>
          <w:szCs w:val="28"/>
        </w:rPr>
        <w:t>are</w:t>
      </w:r>
      <w:r w:rsidR="008765F1" w:rsidRPr="00E75C22">
        <w:rPr>
          <w:sz w:val="28"/>
          <w:szCs w:val="28"/>
        </w:rPr>
        <w:t xml:space="preserve"> a </w:t>
      </w:r>
      <w:r w:rsidR="00E75C22" w:rsidRPr="00E75C22">
        <w:rPr>
          <w:sz w:val="28"/>
          <w:szCs w:val="28"/>
        </w:rPr>
        <w:t>Bonafide</w:t>
      </w:r>
      <w:r w:rsidR="008765F1" w:rsidRPr="00E75C22">
        <w:rPr>
          <w:sz w:val="28"/>
          <w:szCs w:val="28"/>
        </w:rPr>
        <w:t xml:space="preserve"> student</w:t>
      </w:r>
      <w:r w:rsidR="005A79BF" w:rsidRPr="00E75C22">
        <w:rPr>
          <w:sz w:val="28"/>
          <w:szCs w:val="28"/>
        </w:rPr>
        <w:t>s</w:t>
      </w:r>
      <w:r w:rsidR="008765F1" w:rsidRPr="00E75C22">
        <w:rPr>
          <w:sz w:val="28"/>
          <w:szCs w:val="28"/>
        </w:rPr>
        <w:t xml:space="preserve"> of this institute and the work has been carried out by </w:t>
      </w:r>
      <w:r w:rsidR="005A79BF" w:rsidRPr="00E75C22">
        <w:rPr>
          <w:sz w:val="28"/>
          <w:szCs w:val="28"/>
        </w:rPr>
        <w:t xml:space="preserve">them </w:t>
      </w:r>
      <w:r w:rsidR="008765F1" w:rsidRPr="00E75C22">
        <w:rPr>
          <w:sz w:val="28"/>
          <w:szCs w:val="28"/>
        </w:rPr>
        <w:t>under the</w:t>
      </w:r>
      <w:r w:rsidR="008765F1" w:rsidRPr="00E75C22">
        <w:rPr>
          <w:spacing w:val="1"/>
          <w:sz w:val="28"/>
          <w:szCs w:val="28"/>
        </w:rPr>
        <w:t xml:space="preserve"> </w:t>
      </w:r>
      <w:r w:rsidR="008765F1" w:rsidRPr="00E75C22">
        <w:rPr>
          <w:sz w:val="28"/>
          <w:szCs w:val="28"/>
        </w:rPr>
        <w:t>supervision of</w:t>
      </w:r>
      <w:r w:rsidR="005A12E7">
        <w:rPr>
          <w:sz w:val="28"/>
          <w:szCs w:val="28"/>
        </w:rPr>
        <w:t xml:space="preserve"> </w:t>
      </w:r>
      <w:r w:rsidR="001A0CE2">
        <w:rPr>
          <w:b/>
          <w:sz w:val="28"/>
          <w:szCs w:val="28"/>
        </w:rPr>
        <w:t>Dr. Kavita Joshi</w:t>
      </w:r>
      <w:r w:rsidR="008765F1" w:rsidRPr="00E75C22">
        <w:rPr>
          <w:b/>
          <w:sz w:val="28"/>
          <w:szCs w:val="28"/>
        </w:rPr>
        <w:t xml:space="preserve"> </w:t>
      </w:r>
      <w:r w:rsidR="008765F1" w:rsidRPr="00E75C22">
        <w:rPr>
          <w:sz w:val="28"/>
          <w:szCs w:val="28"/>
        </w:rPr>
        <w:t>and it is approved for the partial fulfillment of the requirement</w:t>
      </w:r>
      <w:r w:rsidR="008765F1" w:rsidRPr="00E75C22">
        <w:rPr>
          <w:spacing w:val="1"/>
          <w:sz w:val="28"/>
          <w:szCs w:val="28"/>
        </w:rPr>
        <w:t xml:space="preserve"> </w:t>
      </w:r>
      <w:r w:rsidR="008765F1" w:rsidRPr="00E75C22">
        <w:rPr>
          <w:sz w:val="28"/>
          <w:szCs w:val="28"/>
        </w:rPr>
        <w:t xml:space="preserve">of </w:t>
      </w:r>
      <w:r w:rsidR="00E75C22">
        <w:rPr>
          <w:sz w:val="28"/>
          <w:szCs w:val="28"/>
        </w:rPr>
        <w:t>a</w:t>
      </w:r>
      <w:r w:rsidR="008765F1" w:rsidRPr="00E75C22">
        <w:rPr>
          <w:sz w:val="28"/>
          <w:szCs w:val="28"/>
        </w:rPr>
        <w:t xml:space="preserve">n Autonomous Institute, Affiliated to Savitribai Phule Pune University, for the award of the degree of </w:t>
      </w:r>
      <w:r w:rsidR="008765F1" w:rsidRPr="00E75C22">
        <w:rPr>
          <w:b/>
          <w:sz w:val="28"/>
          <w:szCs w:val="28"/>
        </w:rPr>
        <w:t>Bachelor of Technology</w:t>
      </w:r>
      <w:r w:rsidR="008765F1" w:rsidRPr="00E75C22">
        <w:rPr>
          <w:b/>
          <w:spacing w:val="1"/>
          <w:sz w:val="28"/>
          <w:szCs w:val="28"/>
        </w:rPr>
        <w:t xml:space="preserve"> </w:t>
      </w:r>
      <w:r w:rsidR="005A79BF" w:rsidRPr="00E75C22">
        <w:rPr>
          <w:b/>
          <w:sz w:val="28"/>
          <w:szCs w:val="28"/>
        </w:rPr>
        <w:t xml:space="preserve">in </w:t>
      </w:r>
      <w:r w:rsidR="00E900E2" w:rsidRPr="00E900E2">
        <w:rPr>
          <w:b/>
          <w:sz w:val="28"/>
          <w:szCs w:val="28"/>
        </w:rPr>
        <w:t xml:space="preserve">Electronics &amp; Telecommunication Engineering </w:t>
      </w:r>
      <w:r w:rsidR="005A79BF" w:rsidRPr="00E75C22">
        <w:rPr>
          <w:b/>
          <w:sz w:val="28"/>
          <w:szCs w:val="28"/>
        </w:rPr>
        <w:t xml:space="preserve"> </w:t>
      </w:r>
      <w:r w:rsidR="005A79BF" w:rsidRPr="00E75C22">
        <w:rPr>
          <w:sz w:val="28"/>
          <w:szCs w:val="28"/>
        </w:rPr>
        <w:t>in the academic year 2024-25</w:t>
      </w:r>
      <w:r w:rsidR="008765F1" w:rsidRPr="00E75C22">
        <w:rPr>
          <w:b/>
          <w:sz w:val="28"/>
          <w:szCs w:val="28"/>
        </w:rPr>
        <w:t>.</w:t>
      </w:r>
    </w:p>
    <w:p w14:paraId="7D7BD4EE" w14:textId="77777777" w:rsidR="008765F1" w:rsidRDefault="008765F1" w:rsidP="008765F1">
      <w:pPr>
        <w:pStyle w:val="BodyText"/>
        <w:spacing w:line="360" w:lineRule="auto"/>
        <w:ind w:left="100" w:right="114"/>
        <w:jc w:val="both"/>
      </w:pPr>
    </w:p>
    <w:p w14:paraId="12A4AF1E" w14:textId="77777777" w:rsidR="000B2377" w:rsidRDefault="000B2377" w:rsidP="008765F1">
      <w:pPr>
        <w:pStyle w:val="BodyText"/>
        <w:spacing w:line="360" w:lineRule="auto"/>
        <w:ind w:left="100" w:right="114"/>
        <w:jc w:val="both"/>
      </w:pPr>
    </w:p>
    <w:p w14:paraId="52DEC0BA" w14:textId="77777777" w:rsidR="00C72F72" w:rsidRDefault="00C72F72" w:rsidP="006A0C8D">
      <w:pPr>
        <w:pStyle w:val="BodyText"/>
        <w:rPr>
          <w:b/>
          <w:bCs/>
          <w:sz w:val="26"/>
        </w:rPr>
      </w:pPr>
    </w:p>
    <w:p w14:paraId="46948D91" w14:textId="01B27887" w:rsidR="008765F1" w:rsidRPr="006A0C8D" w:rsidRDefault="008765F1" w:rsidP="006A0C8D">
      <w:pPr>
        <w:pStyle w:val="BodyText"/>
        <w:rPr>
          <w:b/>
          <w:bCs/>
          <w:sz w:val="26"/>
        </w:rPr>
      </w:pPr>
      <w:r w:rsidRPr="006A0C8D">
        <w:rPr>
          <w:b/>
          <w:bCs/>
          <w:sz w:val="26"/>
        </w:rPr>
        <w:t xml:space="preserve">  (</w:t>
      </w:r>
      <w:r w:rsidR="001A0CE2">
        <w:rPr>
          <w:b/>
          <w:sz w:val="28"/>
          <w:szCs w:val="28"/>
        </w:rPr>
        <w:t>Dr. Kavita Joshi</w:t>
      </w:r>
      <w:r w:rsidRPr="006A0C8D">
        <w:rPr>
          <w:b/>
          <w:bCs/>
          <w:sz w:val="26"/>
        </w:rPr>
        <w:t xml:space="preserve">)                                                                     </w:t>
      </w:r>
      <w:r w:rsidR="005A79BF">
        <w:rPr>
          <w:b/>
          <w:bCs/>
          <w:sz w:val="26"/>
        </w:rPr>
        <w:t>(Dr</w:t>
      </w:r>
      <w:r w:rsidR="002A5D83" w:rsidRPr="006A0C8D">
        <w:rPr>
          <w:b/>
          <w:bCs/>
          <w:sz w:val="26"/>
        </w:rPr>
        <w:t xml:space="preserve">. </w:t>
      </w:r>
      <w:r w:rsidR="00E75C22">
        <w:rPr>
          <w:b/>
          <w:bCs/>
          <w:sz w:val="26"/>
        </w:rPr>
        <w:t>S. K. Waghmare</w:t>
      </w:r>
      <w:r w:rsidRPr="006A0C8D">
        <w:rPr>
          <w:b/>
          <w:bCs/>
          <w:sz w:val="26"/>
        </w:rPr>
        <w:t xml:space="preserve">)      </w:t>
      </w:r>
    </w:p>
    <w:p w14:paraId="4C07C007" w14:textId="77777777" w:rsidR="008765F1" w:rsidRPr="006A0C8D" w:rsidRDefault="008765F1" w:rsidP="006A0C8D">
      <w:pPr>
        <w:pStyle w:val="BodyText"/>
        <w:rPr>
          <w:bCs/>
          <w:sz w:val="26"/>
        </w:rPr>
      </w:pPr>
      <w:r w:rsidRPr="006A0C8D">
        <w:rPr>
          <w:b/>
          <w:bCs/>
          <w:sz w:val="26"/>
        </w:rPr>
        <w:t xml:space="preserve">               </w:t>
      </w:r>
      <w:r w:rsidRPr="006A0C8D">
        <w:rPr>
          <w:bCs/>
          <w:sz w:val="26"/>
        </w:rPr>
        <w:t>Guide                                                                                           H.O.D.</w:t>
      </w:r>
    </w:p>
    <w:p w14:paraId="605EA9E7" w14:textId="77777777" w:rsidR="008765F1" w:rsidRDefault="008765F1" w:rsidP="008765F1">
      <w:pPr>
        <w:pStyle w:val="BodyText"/>
        <w:rPr>
          <w:sz w:val="26"/>
        </w:rPr>
      </w:pPr>
    </w:p>
    <w:p w14:paraId="2AA8E932" w14:textId="77777777" w:rsidR="000B2377" w:rsidRDefault="000B2377" w:rsidP="008765F1">
      <w:pPr>
        <w:pStyle w:val="BodyText"/>
        <w:rPr>
          <w:sz w:val="26"/>
        </w:rPr>
      </w:pPr>
    </w:p>
    <w:p w14:paraId="2D06FAAF" w14:textId="77777777" w:rsidR="00573387" w:rsidRDefault="00573387" w:rsidP="008765F1">
      <w:pPr>
        <w:pStyle w:val="BodyText"/>
        <w:rPr>
          <w:sz w:val="26"/>
        </w:rPr>
      </w:pPr>
    </w:p>
    <w:p w14:paraId="7FCBC50A" w14:textId="77777777" w:rsidR="008765F1" w:rsidRDefault="008765F1" w:rsidP="007A4CEB">
      <w:pPr>
        <w:pStyle w:val="BodyText"/>
        <w:jc w:val="center"/>
        <w:rPr>
          <w:sz w:val="26"/>
        </w:rPr>
      </w:pPr>
    </w:p>
    <w:p w14:paraId="47531D0C" w14:textId="77777777" w:rsidR="008765F1" w:rsidRDefault="008765F1" w:rsidP="008765F1">
      <w:pPr>
        <w:pStyle w:val="BodyText"/>
        <w:rPr>
          <w:b/>
          <w:bCs/>
          <w:sz w:val="26"/>
        </w:rPr>
      </w:pPr>
      <w:r>
        <w:rPr>
          <w:sz w:val="26"/>
        </w:rPr>
        <w:t xml:space="preserve">  (</w:t>
      </w:r>
      <w:r w:rsidR="00D87F86">
        <w:rPr>
          <w:sz w:val="26"/>
        </w:rPr>
        <w:t>……………………….</w:t>
      </w:r>
      <w:r>
        <w:rPr>
          <w:b/>
          <w:bCs/>
          <w:sz w:val="26"/>
        </w:rPr>
        <w:t>)                                                                 (Dr. R. D. Kharadkar)</w:t>
      </w:r>
    </w:p>
    <w:p w14:paraId="5A8E3E7C" w14:textId="77777777" w:rsidR="008765F1" w:rsidRDefault="00D87F86" w:rsidP="008765F1">
      <w:pPr>
        <w:pStyle w:val="BodyText"/>
        <w:rPr>
          <w:sz w:val="26"/>
        </w:rPr>
      </w:pPr>
      <w:r>
        <w:rPr>
          <w:sz w:val="26"/>
        </w:rPr>
        <w:t xml:space="preserve">    </w:t>
      </w:r>
      <w:r>
        <w:rPr>
          <w:b/>
          <w:bCs/>
          <w:sz w:val="26"/>
        </w:rPr>
        <w:t>External Examiner</w:t>
      </w:r>
      <w:r w:rsidR="008765F1">
        <w:rPr>
          <w:sz w:val="26"/>
        </w:rPr>
        <w:t xml:space="preserve">                                                                          </w:t>
      </w:r>
      <w:r w:rsidR="007A4CEB">
        <w:rPr>
          <w:sz w:val="26"/>
        </w:rPr>
        <w:t xml:space="preserve"> </w:t>
      </w:r>
      <w:r w:rsidR="008765F1">
        <w:rPr>
          <w:sz w:val="26"/>
        </w:rPr>
        <w:t xml:space="preserve">    Director</w:t>
      </w:r>
    </w:p>
    <w:p w14:paraId="1DFFEED2" w14:textId="77777777" w:rsidR="008765F1" w:rsidRDefault="008765F1" w:rsidP="008765F1">
      <w:pPr>
        <w:pStyle w:val="BodyText"/>
        <w:rPr>
          <w:sz w:val="26"/>
        </w:rPr>
      </w:pPr>
      <w:r>
        <w:rPr>
          <w:sz w:val="26"/>
        </w:rPr>
        <w:t xml:space="preserve">                                                                                                              GHRCEM, Pune </w:t>
      </w:r>
    </w:p>
    <w:p w14:paraId="7E79A49C" w14:textId="77777777" w:rsidR="004B356F" w:rsidRDefault="008765F1" w:rsidP="008765F1">
      <w:pPr>
        <w:pStyle w:val="BodyText"/>
        <w:rPr>
          <w:sz w:val="26"/>
        </w:rPr>
      </w:pPr>
      <w:r>
        <w:rPr>
          <w:sz w:val="26"/>
        </w:rPr>
        <w:t xml:space="preserve">  </w:t>
      </w:r>
    </w:p>
    <w:p w14:paraId="1BACE8F7" w14:textId="77777777" w:rsidR="00886BFA" w:rsidRPr="008F3437" w:rsidRDefault="00886BFA" w:rsidP="00886BFA">
      <w:pPr>
        <w:pStyle w:val="BodyText"/>
        <w:rPr>
          <w:b/>
          <w:sz w:val="26"/>
        </w:rPr>
      </w:pPr>
      <w:r w:rsidRPr="008F3437">
        <w:rPr>
          <w:b/>
          <w:sz w:val="26"/>
        </w:rPr>
        <w:t>Date:</w:t>
      </w:r>
      <w:r w:rsidR="00C72F72">
        <w:rPr>
          <w:b/>
          <w:sz w:val="26"/>
        </w:rPr>
        <w:t xml:space="preserve"> </w:t>
      </w:r>
    </w:p>
    <w:p w14:paraId="5371FB9C" w14:textId="77777777" w:rsidR="00922849" w:rsidRPr="00CE2E5C" w:rsidRDefault="008765F1" w:rsidP="00E63E91">
      <w:pPr>
        <w:pStyle w:val="BodyText"/>
        <w:rPr>
          <w:rFonts w:ascii="Trebuchet MS" w:hAnsi="Trebuchet MS" w:cs="Aparajita"/>
          <w:b/>
          <w:bCs/>
          <w:color w:val="C00000"/>
          <w:sz w:val="28"/>
          <w:szCs w:val="28"/>
        </w:rPr>
      </w:pPr>
      <w:r w:rsidRPr="008F3437">
        <w:rPr>
          <w:b/>
          <w:sz w:val="26"/>
        </w:rPr>
        <w:t>Place:</w:t>
      </w:r>
      <w:r>
        <w:rPr>
          <w:sz w:val="26"/>
        </w:rPr>
        <w:t xml:space="preserve"> Pune                                                                                              </w:t>
      </w:r>
      <w:r w:rsidR="00922849">
        <w:rPr>
          <w:sz w:val="26"/>
        </w:rPr>
        <w:br w:type="page"/>
      </w:r>
    </w:p>
    <w:p w14:paraId="56CE6C22" w14:textId="77777777" w:rsidR="00E63E91" w:rsidRDefault="00E63E91" w:rsidP="00922849">
      <w:pPr>
        <w:jc w:val="center"/>
        <w:rPr>
          <w:noProof/>
        </w:rPr>
      </w:pPr>
      <w:r>
        <w:rPr>
          <w:noProof/>
        </w:rPr>
        <w:lastRenderedPageBreak/>
        <w:drawing>
          <wp:anchor distT="0" distB="0" distL="114300" distR="114300" simplePos="0" relativeHeight="251661824" behindDoc="0" locked="0" layoutInCell="1" allowOverlap="1" wp14:anchorId="1F243121" wp14:editId="4A7D7FA7">
            <wp:simplePos x="0" y="0"/>
            <wp:positionH relativeFrom="column">
              <wp:posOffset>627797</wp:posOffset>
            </wp:positionH>
            <wp:positionV relativeFrom="paragraph">
              <wp:posOffset>-252677</wp:posOffset>
            </wp:positionV>
            <wp:extent cx="5150703" cy="1313468"/>
            <wp:effectExtent l="0" t="0" r="0" b="1270"/>
            <wp:wrapNone/>
            <wp:docPr id="625048179" name="Picture 62504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3290" cy="1316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733BC" w14:textId="77777777" w:rsidR="00922849" w:rsidRDefault="00922849" w:rsidP="00922849">
      <w:pPr>
        <w:jc w:val="center"/>
        <w:rPr>
          <w:b/>
          <w:sz w:val="26"/>
          <w:szCs w:val="26"/>
        </w:rPr>
      </w:pPr>
    </w:p>
    <w:p w14:paraId="3D2895E7" w14:textId="77777777" w:rsidR="00E63E91" w:rsidRDefault="00E63E91" w:rsidP="00922849">
      <w:pPr>
        <w:jc w:val="center"/>
        <w:rPr>
          <w:b/>
          <w:sz w:val="26"/>
          <w:szCs w:val="26"/>
        </w:rPr>
      </w:pPr>
    </w:p>
    <w:p w14:paraId="590B9A41" w14:textId="77777777" w:rsidR="00E63E91" w:rsidRDefault="00E63E91" w:rsidP="00922849">
      <w:pPr>
        <w:jc w:val="center"/>
        <w:rPr>
          <w:b/>
          <w:sz w:val="26"/>
          <w:szCs w:val="26"/>
        </w:rPr>
      </w:pPr>
    </w:p>
    <w:p w14:paraId="2D299990" w14:textId="77777777" w:rsidR="00E63E91" w:rsidRDefault="00E63E91" w:rsidP="00922849">
      <w:pPr>
        <w:jc w:val="center"/>
        <w:rPr>
          <w:b/>
          <w:sz w:val="26"/>
          <w:szCs w:val="26"/>
        </w:rPr>
      </w:pPr>
    </w:p>
    <w:p w14:paraId="2FF4FD02" w14:textId="77777777" w:rsidR="00E63E91" w:rsidRDefault="00E63E91" w:rsidP="00922849">
      <w:pPr>
        <w:jc w:val="center"/>
        <w:rPr>
          <w:b/>
          <w:sz w:val="26"/>
          <w:szCs w:val="26"/>
        </w:rPr>
      </w:pPr>
    </w:p>
    <w:p w14:paraId="649B0B71" w14:textId="77777777" w:rsidR="00E63E91" w:rsidRPr="00CE2E5C" w:rsidRDefault="00E63E91" w:rsidP="00922849">
      <w:pPr>
        <w:jc w:val="center"/>
        <w:rPr>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E63E91" w:rsidRPr="00CE2E5C" w14:paraId="0F2012BD" w14:textId="77777777" w:rsidTr="002A0B78">
        <w:trPr>
          <w:trHeight w:val="680"/>
          <w:jc w:val="center"/>
        </w:trPr>
        <w:tc>
          <w:tcPr>
            <w:tcW w:w="7937" w:type="dxa"/>
            <w:tcBorders>
              <w:top w:val="double" w:sz="4" w:space="0" w:color="auto"/>
              <w:bottom w:val="double" w:sz="4" w:space="0" w:color="auto"/>
            </w:tcBorders>
            <w:vAlign w:val="center"/>
          </w:tcPr>
          <w:p w14:paraId="2B12E676" w14:textId="77777777" w:rsidR="00922849" w:rsidRPr="00780141" w:rsidRDefault="00922849" w:rsidP="002A0B78">
            <w:pPr>
              <w:pStyle w:val="Pre-TOC"/>
              <w:contextualSpacing/>
              <w:rPr>
                <w:sz w:val="36"/>
                <w:szCs w:val="36"/>
                <w14:textFill>
                  <w14:solidFill>
                    <w14:srgbClr w14:val="0066FF">
                      <w14:shade w14:val="30000"/>
                      <w14:satMod w14:val="115000"/>
                    </w14:srgbClr>
                  </w14:solidFill>
                </w14:textFill>
              </w:rPr>
            </w:pPr>
            <w:bookmarkStart w:id="7" w:name="_Toc157605396"/>
            <w:r w:rsidRPr="00780141">
              <w:rPr>
                <w:sz w:val="36"/>
                <w:szCs w:val="36"/>
                <w14:textFill>
                  <w14:solidFill>
                    <w14:srgbClr w14:val="0066FF">
                      <w14:shade w14:val="30000"/>
                      <w14:satMod w14:val="115000"/>
                    </w14:srgbClr>
                  </w14:solidFill>
                </w14:textFill>
              </w:rPr>
              <w:t xml:space="preserve">DECLARATION BY THE </w:t>
            </w:r>
            <w:bookmarkEnd w:id="7"/>
            <w:r w:rsidRPr="00780141">
              <w:rPr>
                <w:sz w:val="36"/>
                <w:szCs w:val="36"/>
                <w14:textFill>
                  <w14:solidFill>
                    <w14:srgbClr w14:val="0066FF">
                      <w14:shade w14:val="30000"/>
                      <w14:satMod w14:val="115000"/>
                    </w14:srgbClr>
                  </w14:solidFill>
                </w14:textFill>
              </w:rPr>
              <w:t xml:space="preserve">STUDENT(S) </w:t>
            </w:r>
          </w:p>
        </w:tc>
      </w:tr>
    </w:tbl>
    <w:p w14:paraId="5C7B9647" w14:textId="77777777" w:rsidR="00922849" w:rsidRPr="00CE2E5C" w:rsidRDefault="00922849" w:rsidP="00922849">
      <w:pPr>
        <w:jc w:val="center"/>
        <w:rPr>
          <w:rFonts w:ascii="Aparajita" w:hAnsi="Aparajita" w:cs="Aparajita"/>
          <w:b/>
          <w:sz w:val="28"/>
          <w:szCs w:val="28"/>
        </w:rPr>
      </w:pPr>
    </w:p>
    <w:p w14:paraId="0C4115C9" w14:textId="12CE045B" w:rsidR="00922849" w:rsidRPr="00C72F72" w:rsidRDefault="00922849" w:rsidP="00C72F72">
      <w:pPr>
        <w:pStyle w:val="BodyText"/>
        <w:jc w:val="center"/>
        <w:rPr>
          <w:sz w:val="22"/>
          <w:szCs w:val="16"/>
        </w:rPr>
      </w:pPr>
      <w:r>
        <w:t>We</w:t>
      </w:r>
      <w:r w:rsidRPr="00CE2E5C">
        <w:rPr>
          <w:rFonts w:hint="cs"/>
        </w:rPr>
        <w:t xml:space="preserve"> declare that</w:t>
      </w:r>
      <w:r w:rsidR="00E63E91">
        <w:t xml:space="preserve"> our</w:t>
      </w:r>
      <w:r w:rsidRPr="00CE2E5C">
        <w:rPr>
          <w:rFonts w:hint="cs"/>
        </w:rPr>
        <w:t xml:space="preserve"> the </w:t>
      </w:r>
      <w:r>
        <w:t>project</w:t>
      </w:r>
      <w:r w:rsidRPr="00CE2E5C">
        <w:rPr>
          <w:rFonts w:hint="cs"/>
        </w:rPr>
        <w:t xml:space="preserve"> entitled "</w:t>
      </w:r>
      <w:r w:rsidR="000342C3">
        <w:rPr>
          <w:b/>
          <w:bCs/>
        </w:rPr>
        <w:t>AI DRIVEN AGRIBOT</w:t>
      </w:r>
      <w:r w:rsidRPr="003F0548">
        <w:rPr>
          <w:rFonts w:hint="cs"/>
        </w:rPr>
        <w:t>”</w:t>
      </w:r>
      <w:r w:rsidRPr="00CE2E5C">
        <w:rPr>
          <w:rFonts w:hint="cs"/>
        </w:rPr>
        <w:t xml:space="preserve"> submitted by </w:t>
      </w:r>
      <w:r>
        <w:t>us</w:t>
      </w:r>
      <w:r w:rsidRPr="00CE2E5C">
        <w:rPr>
          <w:rFonts w:hint="cs"/>
        </w:rPr>
        <w:t xml:space="preserve"> for the </w:t>
      </w:r>
      <w:r>
        <w:t xml:space="preserve">award of </w:t>
      </w:r>
      <w:r w:rsidRPr="00496BA8">
        <w:t xml:space="preserve">degree Bachelor of Technology </w:t>
      </w:r>
      <w:r>
        <w:t>i</w:t>
      </w:r>
      <w:r w:rsidRPr="00496BA8">
        <w:t>n</w:t>
      </w:r>
      <w:r>
        <w:t xml:space="preserve"> </w:t>
      </w:r>
      <w:r w:rsidRPr="00496BA8">
        <w:t>Electronics &amp; Telecommunication Engineering</w:t>
      </w:r>
      <w:r w:rsidRPr="00CE2E5C">
        <w:rPr>
          <w:rFonts w:hint="cs"/>
        </w:rPr>
        <w:t xml:space="preserve"> is the record of work carried out by during the period from </w:t>
      </w:r>
      <w:r>
        <w:rPr>
          <w:i/>
        </w:rPr>
        <w:t>July</w:t>
      </w:r>
      <w:r w:rsidRPr="00A32A58">
        <w:rPr>
          <w:i/>
        </w:rPr>
        <w:t xml:space="preserve">, </w:t>
      </w:r>
      <w:r>
        <w:rPr>
          <w:i/>
        </w:rPr>
        <w:t>2023</w:t>
      </w:r>
      <w:r w:rsidRPr="00CE2E5C">
        <w:rPr>
          <w:rFonts w:hint="cs"/>
        </w:rPr>
        <w:t xml:space="preserve"> to </w:t>
      </w:r>
      <w:r>
        <w:rPr>
          <w:i/>
        </w:rPr>
        <w:t>December 2023</w:t>
      </w:r>
      <w:r w:rsidRPr="00CE2E5C">
        <w:rPr>
          <w:rFonts w:hint="cs"/>
        </w:rPr>
        <w:t xml:space="preserve"> under the guidance of </w:t>
      </w:r>
      <w:r w:rsidR="001A0CE2" w:rsidRPr="001A0CE2">
        <w:rPr>
          <w:b/>
          <w:bCs/>
        </w:rPr>
        <w:t>Dr. Kavita Joshi</w:t>
      </w:r>
      <w:r w:rsidRPr="00CE2E5C">
        <w:rPr>
          <w:rFonts w:hint="cs"/>
        </w:rPr>
        <w:t xml:space="preserve"> and has not formed the basis for the award of any degree, diploma, </w:t>
      </w:r>
      <w:r w:rsidRPr="00CE2E5C">
        <w:t>associate ship</w:t>
      </w:r>
      <w:r w:rsidRPr="00CE2E5C">
        <w:rPr>
          <w:rFonts w:hint="cs"/>
        </w:rPr>
        <w:t>, fellowship, titles in this or any other University or other institution of higher learning.</w:t>
      </w:r>
    </w:p>
    <w:p w14:paraId="37ED7A64" w14:textId="77777777" w:rsidR="00922849" w:rsidRDefault="00922849" w:rsidP="00922849">
      <w:pPr>
        <w:spacing w:before="120" w:after="120" w:line="360" w:lineRule="auto"/>
        <w:ind w:left="113" w:right="113" w:firstLine="794"/>
        <w:jc w:val="both"/>
        <w:rPr>
          <w:sz w:val="24"/>
          <w:szCs w:val="24"/>
        </w:rPr>
      </w:pPr>
      <w:r>
        <w:rPr>
          <w:sz w:val="24"/>
          <w:szCs w:val="24"/>
        </w:rPr>
        <w:t>We</w:t>
      </w:r>
      <w:r w:rsidRPr="00CE2E5C">
        <w:rPr>
          <w:rFonts w:hint="cs"/>
          <w:sz w:val="24"/>
          <w:szCs w:val="24"/>
        </w:rPr>
        <w:t xml:space="preserve"> further declare that the material obtained from other sources </w:t>
      </w:r>
      <w:r w:rsidRPr="00CE2E5C">
        <w:rPr>
          <w:sz w:val="24"/>
          <w:szCs w:val="24"/>
        </w:rPr>
        <w:t>has</w:t>
      </w:r>
      <w:r w:rsidRPr="00CE2E5C">
        <w:rPr>
          <w:rFonts w:hint="cs"/>
          <w:sz w:val="24"/>
          <w:szCs w:val="24"/>
        </w:rPr>
        <w:t xml:space="preserve"> been, duly acknowledged in the thesis.</w:t>
      </w:r>
    </w:p>
    <w:p w14:paraId="2C7D14E9" w14:textId="77777777" w:rsidR="00922849" w:rsidRDefault="00922849" w:rsidP="00922849">
      <w:pPr>
        <w:spacing w:before="120" w:after="120" w:line="360" w:lineRule="auto"/>
        <w:ind w:left="113" w:right="113" w:firstLine="794"/>
        <w:jc w:val="both"/>
        <w:rPr>
          <w:sz w:val="24"/>
          <w:szCs w:val="24"/>
        </w:rPr>
      </w:pPr>
    </w:p>
    <w:p w14:paraId="55980C87" w14:textId="77777777" w:rsidR="00922849" w:rsidRPr="0082092A" w:rsidRDefault="00922849" w:rsidP="00922849">
      <w:pPr>
        <w:spacing w:before="120" w:after="120" w:line="360" w:lineRule="auto"/>
        <w:ind w:left="113" w:right="113" w:firstLine="794"/>
        <w:jc w:val="both"/>
        <w:rPr>
          <w:sz w:val="24"/>
          <w:szCs w:val="24"/>
        </w:rPr>
      </w:pPr>
    </w:p>
    <w:p w14:paraId="452587BC" w14:textId="20199E38" w:rsidR="0094318E" w:rsidRPr="0082092A" w:rsidRDefault="001A0CE2" w:rsidP="0094318E">
      <w:pPr>
        <w:pStyle w:val="BodyText"/>
        <w:tabs>
          <w:tab w:val="left" w:pos="3600"/>
        </w:tabs>
        <w:spacing w:line="276" w:lineRule="auto"/>
        <w:ind w:left="180" w:right="580"/>
        <w:rPr>
          <w:b/>
          <w:bCs/>
        </w:rPr>
      </w:pPr>
      <w:r>
        <w:rPr>
          <w:b/>
          <w:bCs/>
        </w:rPr>
        <w:t>VAIBHAV NRUPNARAYAN</w:t>
      </w:r>
      <w:r w:rsidR="0094318E" w:rsidRPr="0082092A">
        <w:rPr>
          <w:b/>
          <w:bCs/>
        </w:rPr>
        <w:tab/>
        <w:t>Reg. No :</w:t>
      </w:r>
      <w:r>
        <w:rPr>
          <w:b/>
          <w:bCs/>
        </w:rPr>
        <w:t>2021AETN1101136</w:t>
      </w:r>
    </w:p>
    <w:p w14:paraId="4BD51854" w14:textId="4F02654D" w:rsidR="0094318E" w:rsidRPr="0082092A" w:rsidRDefault="001A0CE2" w:rsidP="0094318E">
      <w:pPr>
        <w:pStyle w:val="BodyText"/>
        <w:tabs>
          <w:tab w:val="left" w:pos="3600"/>
        </w:tabs>
        <w:spacing w:line="276" w:lineRule="auto"/>
        <w:ind w:left="180" w:right="400"/>
        <w:jc w:val="both"/>
        <w:rPr>
          <w:b/>
          <w:bCs/>
        </w:rPr>
      </w:pPr>
      <w:r>
        <w:rPr>
          <w:b/>
          <w:bCs/>
        </w:rPr>
        <w:t>ABHIMAN BADE</w:t>
      </w:r>
      <w:r w:rsidR="0094318E" w:rsidRPr="0082092A">
        <w:rPr>
          <w:b/>
          <w:bCs/>
        </w:rPr>
        <w:tab/>
        <w:t>Reg. No :</w:t>
      </w:r>
      <w:r>
        <w:rPr>
          <w:b/>
          <w:bCs/>
        </w:rPr>
        <w:t>2021AETN1101076</w:t>
      </w:r>
    </w:p>
    <w:p w14:paraId="491330F9" w14:textId="422BF85A" w:rsidR="0094318E" w:rsidRPr="0082092A" w:rsidRDefault="001A0CE2" w:rsidP="0094318E">
      <w:pPr>
        <w:pStyle w:val="BodyText"/>
        <w:tabs>
          <w:tab w:val="left" w:pos="3600"/>
        </w:tabs>
        <w:spacing w:line="276" w:lineRule="auto"/>
        <w:ind w:left="180" w:right="220"/>
        <w:jc w:val="both"/>
        <w:rPr>
          <w:b/>
          <w:bCs/>
        </w:rPr>
      </w:pPr>
      <w:r>
        <w:rPr>
          <w:b/>
          <w:bCs/>
        </w:rPr>
        <w:t>HARISH BAGUL</w:t>
      </w:r>
      <w:r w:rsidR="0094318E" w:rsidRPr="0082092A">
        <w:rPr>
          <w:b/>
          <w:bCs/>
        </w:rPr>
        <w:tab/>
        <w:t>Reg. No :</w:t>
      </w:r>
      <w:r>
        <w:rPr>
          <w:b/>
          <w:bCs/>
        </w:rPr>
        <w:t>2021AETN1111122</w:t>
      </w:r>
    </w:p>
    <w:p w14:paraId="004A8DDD" w14:textId="77777777" w:rsidR="00922849" w:rsidRDefault="00922849" w:rsidP="00922849">
      <w:pPr>
        <w:spacing w:before="120" w:after="120" w:line="360" w:lineRule="auto"/>
        <w:ind w:left="113" w:right="113" w:firstLine="794"/>
        <w:jc w:val="both"/>
        <w:rPr>
          <w:sz w:val="24"/>
          <w:szCs w:val="24"/>
        </w:rPr>
      </w:pPr>
    </w:p>
    <w:p w14:paraId="4730FCC0" w14:textId="77777777" w:rsidR="00922849" w:rsidRDefault="00922849" w:rsidP="00922849">
      <w:pPr>
        <w:spacing w:before="120" w:after="120" w:line="360" w:lineRule="auto"/>
        <w:ind w:left="113" w:right="113" w:firstLine="794"/>
        <w:jc w:val="both"/>
        <w:rPr>
          <w:sz w:val="24"/>
          <w:szCs w:val="24"/>
        </w:rPr>
      </w:pPr>
    </w:p>
    <w:p w14:paraId="3D5D24B3" w14:textId="77777777" w:rsidR="00922849" w:rsidRPr="00CE2E5C" w:rsidRDefault="00922849" w:rsidP="00922849">
      <w:pPr>
        <w:spacing w:before="120" w:after="120" w:line="360" w:lineRule="auto"/>
        <w:ind w:left="113" w:right="113" w:firstLine="794"/>
        <w:jc w:val="both"/>
        <w:rPr>
          <w:sz w:val="24"/>
          <w:szCs w:val="24"/>
        </w:rPr>
      </w:pPr>
    </w:p>
    <w:p w14:paraId="3955ABD0" w14:textId="77777777" w:rsidR="00922849" w:rsidRPr="00CE2E5C" w:rsidRDefault="00922849" w:rsidP="00922849">
      <w:pPr>
        <w:rPr>
          <w:sz w:val="24"/>
          <w:szCs w:val="24"/>
        </w:rPr>
      </w:pPr>
      <w:r w:rsidRPr="00CE2E5C">
        <w:rPr>
          <w:sz w:val="24"/>
          <w:szCs w:val="24"/>
        </w:rPr>
        <w:t xml:space="preserve">Date: </w:t>
      </w:r>
      <w:r>
        <w:rPr>
          <w:sz w:val="24"/>
          <w:szCs w:val="24"/>
        </w:rPr>
        <w:t xml:space="preserve">     /      /</w:t>
      </w:r>
    </w:p>
    <w:p w14:paraId="26AD1AAA" w14:textId="77777777" w:rsidR="00922849" w:rsidRPr="00CE2E5C" w:rsidRDefault="00922849" w:rsidP="00922849">
      <w:pPr>
        <w:spacing w:before="120" w:after="120"/>
        <w:ind w:right="113"/>
        <w:jc w:val="both"/>
        <w:rPr>
          <w:sz w:val="24"/>
          <w:szCs w:val="24"/>
        </w:rPr>
      </w:pPr>
      <w:r w:rsidRPr="00CE2E5C">
        <w:rPr>
          <w:sz w:val="24"/>
          <w:szCs w:val="24"/>
        </w:rPr>
        <w:t>Place:</w:t>
      </w:r>
      <w:r w:rsidR="00C37C9B">
        <w:rPr>
          <w:sz w:val="24"/>
          <w:szCs w:val="24"/>
        </w:rPr>
        <w:t xml:space="preserve"> Pune</w:t>
      </w:r>
    </w:p>
    <w:p w14:paraId="59E4A5E7" w14:textId="77777777" w:rsidR="00922849" w:rsidRDefault="00922849" w:rsidP="00922849">
      <w:r>
        <w:br w:type="page"/>
      </w:r>
    </w:p>
    <w:p w14:paraId="33BD66F6" w14:textId="77777777" w:rsidR="00922849" w:rsidRDefault="00922849">
      <w:pPr>
        <w:widowControl/>
        <w:suppressAutoHyphens w:val="0"/>
        <w:rPr>
          <w:sz w:val="26"/>
          <w:szCs w:val="24"/>
        </w:rPr>
      </w:pPr>
    </w:p>
    <w:p w14:paraId="0423AF42" w14:textId="77777777" w:rsidR="00540E76" w:rsidRPr="008D76E3" w:rsidRDefault="002B3A9C">
      <w:pPr>
        <w:pStyle w:val="Heading1"/>
        <w:spacing w:before="1"/>
        <w:ind w:left="1637" w:right="2101"/>
        <w:rPr>
          <w:sz w:val="36"/>
          <w:szCs w:val="36"/>
        </w:rPr>
      </w:pPr>
      <w:r w:rsidRPr="008D76E3">
        <w:rPr>
          <w:sz w:val="36"/>
          <w:szCs w:val="36"/>
        </w:rPr>
        <w:t>ACKNOWLEDGMENT</w:t>
      </w:r>
    </w:p>
    <w:p w14:paraId="680719D1" w14:textId="77777777" w:rsidR="00540E76" w:rsidRDefault="00540E76">
      <w:pPr>
        <w:pStyle w:val="BodyText"/>
        <w:rPr>
          <w:b/>
          <w:sz w:val="30"/>
        </w:rPr>
      </w:pPr>
    </w:p>
    <w:p w14:paraId="73765285" w14:textId="77777777" w:rsidR="00540E76" w:rsidRDefault="00540E76">
      <w:pPr>
        <w:pStyle w:val="BodyText"/>
        <w:spacing w:before="9"/>
        <w:rPr>
          <w:b/>
          <w:sz w:val="35"/>
        </w:rPr>
      </w:pPr>
    </w:p>
    <w:p w14:paraId="1D48B23A" w14:textId="3736E3E8" w:rsidR="000D35DC" w:rsidRPr="0082092A" w:rsidRDefault="000D35DC" w:rsidP="00F9354E">
      <w:pPr>
        <w:autoSpaceDE w:val="0"/>
        <w:autoSpaceDN w:val="0"/>
        <w:adjustRightInd w:val="0"/>
        <w:spacing w:line="360" w:lineRule="auto"/>
        <w:ind w:right="690" w:firstLine="720"/>
        <w:jc w:val="both"/>
        <w:rPr>
          <w:sz w:val="24"/>
          <w:szCs w:val="24"/>
        </w:rPr>
      </w:pPr>
      <w:r w:rsidRPr="0082092A">
        <w:rPr>
          <w:sz w:val="24"/>
          <w:szCs w:val="24"/>
        </w:rPr>
        <w:t xml:space="preserve">It gives us great pleasure in presenting </w:t>
      </w:r>
      <w:r w:rsidR="000342C3">
        <w:rPr>
          <w:b/>
          <w:sz w:val="24"/>
          <w:szCs w:val="24"/>
        </w:rPr>
        <w:t>AI DRIVEN AGRIBOT</w:t>
      </w:r>
      <w:r w:rsidRPr="0082092A">
        <w:rPr>
          <w:b/>
          <w:sz w:val="24"/>
          <w:szCs w:val="24"/>
        </w:rPr>
        <w:t xml:space="preserve"> </w:t>
      </w:r>
      <w:r w:rsidRPr="0082092A">
        <w:rPr>
          <w:sz w:val="24"/>
          <w:szCs w:val="24"/>
        </w:rPr>
        <w:t xml:space="preserve">as our B.Tech. project. Words have never seemed as inadequate as now when we are endeavoring to express our gratitude at the culmination of our B.Tech. </w:t>
      </w:r>
      <w:r w:rsidR="00102CC2" w:rsidRPr="0082092A">
        <w:rPr>
          <w:sz w:val="24"/>
          <w:szCs w:val="24"/>
        </w:rPr>
        <w:t>Project</w:t>
      </w:r>
      <w:r w:rsidRPr="0082092A">
        <w:rPr>
          <w:sz w:val="24"/>
          <w:szCs w:val="24"/>
        </w:rPr>
        <w:t xml:space="preserve"> to all those who have made it possible. Even the best efforts are waste, without the proper guidance and advice of our project guide </w:t>
      </w:r>
      <w:r w:rsidR="001A0CE2" w:rsidRPr="001A0CE2">
        <w:rPr>
          <w:b/>
          <w:bCs/>
          <w:sz w:val="24"/>
          <w:szCs w:val="24"/>
        </w:rPr>
        <w:t>Dr. Kavita Joshi</w:t>
      </w:r>
      <w:r w:rsidR="00E63E91" w:rsidRPr="0082092A">
        <w:rPr>
          <w:b/>
          <w:sz w:val="24"/>
          <w:szCs w:val="24"/>
        </w:rPr>
        <w:t xml:space="preserve">  </w:t>
      </w:r>
      <w:r w:rsidRPr="0082092A">
        <w:rPr>
          <w:sz w:val="24"/>
          <w:szCs w:val="24"/>
        </w:rPr>
        <w:t>for the consistent guidance, co-operation, inspiration, practical approach and constructive criticism, which provided us the much needed impetus to work hard</w:t>
      </w:r>
      <w:r w:rsidR="00102CC2" w:rsidRPr="0082092A">
        <w:rPr>
          <w:sz w:val="24"/>
          <w:szCs w:val="24"/>
        </w:rPr>
        <w:t xml:space="preserve"> &amp; also thanks </w:t>
      </w:r>
      <w:r w:rsidRPr="0082092A">
        <w:rPr>
          <w:b/>
          <w:sz w:val="24"/>
          <w:szCs w:val="24"/>
        </w:rPr>
        <w:t xml:space="preserve"> </w:t>
      </w:r>
      <w:r w:rsidR="0094318E" w:rsidRPr="0082092A">
        <w:rPr>
          <w:b/>
          <w:sz w:val="24"/>
          <w:szCs w:val="24"/>
        </w:rPr>
        <w:t xml:space="preserve">Dr. S. K. Waghmare </w:t>
      </w:r>
      <w:r w:rsidR="00102CC2" w:rsidRPr="0082092A">
        <w:rPr>
          <w:sz w:val="24"/>
          <w:szCs w:val="24"/>
        </w:rPr>
        <w:t xml:space="preserve">Head of </w:t>
      </w:r>
      <w:r w:rsidR="0094318E" w:rsidRPr="0082092A">
        <w:rPr>
          <w:sz w:val="24"/>
          <w:szCs w:val="24"/>
        </w:rPr>
        <w:t xml:space="preserve">E&amp;TC </w:t>
      </w:r>
      <w:r w:rsidR="00102CC2" w:rsidRPr="0082092A">
        <w:rPr>
          <w:sz w:val="24"/>
          <w:szCs w:val="24"/>
        </w:rPr>
        <w:t xml:space="preserve">Department </w:t>
      </w:r>
      <w:r w:rsidRPr="0082092A">
        <w:rPr>
          <w:bCs/>
          <w:iCs/>
          <w:sz w:val="24"/>
          <w:szCs w:val="24"/>
        </w:rPr>
        <w:t>for</w:t>
      </w:r>
      <w:r w:rsidRPr="0082092A">
        <w:rPr>
          <w:sz w:val="24"/>
          <w:szCs w:val="24"/>
        </w:rPr>
        <w:t xml:space="preserve"> their </w:t>
      </w:r>
      <w:r w:rsidR="00102CC2" w:rsidRPr="0082092A">
        <w:rPr>
          <w:sz w:val="24"/>
          <w:szCs w:val="24"/>
        </w:rPr>
        <w:t>continuous support</w:t>
      </w:r>
      <w:r w:rsidRPr="0082092A">
        <w:rPr>
          <w:sz w:val="24"/>
          <w:szCs w:val="24"/>
        </w:rPr>
        <w:t xml:space="preserve"> &amp; valuable suggestions..</w:t>
      </w:r>
    </w:p>
    <w:p w14:paraId="08EA22EE" w14:textId="77777777" w:rsidR="000D35DC" w:rsidRPr="0082092A" w:rsidRDefault="000D35DC" w:rsidP="00F9354E">
      <w:pPr>
        <w:spacing w:line="360" w:lineRule="auto"/>
        <w:ind w:right="690" w:firstLine="720"/>
        <w:jc w:val="both"/>
        <w:rPr>
          <w:sz w:val="24"/>
          <w:szCs w:val="24"/>
        </w:rPr>
      </w:pPr>
      <w:r w:rsidRPr="0082092A">
        <w:rPr>
          <w:sz w:val="24"/>
          <w:szCs w:val="24"/>
        </w:rPr>
        <w:t xml:space="preserve">We take this opportunity to thank our Campus Director </w:t>
      </w:r>
      <w:r w:rsidRPr="0082092A">
        <w:rPr>
          <w:b/>
          <w:sz w:val="24"/>
          <w:szCs w:val="24"/>
        </w:rPr>
        <w:t xml:space="preserve">Dr. R. D. Kharadkar </w:t>
      </w:r>
      <w:r w:rsidRPr="0082092A">
        <w:rPr>
          <w:bCs/>
          <w:iCs/>
          <w:sz w:val="24"/>
          <w:szCs w:val="24"/>
        </w:rPr>
        <w:t>for</w:t>
      </w:r>
      <w:r w:rsidRPr="0082092A">
        <w:rPr>
          <w:sz w:val="24"/>
          <w:szCs w:val="24"/>
        </w:rPr>
        <w:t xml:space="preserve"> their whole hearted </w:t>
      </w:r>
      <w:r w:rsidR="00102CC2" w:rsidRPr="0082092A">
        <w:rPr>
          <w:sz w:val="24"/>
          <w:szCs w:val="24"/>
        </w:rPr>
        <w:t xml:space="preserve">support, motivation </w:t>
      </w:r>
      <w:r w:rsidRPr="0082092A">
        <w:rPr>
          <w:sz w:val="24"/>
          <w:szCs w:val="24"/>
        </w:rPr>
        <w:t>&amp; valuable suggestions.</w:t>
      </w:r>
    </w:p>
    <w:p w14:paraId="194ABF5B" w14:textId="2120501E" w:rsidR="000D35DC" w:rsidRPr="0082092A" w:rsidRDefault="000D35DC" w:rsidP="00F9354E">
      <w:pPr>
        <w:spacing w:line="360" w:lineRule="auto"/>
        <w:ind w:right="690" w:firstLine="720"/>
        <w:jc w:val="both"/>
        <w:rPr>
          <w:sz w:val="24"/>
          <w:szCs w:val="24"/>
        </w:rPr>
      </w:pPr>
      <w:r w:rsidRPr="0082092A">
        <w:rPr>
          <w:sz w:val="24"/>
          <w:szCs w:val="24"/>
        </w:rPr>
        <w:t xml:space="preserve">We would also like to thank </w:t>
      </w:r>
      <w:r w:rsidR="0094318E" w:rsidRPr="0082092A">
        <w:rPr>
          <w:b/>
          <w:sz w:val="24"/>
          <w:szCs w:val="24"/>
        </w:rPr>
        <w:t xml:space="preserve">Dr. S. D. Hanwate  </w:t>
      </w:r>
      <w:r w:rsidRPr="0082092A">
        <w:rPr>
          <w:sz w:val="24"/>
          <w:szCs w:val="24"/>
        </w:rPr>
        <w:t>our Project Coordinator for her valuable support in providing us with the required information.</w:t>
      </w:r>
    </w:p>
    <w:p w14:paraId="6C961B7C" w14:textId="77777777" w:rsidR="000D35DC" w:rsidRPr="0082092A" w:rsidRDefault="000D35DC" w:rsidP="00F9354E">
      <w:pPr>
        <w:pStyle w:val="Default"/>
        <w:spacing w:line="360" w:lineRule="auto"/>
        <w:ind w:right="690" w:firstLine="720"/>
        <w:jc w:val="both"/>
        <w:rPr>
          <w:color w:val="auto"/>
        </w:rPr>
      </w:pPr>
      <w:r w:rsidRPr="0082092A">
        <w:rPr>
          <w:color w:val="auto"/>
        </w:rPr>
        <w:t xml:space="preserve">At the end, we would like to give special thanks to all staff members from </w:t>
      </w:r>
      <w:r w:rsidR="0094318E" w:rsidRPr="0082092A">
        <w:rPr>
          <w:b/>
          <w:color w:val="auto"/>
        </w:rPr>
        <w:t xml:space="preserve">E&amp;TC Department </w:t>
      </w:r>
      <w:r w:rsidRPr="0082092A">
        <w:rPr>
          <w:color w:val="auto"/>
        </w:rPr>
        <w:t>of G H Raisoni College of Engineering and Management, Pune &amp; our colleagues for their kind support &amp; timely suggestions.</w:t>
      </w:r>
    </w:p>
    <w:p w14:paraId="55A9575C" w14:textId="77777777" w:rsidR="000D35DC" w:rsidRPr="0082092A" w:rsidRDefault="000D35DC" w:rsidP="000D35DC">
      <w:pPr>
        <w:rPr>
          <w:b/>
          <w:bCs/>
          <w:sz w:val="24"/>
          <w:szCs w:val="24"/>
        </w:rPr>
      </w:pPr>
    </w:p>
    <w:p w14:paraId="5C89533D" w14:textId="77777777" w:rsidR="000D35DC" w:rsidRPr="0082092A" w:rsidRDefault="000D35DC" w:rsidP="000D35DC">
      <w:pPr>
        <w:rPr>
          <w:b/>
          <w:bCs/>
          <w:i/>
          <w:iCs/>
          <w:sz w:val="24"/>
          <w:szCs w:val="24"/>
        </w:rPr>
      </w:pPr>
    </w:p>
    <w:p w14:paraId="1B4B3DCE" w14:textId="77777777" w:rsidR="008D76E3" w:rsidRPr="0082092A" w:rsidRDefault="008D76E3" w:rsidP="000D35DC">
      <w:pPr>
        <w:rPr>
          <w:b/>
          <w:bCs/>
          <w:i/>
          <w:iCs/>
          <w:sz w:val="24"/>
          <w:szCs w:val="24"/>
        </w:rPr>
      </w:pPr>
    </w:p>
    <w:p w14:paraId="308EB7DE" w14:textId="77777777" w:rsidR="008D76E3" w:rsidRPr="0082092A" w:rsidRDefault="008D76E3" w:rsidP="000D35DC">
      <w:pPr>
        <w:rPr>
          <w:b/>
          <w:bCs/>
          <w:i/>
          <w:iCs/>
          <w:sz w:val="24"/>
          <w:szCs w:val="24"/>
        </w:rPr>
      </w:pPr>
    </w:p>
    <w:p w14:paraId="6E3083AE" w14:textId="170AA489" w:rsidR="00C37C9B" w:rsidRPr="0082092A" w:rsidRDefault="001A0CE2" w:rsidP="00C37C9B">
      <w:pPr>
        <w:pStyle w:val="BodyText"/>
        <w:tabs>
          <w:tab w:val="left" w:pos="3600"/>
        </w:tabs>
        <w:spacing w:line="276" w:lineRule="auto"/>
        <w:ind w:left="180" w:right="580"/>
        <w:rPr>
          <w:b/>
          <w:bCs/>
        </w:rPr>
      </w:pPr>
      <w:r>
        <w:rPr>
          <w:b/>
          <w:bCs/>
        </w:rPr>
        <w:t>VAIBHAV NRUPNARAYAN</w:t>
      </w:r>
      <w:r w:rsidR="00C37C9B" w:rsidRPr="0082092A">
        <w:rPr>
          <w:b/>
          <w:bCs/>
        </w:rPr>
        <w:tab/>
        <w:t>Reg. No :</w:t>
      </w:r>
      <w:r>
        <w:rPr>
          <w:b/>
          <w:bCs/>
        </w:rPr>
        <w:t>2021AETN1101136</w:t>
      </w:r>
    </w:p>
    <w:p w14:paraId="5638A7B7" w14:textId="3AF5782F" w:rsidR="00C37C9B" w:rsidRPr="0082092A" w:rsidRDefault="001A0CE2" w:rsidP="00C37C9B">
      <w:pPr>
        <w:pStyle w:val="BodyText"/>
        <w:tabs>
          <w:tab w:val="left" w:pos="3600"/>
        </w:tabs>
        <w:spacing w:line="276" w:lineRule="auto"/>
        <w:ind w:left="180" w:right="400"/>
        <w:jc w:val="both"/>
        <w:rPr>
          <w:b/>
          <w:bCs/>
        </w:rPr>
      </w:pPr>
      <w:r>
        <w:rPr>
          <w:b/>
          <w:bCs/>
        </w:rPr>
        <w:t>ABHIMAN BADE</w:t>
      </w:r>
      <w:r w:rsidR="00C37C9B" w:rsidRPr="0082092A">
        <w:rPr>
          <w:b/>
          <w:bCs/>
        </w:rPr>
        <w:tab/>
        <w:t>Reg. No :</w:t>
      </w:r>
      <w:r>
        <w:rPr>
          <w:b/>
          <w:bCs/>
        </w:rPr>
        <w:t>2021AETN1101076</w:t>
      </w:r>
    </w:p>
    <w:p w14:paraId="5686FAE9" w14:textId="4E1D1A90" w:rsidR="00C37C9B" w:rsidRPr="0082092A" w:rsidRDefault="001A0CE2" w:rsidP="00C37C9B">
      <w:pPr>
        <w:pStyle w:val="BodyText"/>
        <w:tabs>
          <w:tab w:val="left" w:pos="3600"/>
        </w:tabs>
        <w:spacing w:line="276" w:lineRule="auto"/>
        <w:ind w:left="180" w:right="220"/>
        <w:jc w:val="both"/>
        <w:rPr>
          <w:b/>
          <w:bCs/>
        </w:rPr>
      </w:pPr>
      <w:r>
        <w:rPr>
          <w:b/>
          <w:bCs/>
        </w:rPr>
        <w:t>HARISH BAGUL</w:t>
      </w:r>
      <w:r w:rsidR="00C37C9B" w:rsidRPr="0082092A">
        <w:rPr>
          <w:b/>
          <w:bCs/>
        </w:rPr>
        <w:tab/>
        <w:t>Reg. No :</w:t>
      </w:r>
      <w:r>
        <w:rPr>
          <w:b/>
          <w:bCs/>
        </w:rPr>
        <w:t>2021AETN1111122</w:t>
      </w:r>
    </w:p>
    <w:p w14:paraId="135497E9" w14:textId="77777777" w:rsidR="00CD194C" w:rsidRPr="00CD194C" w:rsidRDefault="00CD194C" w:rsidP="00CD194C"/>
    <w:p w14:paraId="2F548243" w14:textId="77777777" w:rsidR="00CD194C" w:rsidRPr="00CD194C" w:rsidRDefault="00CD194C" w:rsidP="00CD194C"/>
    <w:p w14:paraId="58161C28" w14:textId="77777777" w:rsidR="008D76E3" w:rsidRDefault="008D76E3">
      <w:pPr>
        <w:widowControl/>
        <w:suppressAutoHyphens w:val="0"/>
        <w:rPr>
          <w:b/>
          <w:bCs/>
          <w:sz w:val="36"/>
          <w:szCs w:val="36"/>
        </w:rPr>
      </w:pPr>
      <w:r>
        <w:rPr>
          <w:b/>
          <w:bCs/>
          <w:sz w:val="36"/>
          <w:szCs w:val="36"/>
        </w:rPr>
        <w:br w:type="page"/>
      </w:r>
    </w:p>
    <w:p w14:paraId="6342FFDF" w14:textId="77777777" w:rsidR="008D76E3" w:rsidRDefault="008D76E3" w:rsidP="008D76E3">
      <w:pPr>
        <w:pStyle w:val="BodyText"/>
        <w:spacing w:before="230" w:line="360" w:lineRule="auto"/>
        <w:ind w:right="841"/>
        <w:jc w:val="center"/>
        <w:rPr>
          <w:color w:val="353740"/>
        </w:rPr>
      </w:pPr>
      <w:r w:rsidRPr="008D76E3">
        <w:rPr>
          <w:b/>
          <w:bCs/>
          <w:sz w:val="36"/>
          <w:szCs w:val="36"/>
        </w:rPr>
        <w:t>ABSTRACT</w:t>
      </w:r>
    </w:p>
    <w:p w14:paraId="16D9D5CF" w14:textId="77777777" w:rsidR="00E90567" w:rsidRPr="00E36B7B" w:rsidRDefault="00E90567" w:rsidP="00E90567">
      <w:pPr>
        <w:spacing w:line="358" w:lineRule="auto"/>
        <w:ind w:left="-10" w:right="572" w:firstLine="720"/>
      </w:pPr>
      <w:r w:rsidRPr="00E36B7B">
        <w:t xml:space="preserve">The AI-driven </w:t>
      </w:r>
      <w:r>
        <w:t>Agribot</w:t>
      </w:r>
      <w:r w:rsidRPr="00E36B7B">
        <w:t xml:space="preserve"> project presents an innovative solution to modernize rice farming by integrating Machine Learning (ML) and Internet of Things (IoT) technologies to automate rice planting, environmental monitoring, and crop management. Traditional rice cultivation is labour-intensive, time-consuming, and prone to inefficiencies, resulting in higher costs, inconsistent planting, and reduced yields. The </w:t>
      </w:r>
      <w:r>
        <w:t>Agribot</w:t>
      </w:r>
      <w:r w:rsidRPr="00E36B7B">
        <w:t xml:space="preserve"> is designed to address these challenges by precisely planting rice seedlings, monitoring plant growth, and evaluating crop health using advanced image processing techniques. By continuously collecting real-time data on soil moisture, temperature, and plant conditions through sensors, the system enables data-driven decision-making to optimize resource use, improve crop quality, and enhance yields.</w:t>
      </w:r>
    </w:p>
    <w:p w14:paraId="3DEC1B79" w14:textId="77777777" w:rsidR="00E90567" w:rsidRPr="00E36B7B" w:rsidRDefault="00E90567" w:rsidP="00E90567">
      <w:pPr>
        <w:spacing w:line="358" w:lineRule="auto"/>
        <w:ind w:left="-10" w:right="572" w:firstLine="720"/>
      </w:pPr>
      <w:r w:rsidRPr="00E36B7B">
        <w:t xml:space="preserve">AI-driven algorithms allow the </w:t>
      </w:r>
      <w:r>
        <w:t>Agribot</w:t>
      </w:r>
      <w:r w:rsidRPr="00E36B7B">
        <w:t xml:space="preserve"> to make intelligent decisions, such as detecting and responding to environmental changes, identifying plant diseases, and managing weeds, thereby improving overall farm management. The system reduces reliance on manual </w:t>
      </w:r>
      <w:r>
        <w:t>labour</w:t>
      </w:r>
      <w:r w:rsidRPr="00E36B7B">
        <w:t xml:space="preserve">, increases planting accuracy, and enhances productivity, making farming more efficient and profitable. This project holds the potential to transform agricultural practices by fostering precision farming techniques, ultimately contributing to food security and sustainable agricultural development. By modernizing rice farming, the AI-driven </w:t>
      </w:r>
      <w:r>
        <w:t>Agribot</w:t>
      </w:r>
      <w:r w:rsidRPr="00E36B7B">
        <w:t xml:space="preserve"> can lead to significant advancements in crop production, benefiting both farmers and the agricultural industry. </w:t>
      </w:r>
    </w:p>
    <w:p w14:paraId="367A9F1E" w14:textId="4407C8AE" w:rsidR="00540E76" w:rsidRPr="00E90567" w:rsidRDefault="00E90567" w:rsidP="00E90567">
      <w:pPr>
        <w:spacing w:line="358" w:lineRule="auto"/>
        <w:ind w:left="-10" w:right="572" w:firstLine="720"/>
        <w:rPr>
          <w:b/>
          <w:bCs/>
        </w:rPr>
      </w:pPr>
      <w:r w:rsidRPr="00E90567">
        <w:rPr>
          <w:b/>
          <w:bCs/>
        </w:rPr>
        <w:t xml:space="preserve">Keywords: - (Crop disease detection, Rice crop plantation, Machine Learning, Hardware- Raspberry Pi, IR sensor, Ultrasonic Sensor, Camera) </w:t>
      </w:r>
    </w:p>
    <w:p w14:paraId="19371692" w14:textId="77777777" w:rsidR="00540E76" w:rsidRDefault="00540E76">
      <w:pPr>
        <w:pStyle w:val="BodyText"/>
        <w:spacing w:line="360" w:lineRule="auto"/>
        <w:ind w:left="378" w:right="841"/>
        <w:jc w:val="both"/>
        <w:rPr>
          <w:color w:val="353740"/>
        </w:rPr>
      </w:pPr>
    </w:p>
    <w:p w14:paraId="71699C41" w14:textId="77777777" w:rsidR="00540E76" w:rsidRDefault="00540E76">
      <w:pPr>
        <w:pStyle w:val="BodyText"/>
        <w:spacing w:line="360" w:lineRule="auto"/>
        <w:ind w:left="378" w:right="841"/>
        <w:jc w:val="both"/>
        <w:rPr>
          <w:color w:val="353740"/>
        </w:rPr>
      </w:pPr>
    </w:p>
    <w:p w14:paraId="7B9C52CF" w14:textId="77777777" w:rsidR="00540E76" w:rsidRDefault="00540E76">
      <w:pPr>
        <w:pStyle w:val="BodyText"/>
        <w:spacing w:line="360" w:lineRule="auto"/>
        <w:ind w:left="378" w:right="841"/>
        <w:jc w:val="both"/>
        <w:rPr>
          <w:color w:val="353740"/>
        </w:rPr>
      </w:pPr>
    </w:p>
    <w:p w14:paraId="3721D04D" w14:textId="77777777" w:rsidR="00540E76" w:rsidRDefault="00540E76">
      <w:pPr>
        <w:pStyle w:val="BodyText"/>
        <w:spacing w:line="360" w:lineRule="auto"/>
        <w:ind w:left="378" w:right="841"/>
        <w:jc w:val="both"/>
        <w:rPr>
          <w:color w:val="353740"/>
        </w:rPr>
      </w:pPr>
    </w:p>
    <w:p w14:paraId="2740F29D" w14:textId="77777777" w:rsidR="00540E76" w:rsidRDefault="00540E76">
      <w:pPr>
        <w:pStyle w:val="BodyText"/>
        <w:spacing w:line="360" w:lineRule="auto"/>
        <w:ind w:left="378" w:right="841"/>
        <w:jc w:val="both"/>
        <w:rPr>
          <w:color w:val="353740"/>
        </w:rPr>
      </w:pPr>
    </w:p>
    <w:p w14:paraId="01A8464F" w14:textId="77777777" w:rsidR="00540E76" w:rsidRDefault="00540E76">
      <w:pPr>
        <w:pStyle w:val="BodyText"/>
        <w:spacing w:line="360" w:lineRule="auto"/>
        <w:ind w:left="378" w:right="841"/>
        <w:jc w:val="both"/>
        <w:rPr>
          <w:color w:val="353740"/>
        </w:rPr>
      </w:pPr>
    </w:p>
    <w:p w14:paraId="2F9DECF0" w14:textId="77777777" w:rsidR="00540E76" w:rsidRDefault="00540E76">
      <w:pPr>
        <w:pStyle w:val="BodyText"/>
        <w:spacing w:line="360" w:lineRule="auto"/>
        <w:ind w:left="378" w:right="841"/>
        <w:jc w:val="both"/>
        <w:rPr>
          <w:color w:val="353740"/>
        </w:rPr>
      </w:pPr>
    </w:p>
    <w:p w14:paraId="58977B6B" w14:textId="77777777" w:rsidR="00540E76" w:rsidRDefault="00540E76">
      <w:pPr>
        <w:pStyle w:val="BodyText"/>
        <w:spacing w:line="360" w:lineRule="auto"/>
        <w:ind w:left="378" w:right="841"/>
        <w:jc w:val="both"/>
        <w:rPr>
          <w:color w:val="353740"/>
        </w:rPr>
      </w:pPr>
    </w:p>
    <w:p w14:paraId="4666A11C" w14:textId="77777777" w:rsidR="00540E76" w:rsidRDefault="00540E76">
      <w:pPr>
        <w:pStyle w:val="BodyText"/>
        <w:spacing w:line="360" w:lineRule="auto"/>
        <w:ind w:left="378" w:right="841"/>
        <w:jc w:val="both"/>
        <w:rPr>
          <w:color w:val="353740"/>
        </w:rPr>
      </w:pPr>
    </w:p>
    <w:p w14:paraId="6A3F7A3F" w14:textId="77777777" w:rsidR="00AD307E" w:rsidRDefault="00AD307E">
      <w:pPr>
        <w:pStyle w:val="BodyText"/>
        <w:spacing w:line="360" w:lineRule="auto"/>
        <w:ind w:left="378" w:right="841"/>
        <w:jc w:val="both"/>
        <w:rPr>
          <w:color w:val="353740"/>
        </w:rPr>
      </w:pPr>
    </w:p>
    <w:p w14:paraId="2041C33E" w14:textId="77777777" w:rsidR="00AD307E" w:rsidRDefault="00AD307E">
      <w:pPr>
        <w:pStyle w:val="BodyText"/>
        <w:spacing w:line="360" w:lineRule="auto"/>
        <w:ind w:left="378" w:right="841"/>
        <w:jc w:val="both"/>
        <w:rPr>
          <w:color w:val="353740"/>
        </w:rPr>
      </w:pPr>
    </w:p>
    <w:p w14:paraId="15EBDAC6" w14:textId="77777777" w:rsidR="00AD307E" w:rsidRDefault="00AD307E">
      <w:pPr>
        <w:pStyle w:val="BodyText"/>
        <w:spacing w:line="360" w:lineRule="auto"/>
        <w:ind w:left="378" w:right="841"/>
        <w:jc w:val="both"/>
        <w:rPr>
          <w:color w:val="353740"/>
        </w:rPr>
      </w:pPr>
    </w:p>
    <w:p w14:paraId="3E6DA375" w14:textId="4F8D9C91" w:rsidR="00540E76" w:rsidRDefault="00540E76" w:rsidP="0082092A">
      <w:pPr>
        <w:pStyle w:val="BodyText"/>
        <w:spacing w:line="360" w:lineRule="auto"/>
        <w:ind w:left="378" w:right="841"/>
        <w:jc w:val="center"/>
        <w:rPr>
          <w:color w:val="353740"/>
        </w:rPr>
        <w:sectPr w:rsidR="00540E76">
          <w:footerReference w:type="default" r:id="rId17"/>
          <w:footerReference w:type="first" r:id="rId18"/>
          <w:pgSz w:w="12240" w:h="15840"/>
          <w:pgMar w:top="1260" w:right="480" w:bottom="1260" w:left="1720" w:header="0" w:footer="981" w:gutter="0"/>
          <w:cols w:space="720"/>
          <w:formProt w:val="0"/>
          <w:docGrid w:linePitch="100" w:charSpace="4096"/>
        </w:sectPr>
      </w:pPr>
    </w:p>
    <w:p w14:paraId="0F248437" w14:textId="77777777" w:rsidR="00040BBF" w:rsidRDefault="00040BBF">
      <w:pPr>
        <w:pStyle w:val="Heading1"/>
        <w:ind w:left="2742"/>
      </w:pPr>
    </w:p>
    <w:p w14:paraId="06F0FB1D" w14:textId="77777777" w:rsidR="00540E76" w:rsidRDefault="000E5B21">
      <w:pPr>
        <w:pStyle w:val="Heading1"/>
        <w:ind w:left="2742"/>
      </w:pPr>
      <w:r>
        <w:t>TABLE</w:t>
      </w:r>
      <w:r>
        <w:rPr>
          <w:spacing w:val="-4"/>
        </w:rPr>
        <w:t xml:space="preserve"> </w:t>
      </w:r>
      <w:r>
        <w:t>OF</w:t>
      </w:r>
      <w:r>
        <w:rPr>
          <w:spacing w:val="-2"/>
        </w:rPr>
        <w:t xml:space="preserve"> </w:t>
      </w:r>
      <w:r>
        <w:t>CONTENTS</w:t>
      </w:r>
    </w:p>
    <w:p w14:paraId="65DE45CC" w14:textId="77777777" w:rsidR="00540E76" w:rsidRDefault="00540E76">
      <w:pPr>
        <w:pStyle w:val="BodyText"/>
        <w:rPr>
          <w:sz w:val="20"/>
        </w:rPr>
      </w:pPr>
    </w:p>
    <w:tbl>
      <w:tblPr>
        <w:tblW w:w="8706" w:type="dxa"/>
        <w:tblInd w:w="387" w:type="dxa"/>
        <w:tblLayout w:type="fixed"/>
        <w:tblCellMar>
          <w:left w:w="5" w:type="dxa"/>
          <w:right w:w="5" w:type="dxa"/>
        </w:tblCellMar>
        <w:tblLook w:val="04A0" w:firstRow="1" w:lastRow="0" w:firstColumn="1" w:lastColumn="0" w:noHBand="0" w:noVBand="1"/>
      </w:tblPr>
      <w:tblGrid>
        <w:gridCol w:w="410"/>
        <w:gridCol w:w="558"/>
        <w:gridCol w:w="970"/>
        <w:gridCol w:w="5586"/>
        <w:gridCol w:w="1182"/>
      </w:tblGrid>
      <w:tr w:rsidR="00540E76" w14:paraId="18D9D649" w14:textId="77777777" w:rsidTr="008D76E3">
        <w:trPr>
          <w:trHeight w:val="275"/>
        </w:trPr>
        <w:tc>
          <w:tcPr>
            <w:tcW w:w="7524" w:type="dxa"/>
            <w:gridSpan w:val="4"/>
          </w:tcPr>
          <w:p w14:paraId="1B28A124" w14:textId="77777777" w:rsidR="00540E76" w:rsidRDefault="00540E76">
            <w:pPr>
              <w:pStyle w:val="TableParagraph"/>
              <w:ind w:left="102"/>
              <w:rPr>
                <w:b/>
                <w:sz w:val="24"/>
              </w:rPr>
            </w:pPr>
          </w:p>
        </w:tc>
        <w:tc>
          <w:tcPr>
            <w:tcW w:w="1182" w:type="dxa"/>
          </w:tcPr>
          <w:p w14:paraId="00BAA97D" w14:textId="77777777" w:rsidR="00540E76" w:rsidRDefault="002B3A9C">
            <w:pPr>
              <w:pStyle w:val="TableParagraph"/>
              <w:ind w:left="115" w:right="112"/>
              <w:jc w:val="center"/>
              <w:rPr>
                <w:b/>
                <w:sz w:val="24"/>
              </w:rPr>
            </w:pPr>
            <w:r>
              <w:rPr>
                <w:b/>
                <w:sz w:val="24"/>
              </w:rPr>
              <w:t>Page No.</w:t>
            </w:r>
          </w:p>
          <w:p w14:paraId="1404D7DC" w14:textId="77777777" w:rsidR="00540E76" w:rsidRDefault="00540E76">
            <w:pPr>
              <w:pStyle w:val="TableParagraph"/>
              <w:ind w:left="115" w:right="112"/>
              <w:jc w:val="center"/>
              <w:rPr>
                <w:b/>
                <w:sz w:val="24"/>
              </w:rPr>
            </w:pPr>
          </w:p>
        </w:tc>
      </w:tr>
      <w:tr w:rsidR="00540E76" w14:paraId="1DEAB4E9" w14:textId="77777777" w:rsidTr="008D76E3">
        <w:trPr>
          <w:trHeight w:val="275"/>
        </w:trPr>
        <w:tc>
          <w:tcPr>
            <w:tcW w:w="7524" w:type="dxa"/>
            <w:gridSpan w:val="4"/>
          </w:tcPr>
          <w:p w14:paraId="77FE78CF" w14:textId="77777777" w:rsidR="00540E76" w:rsidRDefault="002B3A9C">
            <w:pPr>
              <w:pStyle w:val="TableParagraph"/>
              <w:rPr>
                <w:b/>
                <w:sz w:val="24"/>
              </w:rPr>
            </w:pPr>
            <w:r>
              <w:rPr>
                <w:b/>
                <w:sz w:val="24"/>
              </w:rPr>
              <w:t>CERTIFICATE</w:t>
            </w:r>
          </w:p>
        </w:tc>
        <w:tc>
          <w:tcPr>
            <w:tcW w:w="1182" w:type="dxa"/>
          </w:tcPr>
          <w:p w14:paraId="786D8DED" w14:textId="77777777" w:rsidR="00540E76" w:rsidRDefault="008D76E3">
            <w:pPr>
              <w:pStyle w:val="TableParagraph"/>
              <w:ind w:left="115" w:right="112"/>
              <w:jc w:val="center"/>
              <w:rPr>
                <w:b/>
                <w:sz w:val="24"/>
              </w:rPr>
            </w:pPr>
            <w:r>
              <w:rPr>
                <w:b/>
                <w:sz w:val="24"/>
              </w:rPr>
              <w:t>i</w:t>
            </w:r>
          </w:p>
        </w:tc>
      </w:tr>
      <w:tr w:rsidR="008D76E3" w14:paraId="6F016948" w14:textId="77777777" w:rsidTr="008D76E3">
        <w:trPr>
          <w:trHeight w:val="275"/>
        </w:trPr>
        <w:tc>
          <w:tcPr>
            <w:tcW w:w="7524" w:type="dxa"/>
            <w:gridSpan w:val="4"/>
          </w:tcPr>
          <w:p w14:paraId="502B1334" w14:textId="77777777" w:rsidR="008D76E3" w:rsidRDefault="008D76E3">
            <w:pPr>
              <w:pStyle w:val="TableParagraph"/>
              <w:rPr>
                <w:b/>
                <w:sz w:val="24"/>
              </w:rPr>
            </w:pPr>
            <w:r w:rsidRPr="008D76E3">
              <w:rPr>
                <w:b/>
                <w:sz w:val="24"/>
              </w:rPr>
              <w:t>DECLARATION BY THE STUDENT(S)</w:t>
            </w:r>
          </w:p>
        </w:tc>
        <w:tc>
          <w:tcPr>
            <w:tcW w:w="1182" w:type="dxa"/>
          </w:tcPr>
          <w:p w14:paraId="1F8C9373" w14:textId="77777777" w:rsidR="008D76E3" w:rsidRDefault="008D76E3">
            <w:pPr>
              <w:pStyle w:val="TableParagraph"/>
              <w:ind w:left="115" w:right="112"/>
              <w:jc w:val="center"/>
              <w:rPr>
                <w:b/>
                <w:sz w:val="24"/>
              </w:rPr>
            </w:pPr>
            <w:r>
              <w:rPr>
                <w:b/>
                <w:sz w:val="24"/>
              </w:rPr>
              <w:t>ii</w:t>
            </w:r>
          </w:p>
        </w:tc>
      </w:tr>
      <w:tr w:rsidR="00540E76" w14:paraId="75E1465F" w14:textId="77777777" w:rsidTr="008D76E3">
        <w:trPr>
          <w:trHeight w:val="275"/>
        </w:trPr>
        <w:tc>
          <w:tcPr>
            <w:tcW w:w="7524" w:type="dxa"/>
            <w:gridSpan w:val="4"/>
          </w:tcPr>
          <w:p w14:paraId="2430EC70" w14:textId="77777777" w:rsidR="00540E76" w:rsidRDefault="002B3A9C">
            <w:pPr>
              <w:pStyle w:val="Heading1"/>
              <w:spacing w:before="1"/>
              <w:ind w:left="0" w:right="2101"/>
              <w:jc w:val="left"/>
              <w:rPr>
                <w:sz w:val="24"/>
              </w:rPr>
            </w:pPr>
            <w:r>
              <w:rPr>
                <w:sz w:val="24"/>
              </w:rPr>
              <w:t>ACKNOWLEDGMENT</w:t>
            </w:r>
          </w:p>
        </w:tc>
        <w:tc>
          <w:tcPr>
            <w:tcW w:w="1182" w:type="dxa"/>
          </w:tcPr>
          <w:p w14:paraId="03EB5324" w14:textId="77777777" w:rsidR="00540E76" w:rsidRDefault="007A4FDC">
            <w:pPr>
              <w:pStyle w:val="TableParagraph"/>
              <w:ind w:left="115" w:right="112"/>
              <w:jc w:val="center"/>
              <w:rPr>
                <w:b/>
                <w:sz w:val="24"/>
              </w:rPr>
            </w:pPr>
            <w:r>
              <w:rPr>
                <w:b/>
                <w:sz w:val="24"/>
              </w:rPr>
              <w:t>iii</w:t>
            </w:r>
          </w:p>
        </w:tc>
      </w:tr>
      <w:tr w:rsidR="00540E76" w14:paraId="5367CBB2" w14:textId="77777777" w:rsidTr="008D76E3">
        <w:trPr>
          <w:trHeight w:val="275"/>
        </w:trPr>
        <w:tc>
          <w:tcPr>
            <w:tcW w:w="7524" w:type="dxa"/>
            <w:gridSpan w:val="4"/>
          </w:tcPr>
          <w:p w14:paraId="5E55907D" w14:textId="77777777" w:rsidR="00540E76" w:rsidRDefault="002B3A9C">
            <w:pPr>
              <w:pStyle w:val="Heading1"/>
              <w:ind w:left="0"/>
              <w:jc w:val="left"/>
              <w:rPr>
                <w:sz w:val="24"/>
              </w:rPr>
            </w:pPr>
            <w:r>
              <w:rPr>
                <w:sz w:val="24"/>
              </w:rPr>
              <w:t>ABSTRACT</w:t>
            </w:r>
          </w:p>
        </w:tc>
        <w:tc>
          <w:tcPr>
            <w:tcW w:w="1182" w:type="dxa"/>
          </w:tcPr>
          <w:p w14:paraId="1394ED7F" w14:textId="77777777" w:rsidR="00540E76" w:rsidRDefault="007A4FDC">
            <w:pPr>
              <w:pStyle w:val="TableParagraph"/>
              <w:ind w:left="115" w:right="112"/>
              <w:jc w:val="center"/>
              <w:rPr>
                <w:b/>
                <w:sz w:val="24"/>
              </w:rPr>
            </w:pPr>
            <w:r>
              <w:rPr>
                <w:b/>
                <w:sz w:val="24"/>
              </w:rPr>
              <w:t>iv</w:t>
            </w:r>
          </w:p>
        </w:tc>
      </w:tr>
      <w:tr w:rsidR="00540E76" w14:paraId="03FFF0F8" w14:textId="77777777" w:rsidTr="008D76E3">
        <w:trPr>
          <w:trHeight w:val="275"/>
        </w:trPr>
        <w:tc>
          <w:tcPr>
            <w:tcW w:w="7524" w:type="dxa"/>
            <w:gridSpan w:val="4"/>
          </w:tcPr>
          <w:p w14:paraId="4FFE4C19" w14:textId="77777777" w:rsidR="007A4FDC" w:rsidRDefault="007A4FDC">
            <w:pPr>
              <w:spacing w:before="67"/>
              <w:ind w:right="3209"/>
              <w:rPr>
                <w:b/>
                <w:sz w:val="24"/>
              </w:rPr>
            </w:pPr>
            <w:r>
              <w:rPr>
                <w:b/>
                <w:sz w:val="24"/>
              </w:rPr>
              <w:t xml:space="preserve">TABLE OF CONTENT                                                                                                                                                 </w:t>
            </w:r>
          </w:p>
          <w:p w14:paraId="69BA2C27" w14:textId="77777777" w:rsidR="00540E76" w:rsidRDefault="002B3A9C" w:rsidP="00183344">
            <w:pPr>
              <w:spacing w:before="67"/>
              <w:ind w:right="3209"/>
              <w:rPr>
                <w:b/>
                <w:sz w:val="24"/>
              </w:rPr>
            </w:pPr>
            <w:r>
              <w:rPr>
                <w:b/>
                <w:sz w:val="24"/>
              </w:rPr>
              <w:t>LIST OF FIGURES</w:t>
            </w:r>
            <w:r w:rsidR="007A4FDC">
              <w:rPr>
                <w:b/>
                <w:sz w:val="24"/>
              </w:rPr>
              <w:t xml:space="preserve">                                               </w:t>
            </w:r>
          </w:p>
        </w:tc>
        <w:tc>
          <w:tcPr>
            <w:tcW w:w="1182" w:type="dxa"/>
          </w:tcPr>
          <w:p w14:paraId="263CC28A" w14:textId="77777777" w:rsidR="00540E76" w:rsidRDefault="007A4FDC">
            <w:pPr>
              <w:pStyle w:val="TableParagraph"/>
              <w:ind w:left="115" w:right="112"/>
              <w:jc w:val="center"/>
              <w:rPr>
                <w:b/>
                <w:sz w:val="24"/>
              </w:rPr>
            </w:pPr>
            <w:r>
              <w:rPr>
                <w:b/>
                <w:sz w:val="24"/>
              </w:rPr>
              <w:t>v</w:t>
            </w:r>
            <w:r w:rsidR="00183344">
              <w:rPr>
                <w:b/>
                <w:sz w:val="24"/>
              </w:rPr>
              <w:t xml:space="preserve">           viii</w:t>
            </w:r>
          </w:p>
        </w:tc>
      </w:tr>
      <w:tr w:rsidR="00540E76" w14:paraId="4B47AF6F" w14:textId="77777777" w:rsidTr="008D76E3">
        <w:trPr>
          <w:trHeight w:val="275"/>
        </w:trPr>
        <w:tc>
          <w:tcPr>
            <w:tcW w:w="7524" w:type="dxa"/>
            <w:gridSpan w:val="4"/>
          </w:tcPr>
          <w:p w14:paraId="0CCBFC7D" w14:textId="77777777" w:rsidR="00540E76" w:rsidRDefault="002B3A9C">
            <w:pPr>
              <w:pStyle w:val="Heading1"/>
              <w:ind w:left="0" w:right="3208"/>
              <w:jc w:val="left"/>
              <w:rPr>
                <w:sz w:val="24"/>
              </w:rPr>
            </w:pPr>
            <w:r>
              <w:rPr>
                <w:sz w:val="24"/>
              </w:rPr>
              <w:t>LIST OF TABLES</w:t>
            </w:r>
          </w:p>
        </w:tc>
        <w:tc>
          <w:tcPr>
            <w:tcW w:w="1182" w:type="dxa"/>
          </w:tcPr>
          <w:p w14:paraId="08A20933" w14:textId="77777777" w:rsidR="00540E76" w:rsidRDefault="00183344">
            <w:pPr>
              <w:pStyle w:val="TableParagraph"/>
              <w:ind w:left="115" w:right="112"/>
              <w:jc w:val="center"/>
              <w:rPr>
                <w:b/>
                <w:sz w:val="24"/>
              </w:rPr>
            </w:pPr>
            <w:r>
              <w:rPr>
                <w:b/>
                <w:sz w:val="24"/>
              </w:rPr>
              <w:t>ix</w:t>
            </w:r>
          </w:p>
        </w:tc>
      </w:tr>
      <w:tr w:rsidR="00540E76" w14:paraId="60642680" w14:textId="77777777" w:rsidTr="008D76E3">
        <w:trPr>
          <w:trHeight w:val="275"/>
        </w:trPr>
        <w:tc>
          <w:tcPr>
            <w:tcW w:w="7524" w:type="dxa"/>
            <w:gridSpan w:val="4"/>
          </w:tcPr>
          <w:p w14:paraId="18222139" w14:textId="391F508D" w:rsidR="00540E76" w:rsidRDefault="00540E76">
            <w:pPr>
              <w:pStyle w:val="Heading1"/>
              <w:ind w:left="0" w:right="2101"/>
              <w:jc w:val="left"/>
              <w:rPr>
                <w:sz w:val="24"/>
              </w:rPr>
            </w:pPr>
          </w:p>
        </w:tc>
        <w:tc>
          <w:tcPr>
            <w:tcW w:w="1182" w:type="dxa"/>
          </w:tcPr>
          <w:p w14:paraId="706150C2" w14:textId="0161FC01" w:rsidR="00540E76" w:rsidRDefault="00540E76">
            <w:pPr>
              <w:pStyle w:val="TableParagraph"/>
              <w:ind w:left="115" w:right="112"/>
              <w:jc w:val="center"/>
              <w:rPr>
                <w:b/>
                <w:sz w:val="24"/>
              </w:rPr>
            </w:pPr>
          </w:p>
        </w:tc>
      </w:tr>
      <w:tr w:rsidR="00540E76" w14:paraId="3564A746" w14:textId="77777777" w:rsidTr="008D76E3">
        <w:trPr>
          <w:trHeight w:val="275"/>
        </w:trPr>
        <w:tc>
          <w:tcPr>
            <w:tcW w:w="7524" w:type="dxa"/>
            <w:gridSpan w:val="4"/>
          </w:tcPr>
          <w:p w14:paraId="7D25D86F" w14:textId="77777777" w:rsidR="00540E76" w:rsidRDefault="00540E76">
            <w:pPr>
              <w:pStyle w:val="TableParagraph"/>
              <w:ind w:left="102"/>
              <w:rPr>
                <w:b/>
                <w:sz w:val="24"/>
              </w:rPr>
            </w:pPr>
          </w:p>
        </w:tc>
        <w:tc>
          <w:tcPr>
            <w:tcW w:w="1182" w:type="dxa"/>
          </w:tcPr>
          <w:p w14:paraId="2FED15A8" w14:textId="77777777" w:rsidR="00540E76" w:rsidRDefault="00540E76">
            <w:pPr>
              <w:pStyle w:val="TableParagraph"/>
              <w:ind w:left="115" w:right="112"/>
              <w:jc w:val="center"/>
              <w:rPr>
                <w:b/>
                <w:sz w:val="24"/>
              </w:rPr>
            </w:pPr>
          </w:p>
        </w:tc>
      </w:tr>
      <w:tr w:rsidR="00540E76" w14:paraId="556839AD" w14:textId="77777777" w:rsidTr="008D76E3">
        <w:trPr>
          <w:trHeight w:val="275"/>
        </w:trPr>
        <w:tc>
          <w:tcPr>
            <w:tcW w:w="968" w:type="dxa"/>
            <w:gridSpan w:val="2"/>
          </w:tcPr>
          <w:p w14:paraId="7171E8B7" w14:textId="77777777" w:rsidR="00540E76" w:rsidRDefault="002B3A9C">
            <w:pPr>
              <w:pStyle w:val="TableParagraph"/>
              <w:ind w:left="102"/>
              <w:rPr>
                <w:b/>
                <w:sz w:val="24"/>
              </w:rPr>
            </w:pPr>
            <w:r>
              <w:rPr>
                <w:b/>
                <w:sz w:val="24"/>
              </w:rPr>
              <w:t>Sr.</w:t>
            </w:r>
            <w:r>
              <w:rPr>
                <w:b/>
                <w:spacing w:val="-1"/>
                <w:sz w:val="24"/>
              </w:rPr>
              <w:t xml:space="preserve"> </w:t>
            </w:r>
            <w:r>
              <w:rPr>
                <w:b/>
                <w:sz w:val="24"/>
              </w:rPr>
              <w:t>No.</w:t>
            </w:r>
          </w:p>
        </w:tc>
        <w:tc>
          <w:tcPr>
            <w:tcW w:w="6556" w:type="dxa"/>
            <w:gridSpan w:val="2"/>
          </w:tcPr>
          <w:p w14:paraId="39F9AED7" w14:textId="77777777" w:rsidR="00540E76" w:rsidRDefault="002B3A9C">
            <w:pPr>
              <w:pStyle w:val="TableParagraph"/>
              <w:ind w:left="103"/>
              <w:rPr>
                <w:b/>
                <w:sz w:val="24"/>
              </w:rPr>
            </w:pPr>
            <w:r>
              <w:rPr>
                <w:b/>
                <w:sz w:val="24"/>
              </w:rPr>
              <w:t>Title</w:t>
            </w:r>
            <w:r>
              <w:rPr>
                <w:b/>
                <w:spacing w:val="-3"/>
                <w:sz w:val="24"/>
              </w:rPr>
              <w:t xml:space="preserve"> </w:t>
            </w:r>
            <w:r>
              <w:rPr>
                <w:b/>
                <w:sz w:val="24"/>
              </w:rPr>
              <w:t>of</w:t>
            </w:r>
            <w:r>
              <w:rPr>
                <w:b/>
                <w:spacing w:val="-1"/>
                <w:sz w:val="24"/>
              </w:rPr>
              <w:t xml:space="preserve"> </w:t>
            </w:r>
            <w:r>
              <w:rPr>
                <w:b/>
                <w:sz w:val="24"/>
              </w:rPr>
              <w:t>Chapter</w:t>
            </w:r>
          </w:p>
        </w:tc>
        <w:tc>
          <w:tcPr>
            <w:tcW w:w="1182" w:type="dxa"/>
          </w:tcPr>
          <w:p w14:paraId="3AB53969" w14:textId="77777777" w:rsidR="00540E76" w:rsidRDefault="002B3A9C">
            <w:pPr>
              <w:pStyle w:val="TableParagraph"/>
              <w:ind w:left="115" w:right="112"/>
              <w:jc w:val="center"/>
              <w:rPr>
                <w:b/>
                <w:sz w:val="24"/>
              </w:rPr>
            </w:pPr>
            <w:r>
              <w:rPr>
                <w:b/>
                <w:sz w:val="24"/>
              </w:rPr>
              <w:t>Page</w:t>
            </w:r>
            <w:r>
              <w:rPr>
                <w:b/>
                <w:spacing w:val="-3"/>
                <w:sz w:val="24"/>
              </w:rPr>
              <w:t xml:space="preserve"> </w:t>
            </w:r>
            <w:r>
              <w:rPr>
                <w:b/>
                <w:sz w:val="24"/>
              </w:rPr>
              <w:t>No.</w:t>
            </w:r>
          </w:p>
        </w:tc>
      </w:tr>
      <w:tr w:rsidR="00540E76" w14:paraId="53029431" w14:textId="77777777" w:rsidTr="008D76E3">
        <w:trPr>
          <w:trHeight w:val="275"/>
        </w:trPr>
        <w:tc>
          <w:tcPr>
            <w:tcW w:w="968" w:type="dxa"/>
            <w:gridSpan w:val="2"/>
          </w:tcPr>
          <w:p w14:paraId="1A797518" w14:textId="77777777" w:rsidR="00540E76" w:rsidRDefault="002B3A9C">
            <w:pPr>
              <w:pStyle w:val="TableParagraph"/>
              <w:ind w:left="305" w:right="337"/>
              <w:jc w:val="center"/>
              <w:rPr>
                <w:b/>
                <w:sz w:val="24"/>
              </w:rPr>
            </w:pPr>
            <w:r>
              <w:rPr>
                <w:b/>
                <w:sz w:val="24"/>
              </w:rPr>
              <w:t>01</w:t>
            </w:r>
          </w:p>
        </w:tc>
        <w:tc>
          <w:tcPr>
            <w:tcW w:w="6556" w:type="dxa"/>
            <w:gridSpan w:val="2"/>
          </w:tcPr>
          <w:p w14:paraId="408DEBFE" w14:textId="77777777" w:rsidR="00540E76" w:rsidRDefault="002B3A9C">
            <w:pPr>
              <w:pStyle w:val="TableParagraph"/>
              <w:ind w:left="103"/>
              <w:rPr>
                <w:b/>
                <w:sz w:val="24"/>
              </w:rPr>
            </w:pPr>
            <w:r>
              <w:rPr>
                <w:b/>
                <w:sz w:val="24"/>
              </w:rPr>
              <w:t>Introduction</w:t>
            </w:r>
          </w:p>
        </w:tc>
        <w:tc>
          <w:tcPr>
            <w:tcW w:w="1182" w:type="dxa"/>
          </w:tcPr>
          <w:p w14:paraId="1FA333AF" w14:textId="77777777" w:rsidR="00540E76" w:rsidRDefault="002B3A9C">
            <w:pPr>
              <w:pStyle w:val="TableParagraph"/>
              <w:ind w:left="115" w:right="110"/>
              <w:jc w:val="center"/>
              <w:rPr>
                <w:sz w:val="24"/>
              </w:rPr>
            </w:pPr>
            <w:r>
              <w:rPr>
                <w:sz w:val="24"/>
              </w:rPr>
              <w:t>01</w:t>
            </w:r>
          </w:p>
        </w:tc>
      </w:tr>
      <w:tr w:rsidR="00540E76" w14:paraId="0511EFC7" w14:textId="77777777" w:rsidTr="008D76E3">
        <w:trPr>
          <w:trHeight w:val="275"/>
        </w:trPr>
        <w:tc>
          <w:tcPr>
            <w:tcW w:w="410" w:type="dxa"/>
          </w:tcPr>
          <w:p w14:paraId="24FC10EA" w14:textId="77777777" w:rsidR="00540E76" w:rsidRDefault="00540E76">
            <w:pPr>
              <w:pStyle w:val="TableParagraph"/>
              <w:spacing w:line="240" w:lineRule="auto"/>
              <w:rPr>
                <w:sz w:val="20"/>
              </w:rPr>
            </w:pPr>
          </w:p>
        </w:tc>
        <w:tc>
          <w:tcPr>
            <w:tcW w:w="558" w:type="dxa"/>
          </w:tcPr>
          <w:p w14:paraId="7521B72C" w14:textId="77777777" w:rsidR="00540E76" w:rsidRDefault="002B3A9C">
            <w:pPr>
              <w:pStyle w:val="TableParagraph"/>
              <w:ind w:left="103"/>
              <w:rPr>
                <w:sz w:val="24"/>
              </w:rPr>
            </w:pPr>
            <w:r>
              <w:rPr>
                <w:sz w:val="24"/>
              </w:rPr>
              <w:t>1.1</w:t>
            </w:r>
          </w:p>
        </w:tc>
        <w:tc>
          <w:tcPr>
            <w:tcW w:w="6556" w:type="dxa"/>
            <w:gridSpan w:val="2"/>
          </w:tcPr>
          <w:p w14:paraId="297D0ED8" w14:textId="77777777" w:rsidR="00540E76" w:rsidRDefault="002B3A9C">
            <w:pPr>
              <w:pStyle w:val="TableParagraph"/>
              <w:ind w:left="103"/>
              <w:rPr>
                <w:sz w:val="24"/>
              </w:rPr>
            </w:pPr>
            <w:r>
              <w:rPr>
                <w:sz w:val="24"/>
              </w:rPr>
              <w:t>Overview</w:t>
            </w:r>
          </w:p>
        </w:tc>
        <w:tc>
          <w:tcPr>
            <w:tcW w:w="1182" w:type="dxa"/>
          </w:tcPr>
          <w:p w14:paraId="3DAF31B0" w14:textId="795491B7" w:rsidR="00540E76" w:rsidRDefault="002B3A9C">
            <w:pPr>
              <w:pStyle w:val="TableParagraph"/>
              <w:ind w:left="115" w:right="110"/>
              <w:jc w:val="center"/>
              <w:rPr>
                <w:sz w:val="24"/>
              </w:rPr>
            </w:pPr>
            <w:r>
              <w:rPr>
                <w:sz w:val="24"/>
              </w:rPr>
              <w:t>0</w:t>
            </w:r>
            <w:r w:rsidR="00E90C69">
              <w:rPr>
                <w:sz w:val="24"/>
              </w:rPr>
              <w:t>3</w:t>
            </w:r>
          </w:p>
        </w:tc>
      </w:tr>
      <w:tr w:rsidR="00540E76" w14:paraId="1BA622F6" w14:textId="77777777" w:rsidTr="008D76E3">
        <w:trPr>
          <w:trHeight w:val="277"/>
        </w:trPr>
        <w:tc>
          <w:tcPr>
            <w:tcW w:w="410" w:type="dxa"/>
          </w:tcPr>
          <w:p w14:paraId="1C2859AC" w14:textId="77777777" w:rsidR="00540E76" w:rsidRDefault="00540E76">
            <w:pPr>
              <w:pStyle w:val="TableParagraph"/>
              <w:spacing w:line="240" w:lineRule="auto"/>
              <w:rPr>
                <w:sz w:val="20"/>
              </w:rPr>
            </w:pPr>
          </w:p>
        </w:tc>
        <w:tc>
          <w:tcPr>
            <w:tcW w:w="558" w:type="dxa"/>
          </w:tcPr>
          <w:p w14:paraId="5304CDAF" w14:textId="77777777" w:rsidR="00540E76" w:rsidRDefault="002B3A9C">
            <w:pPr>
              <w:pStyle w:val="TableParagraph"/>
              <w:spacing w:before="1" w:line="257" w:lineRule="exact"/>
              <w:ind w:left="103"/>
              <w:rPr>
                <w:sz w:val="24"/>
              </w:rPr>
            </w:pPr>
            <w:r>
              <w:rPr>
                <w:sz w:val="24"/>
              </w:rPr>
              <w:t>1.2</w:t>
            </w:r>
          </w:p>
        </w:tc>
        <w:tc>
          <w:tcPr>
            <w:tcW w:w="6556" w:type="dxa"/>
            <w:gridSpan w:val="2"/>
          </w:tcPr>
          <w:p w14:paraId="7A53A73C" w14:textId="77777777" w:rsidR="00540E76" w:rsidRDefault="002B3A9C">
            <w:pPr>
              <w:pStyle w:val="TableParagraph"/>
              <w:spacing w:before="1" w:line="257" w:lineRule="exact"/>
              <w:ind w:left="103"/>
              <w:rPr>
                <w:sz w:val="24"/>
              </w:rPr>
            </w:pPr>
            <w:r>
              <w:rPr>
                <w:sz w:val="24"/>
              </w:rPr>
              <w:t>Motivation</w:t>
            </w:r>
          </w:p>
        </w:tc>
        <w:tc>
          <w:tcPr>
            <w:tcW w:w="1182" w:type="dxa"/>
          </w:tcPr>
          <w:p w14:paraId="7643A1E1" w14:textId="5743437F" w:rsidR="00540E76" w:rsidRDefault="002B3A9C">
            <w:pPr>
              <w:pStyle w:val="TableParagraph"/>
              <w:spacing w:before="1" w:line="257" w:lineRule="exact"/>
              <w:ind w:left="115" w:right="110"/>
              <w:jc w:val="center"/>
              <w:rPr>
                <w:sz w:val="24"/>
              </w:rPr>
            </w:pPr>
            <w:r>
              <w:rPr>
                <w:sz w:val="24"/>
              </w:rPr>
              <w:t>0</w:t>
            </w:r>
            <w:r w:rsidR="00E90C69">
              <w:rPr>
                <w:sz w:val="24"/>
              </w:rPr>
              <w:t>3</w:t>
            </w:r>
          </w:p>
        </w:tc>
      </w:tr>
      <w:tr w:rsidR="00540E76" w14:paraId="58AC11F1" w14:textId="77777777" w:rsidTr="008D76E3">
        <w:trPr>
          <w:trHeight w:val="275"/>
        </w:trPr>
        <w:tc>
          <w:tcPr>
            <w:tcW w:w="410" w:type="dxa"/>
          </w:tcPr>
          <w:p w14:paraId="4F97F256" w14:textId="77777777" w:rsidR="00540E76" w:rsidRDefault="00540E76">
            <w:pPr>
              <w:pStyle w:val="TableParagraph"/>
              <w:spacing w:line="240" w:lineRule="auto"/>
              <w:rPr>
                <w:sz w:val="20"/>
              </w:rPr>
            </w:pPr>
          </w:p>
        </w:tc>
        <w:tc>
          <w:tcPr>
            <w:tcW w:w="558" w:type="dxa"/>
          </w:tcPr>
          <w:p w14:paraId="1338A536" w14:textId="77777777" w:rsidR="00540E76" w:rsidRDefault="002B3A9C">
            <w:pPr>
              <w:pStyle w:val="TableParagraph"/>
              <w:ind w:left="103"/>
              <w:rPr>
                <w:sz w:val="24"/>
              </w:rPr>
            </w:pPr>
            <w:r>
              <w:rPr>
                <w:sz w:val="24"/>
              </w:rPr>
              <w:t>1.3</w:t>
            </w:r>
          </w:p>
        </w:tc>
        <w:tc>
          <w:tcPr>
            <w:tcW w:w="6556" w:type="dxa"/>
            <w:gridSpan w:val="2"/>
          </w:tcPr>
          <w:p w14:paraId="7F26C588" w14:textId="77777777" w:rsidR="00540E76" w:rsidRDefault="002B3A9C">
            <w:pPr>
              <w:pStyle w:val="TableParagraph"/>
              <w:ind w:left="103"/>
              <w:rPr>
                <w:sz w:val="24"/>
              </w:rPr>
            </w:pPr>
            <w:r>
              <w:rPr>
                <w:sz w:val="24"/>
              </w:rPr>
              <w:t>Problem</w:t>
            </w:r>
            <w:r>
              <w:rPr>
                <w:spacing w:val="-2"/>
                <w:sz w:val="24"/>
              </w:rPr>
              <w:t xml:space="preserve"> </w:t>
            </w:r>
            <w:r>
              <w:rPr>
                <w:sz w:val="24"/>
              </w:rPr>
              <w:t>Definition</w:t>
            </w:r>
            <w:r>
              <w:rPr>
                <w:spacing w:val="-2"/>
                <w:sz w:val="24"/>
              </w:rPr>
              <w:t xml:space="preserve"> </w:t>
            </w:r>
            <w:r>
              <w:rPr>
                <w:sz w:val="24"/>
              </w:rPr>
              <w:t>and</w:t>
            </w:r>
            <w:r>
              <w:rPr>
                <w:spacing w:val="-1"/>
                <w:sz w:val="24"/>
              </w:rPr>
              <w:t xml:space="preserve"> </w:t>
            </w:r>
            <w:r>
              <w:rPr>
                <w:sz w:val="24"/>
              </w:rPr>
              <w:t>Objectives</w:t>
            </w:r>
          </w:p>
        </w:tc>
        <w:tc>
          <w:tcPr>
            <w:tcW w:w="1182" w:type="dxa"/>
          </w:tcPr>
          <w:p w14:paraId="0D74E619" w14:textId="5CAFA6C1" w:rsidR="00540E76" w:rsidRDefault="002B3A9C">
            <w:pPr>
              <w:pStyle w:val="TableParagraph"/>
              <w:ind w:left="115" w:right="110"/>
              <w:jc w:val="center"/>
              <w:rPr>
                <w:sz w:val="24"/>
              </w:rPr>
            </w:pPr>
            <w:r>
              <w:rPr>
                <w:sz w:val="24"/>
              </w:rPr>
              <w:t>0</w:t>
            </w:r>
            <w:r w:rsidR="00E90C69">
              <w:rPr>
                <w:sz w:val="24"/>
              </w:rPr>
              <w:t>4</w:t>
            </w:r>
          </w:p>
        </w:tc>
      </w:tr>
      <w:tr w:rsidR="00540E76" w14:paraId="11E01FB0" w14:textId="77777777" w:rsidTr="008D76E3">
        <w:trPr>
          <w:trHeight w:val="276"/>
        </w:trPr>
        <w:tc>
          <w:tcPr>
            <w:tcW w:w="410" w:type="dxa"/>
          </w:tcPr>
          <w:p w14:paraId="5C39219E" w14:textId="77777777" w:rsidR="00540E76" w:rsidRDefault="00540E76">
            <w:pPr>
              <w:pStyle w:val="TableParagraph"/>
              <w:spacing w:line="240" w:lineRule="auto"/>
              <w:rPr>
                <w:sz w:val="20"/>
              </w:rPr>
            </w:pPr>
          </w:p>
        </w:tc>
        <w:tc>
          <w:tcPr>
            <w:tcW w:w="558" w:type="dxa"/>
          </w:tcPr>
          <w:p w14:paraId="16CB86CA" w14:textId="77777777" w:rsidR="00540E76" w:rsidRDefault="002B3A9C">
            <w:pPr>
              <w:pStyle w:val="TableParagraph"/>
              <w:ind w:left="103"/>
              <w:rPr>
                <w:sz w:val="24"/>
              </w:rPr>
            </w:pPr>
            <w:r>
              <w:rPr>
                <w:sz w:val="24"/>
              </w:rPr>
              <w:t>1.4</w:t>
            </w:r>
          </w:p>
        </w:tc>
        <w:tc>
          <w:tcPr>
            <w:tcW w:w="6556" w:type="dxa"/>
            <w:gridSpan w:val="2"/>
          </w:tcPr>
          <w:p w14:paraId="18FEA570" w14:textId="77777777" w:rsidR="00540E76" w:rsidRDefault="002B3A9C">
            <w:pPr>
              <w:pStyle w:val="TableParagraph"/>
              <w:ind w:left="103"/>
              <w:rPr>
                <w:sz w:val="24"/>
              </w:rPr>
            </w:pPr>
            <w:r>
              <w:rPr>
                <w:sz w:val="24"/>
              </w:rPr>
              <w:t>Project</w:t>
            </w:r>
            <w:r>
              <w:rPr>
                <w:spacing w:val="-1"/>
                <w:sz w:val="24"/>
              </w:rPr>
              <w:t xml:space="preserve"> </w:t>
            </w:r>
            <w:r>
              <w:rPr>
                <w:sz w:val="24"/>
              </w:rPr>
              <w:t>Scope</w:t>
            </w:r>
            <w:r>
              <w:rPr>
                <w:spacing w:val="-2"/>
                <w:sz w:val="24"/>
              </w:rPr>
              <w:t xml:space="preserve"> </w:t>
            </w:r>
            <w:r>
              <w:rPr>
                <w:sz w:val="24"/>
              </w:rPr>
              <w:t>&amp;</w:t>
            </w:r>
            <w:r>
              <w:rPr>
                <w:spacing w:val="-1"/>
                <w:sz w:val="24"/>
              </w:rPr>
              <w:t xml:space="preserve"> </w:t>
            </w:r>
            <w:r>
              <w:rPr>
                <w:sz w:val="24"/>
              </w:rPr>
              <w:t>Limitations</w:t>
            </w:r>
          </w:p>
        </w:tc>
        <w:tc>
          <w:tcPr>
            <w:tcW w:w="1182" w:type="dxa"/>
          </w:tcPr>
          <w:p w14:paraId="7C1D7A0C" w14:textId="7D9700D4" w:rsidR="00540E76" w:rsidRDefault="002B3A9C">
            <w:pPr>
              <w:pStyle w:val="TableParagraph"/>
              <w:ind w:left="115" w:right="110"/>
              <w:jc w:val="center"/>
              <w:rPr>
                <w:sz w:val="24"/>
              </w:rPr>
            </w:pPr>
            <w:r>
              <w:rPr>
                <w:sz w:val="24"/>
              </w:rPr>
              <w:t>0</w:t>
            </w:r>
            <w:r w:rsidR="00E90C69">
              <w:rPr>
                <w:sz w:val="24"/>
              </w:rPr>
              <w:t>5</w:t>
            </w:r>
          </w:p>
        </w:tc>
      </w:tr>
      <w:tr w:rsidR="00540E76" w14:paraId="21699AA7" w14:textId="77777777" w:rsidTr="008D76E3">
        <w:trPr>
          <w:trHeight w:val="275"/>
        </w:trPr>
        <w:tc>
          <w:tcPr>
            <w:tcW w:w="410" w:type="dxa"/>
          </w:tcPr>
          <w:p w14:paraId="5E2C6A31" w14:textId="77777777" w:rsidR="00540E76" w:rsidRDefault="00540E76">
            <w:pPr>
              <w:pStyle w:val="TableParagraph"/>
              <w:spacing w:line="240" w:lineRule="auto"/>
              <w:rPr>
                <w:sz w:val="20"/>
              </w:rPr>
            </w:pPr>
          </w:p>
        </w:tc>
        <w:tc>
          <w:tcPr>
            <w:tcW w:w="558" w:type="dxa"/>
          </w:tcPr>
          <w:p w14:paraId="68F2D009" w14:textId="77777777" w:rsidR="00540E76" w:rsidRDefault="002B3A9C">
            <w:pPr>
              <w:pStyle w:val="TableParagraph"/>
              <w:ind w:left="103"/>
              <w:rPr>
                <w:sz w:val="24"/>
              </w:rPr>
            </w:pPr>
            <w:r>
              <w:rPr>
                <w:sz w:val="24"/>
              </w:rPr>
              <w:t>1.5</w:t>
            </w:r>
          </w:p>
        </w:tc>
        <w:tc>
          <w:tcPr>
            <w:tcW w:w="6556" w:type="dxa"/>
            <w:gridSpan w:val="2"/>
          </w:tcPr>
          <w:p w14:paraId="4623DB3C" w14:textId="77777777" w:rsidR="00540E76" w:rsidRDefault="002B3A9C">
            <w:pPr>
              <w:pStyle w:val="TableParagraph"/>
              <w:ind w:left="103"/>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z w:val="24"/>
              </w:rPr>
              <w:t>solving</w:t>
            </w:r>
          </w:p>
        </w:tc>
        <w:tc>
          <w:tcPr>
            <w:tcW w:w="1182" w:type="dxa"/>
          </w:tcPr>
          <w:p w14:paraId="689E7133" w14:textId="383F4EFB" w:rsidR="00540E76" w:rsidRDefault="002B3A9C">
            <w:pPr>
              <w:pStyle w:val="TableParagraph"/>
              <w:ind w:left="115" w:right="110"/>
              <w:jc w:val="center"/>
              <w:rPr>
                <w:sz w:val="24"/>
              </w:rPr>
            </w:pPr>
            <w:r>
              <w:rPr>
                <w:sz w:val="24"/>
              </w:rPr>
              <w:t>0</w:t>
            </w:r>
            <w:r w:rsidR="00E90C69">
              <w:rPr>
                <w:sz w:val="24"/>
              </w:rPr>
              <w:t>7</w:t>
            </w:r>
          </w:p>
        </w:tc>
      </w:tr>
      <w:tr w:rsidR="00540E76" w14:paraId="11806797" w14:textId="77777777" w:rsidTr="008D76E3">
        <w:trPr>
          <w:trHeight w:val="275"/>
        </w:trPr>
        <w:tc>
          <w:tcPr>
            <w:tcW w:w="968" w:type="dxa"/>
            <w:gridSpan w:val="2"/>
          </w:tcPr>
          <w:p w14:paraId="6B5ECC6F" w14:textId="77777777" w:rsidR="00540E76" w:rsidRDefault="002B3A9C">
            <w:pPr>
              <w:pStyle w:val="TableParagraph"/>
              <w:ind w:left="323" w:right="318"/>
              <w:jc w:val="center"/>
              <w:rPr>
                <w:b/>
                <w:sz w:val="24"/>
              </w:rPr>
            </w:pPr>
            <w:r>
              <w:rPr>
                <w:b/>
                <w:sz w:val="24"/>
              </w:rPr>
              <w:t>02</w:t>
            </w:r>
          </w:p>
        </w:tc>
        <w:tc>
          <w:tcPr>
            <w:tcW w:w="6556" w:type="dxa"/>
            <w:gridSpan w:val="2"/>
          </w:tcPr>
          <w:p w14:paraId="2ED5C160" w14:textId="77777777" w:rsidR="00540E76" w:rsidRDefault="002B3A9C">
            <w:pPr>
              <w:pStyle w:val="TableParagraph"/>
              <w:ind w:left="103"/>
              <w:rPr>
                <w:b/>
                <w:sz w:val="24"/>
              </w:rPr>
            </w:pPr>
            <w:r>
              <w:rPr>
                <w:b/>
                <w:sz w:val="24"/>
              </w:rPr>
              <w:t>Literature</w:t>
            </w:r>
            <w:r>
              <w:rPr>
                <w:b/>
                <w:spacing w:val="-5"/>
                <w:sz w:val="24"/>
              </w:rPr>
              <w:t xml:space="preserve"> </w:t>
            </w:r>
            <w:r>
              <w:rPr>
                <w:b/>
                <w:sz w:val="24"/>
              </w:rPr>
              <w:t>Survey</w:t>
            </w:r>
          </w:p>
        </w:tc>
        <w:tc>
          <w:tcPr>
            <w:tcW w:w="1182" w:type="dxa"/>
          </w:tcPr>
          <w:p w14:paraId="59684DE0" w14:textId="0E6A17F7" w:rsidR="00540E76" w:rsidRDefault="00E90C69">
            <w:pPr>
              <w:pStyle w:val="TableParagraph"/>
              <w:ind w:left="115" w:right="110"/>
              <w:jc w:val="center"/>
              <w:rPr>
                <w:sz w:val="24"/>
              </w:rPr>
            </w:pPr>
            <w:r>
              <w:rPr>
                <w:sz w:val="24"/>
              </w:rPr>
              <w:t>10</w:t>
            </w:r>
          </w:p>
        </w:tc>
      </w:tr>
      <w:tr w:rsidR="00540E76" w14:paraId="071E1C35" w14:textId="77777777" w:rsidTr="008D76E3">
        <w:trPr>
          <w:trHeight w:val="275"/>
        </w:trPr>
        <w:tc>
          <w:tcPr>
            <w:tcW w:w="968" w:type="dxa"/>
            <w:gridSpan w:val="2"/>
          </w:tcPr>
          <w:p w14:paraId="0612BDD6" w14:textId="77777777" w:rsidR="00540E76" w:rsidRDefault="002B3A9C">
            <w:pPr>
              <w:pStyle w:val="TableParagraph"/>
              <w:ind w:left="323" w:right="318"/>
              <w:jc w:val="center"/>
              <w:rPr>
                <w:b/>
                <w:sz w:val="24"/>
              </w:rPr>
            </w:pPr>
            <w:r>
              <w:rPr>
                <w:b/>
                <w:sz w:val="24"/>
              </w:rPr>
              <w:t>03</w:t>
            </w:r>
          </w:p>
        </w:tc>
        <w:tc>
          <w:tcPr>
            <w:tcW w:w="6556" w:type="dxa"/>
            <w:gridSpan w:val="2"/>
          </w:tcPr>
          <w:p w14:paraId="18097424" w14:textId="77777777" w:rsidR="00540E76" w:rsidRDefault="009153AA">
            <w:pPr>
              <w:pStyle w:val="TableParagraph"/>
              <w:ind w:left="103"/>
              <w:rPr>
                <w:b/>
                <w:sz w:val="24"/>
              </w:rPr>
            </w:pPr>
            <w:r>
              <w:rPr>
                <w:b/>
                <w:sz w:val="24"/>
              </w:rPr>
              <w:t>System design</w:t>
            </w:r>
          </w:p>
        </w:tc>
        <w:tc>
          <w:tcPr>
            <w:tcW w:w="1182" w:type="dxa"/>
          </w:tcPr>
          <w:p w14:paraId="3DB941CD" w14:textId="4CB33366" w:rsidR="00540E76" w:rsidRDefault="00E90C69">
            <w:pPr>
              <w:pStyle w:val="TableParagraph"/>
              <w:ind w:left="115" w:right="110"/>
              <w:jc w:val="center"/>
              <w:rPr>
                <w:sz w:val="24"/>
              </w:rPr>
            </w:pPr>
            <w:r>
              <w:rPr>
                <w:sz w:val="24"/>
              </w:rPr>
              <w:t>15</w:t>
            </w:r>
          </w:p>
        </w:tc>
      </w:tr>
      <w:tr w:rsidR="00540E76" w14:paraId="798FDCEC" w14:textId="77777777" w:rsidTr="008D76E3">
        <w:trPr>
          <w:trHeight w:val="277"/>
        </w:trPr>
        <w:tc>
          <w:tcPr>
            <w:tcW w:w="410" w:type="dxa"/>
          </w:tcPr>
          <w:p w14:paraId="292CE2B7" w14:textId="77777777" w:rsidR="00540E76" w:rsidRDefault="00540E76">
            <w:pPr>
              <w:pStyle w:val="TableParagraph"/>
              <w:spacing w:line="240" w:lineRule="auto"/>
              <w:rPr>
                <w:sz w:val="20"/>
              </w:rPr>
            </w:pPr>
          </w:p>
        </w:tc>
        <w:tc>
          <w:tcPr>
            <w:tcW w:w="558" w:type="dxa"/>
          </w:tcPr>
          <w:p w14:paraId="3A024891" w14:textId="77777777" w:rsidR="00540E76" w:rsidRDefault="002B3A9C">
            <w:pPr>
              <w:pStyle w:val="TableParagraph"/>
              <w:spacing w:before="1" w:line="257" w:lineRule="exact"/>
              <w:ind w:left="127"/>
              <w:rPr>
                <w:sz w:val="24"/>
              </w:rPr>
            </w:pPr>
            <w:r>
              <w:rPr>
                <w:sz w:val="24"/>
              </w:rPr>
              <w:t>3.1</w:t>
            </w:r>
          </w:p>
        </w:tc>
        <w:tc>
          <w:tcPr>
            <w:tcW w:w="6556" w:type="dxa"/>
            <w:gridSpan w:val="2"/>
          </w:tcPr>
          <w:p w14:paraId="04A6C476" w14:textId="33AC8D4A" w:rsidR="00540E76" w:rsidRDefault="001A0CE2">
            <w:pPr>
              <w:pStyle w:val="TableParagraph"/>
              <w:spacing w:before="1" w:line="257" w:lineRule="exact"/>
              <w:ind w:left="103"/>
              <w:rPr>
                <w:sz w:val="24"/>
              </w:rPr>
            </w:pPr>
            <w:r>
              <w:rPr>
                <w:sz w:val="24"/>
              </w:rPr>
              <w:t xml:space="preserve">Research/ Development Framework </w:t>
            </w:r>
          </w:p>
        </w:tc>
        <w:tc>
          <w:tcPr>
            <w:tcW w:w="1182" w:type="dxa"/>
          </w:tcPr>
          <w:p w14:paraId="0CCB97EB" w14:textId="331B4FE2" w:rsidR="00540E76" w:rsidRDefault="00E90C69">
            <w:pPr>
              <w:pStyle w:val="TableParagraph"/>
              <w:spacing w:before="1" w:line="257" w:lineRule="exact"/>
              <w:ind w:left="115" w:right="110"/>
              <w:jc w:val="center"/>
              <w:rPr>
                <w:sz w:val="24"/>
              </w:rPr>
            </w:pPr>
            <w:r>
              <w:rPr>
                <w:sz w:val="24"/>
              </w:rPr>
              <w:t>16</w:t>
            </w:r>
          </w:p>
        </w:tc>
      </w:tr>
      <w:tr w:rsidR="00540E76" w14:paraId="30E65A3B" w14:textId="77777777" w:rsidTr="008D76E3">
        <w:trPr>
          <w:trHeight w:val="275"/>
        </w:trPr>
        <w:tc>
          <w:tcPr>
            <w:tcW w:w="410" w:type="dxa"/>
          </w:tcPr>
          <w:p w14:paraId="1F1B3FAD" w14:textId="77777777" w:rsidR="00540E76" w:rsidRDefault="00540E76">
            <w:pPr>
              <w:pStyle w:val="TableParagraph"/>
              <w:spacing w:line="240" w:lineRule="auto"/>
              <w:rPr>
                <w:sz w:val="20"/>
              </w:rPr>
            </w:pPr>
          </w:p>
        </w:tc>
        <w:tc>
          <w:tcPr>
            <w:tcW w:w="558" w:type="dxa"/>
          </w:tcPr>
          <w:p w14:paraId="73667FB9" w14:textId="77777777" w:rsidR="00540E76" w:rsidRDefault="002B3A9C">
            <w:pPr>
              <w:pStyle w:val="TableParagraph"/>
              <w:ind w:left="103"/>
              <w:rPr>
                <w:sz w:val="24"/>
              </w:rPr>
            </w:pPr>
            <w:r>
              <w:rPr>
                <w:sz w:val="24"/>
              </w:rPr>
              <w:t>3.2</w:t>
            </w:r>
          </w:p>
        </w:tc>
        <w:tc>
          <w:tcPr>
            <w:tcW w:w="6556" w:type="dxa"/>
            <w:gridSpan w:val="2"/>
          </w:tcPr>
          <w:p w14:paraId="3E3EDF08" w14:textId="77777777" w:rsidR="00540E76" w:rsidRDefault="002B3A9C">
            <w:pPr>
              <w:pStyle w:val="TableParagraph"/>
              <w:ind w:left="103"/>
              <w:rPr>
                <w:sz w:val="24"/>
              </w:rPr>
            </w:pPr>
            <w:r>
              <w:rPr>
                <w:sz w:val="24"/>
              </w:rPr>
              <w:t>Functional</w:t>
            </w:r>
            <w:r>
              <w:rPr>
                <w:spacing w:val="-3"/>
                <w:sz w:val="24"/>
              </w:rPr>
              <w:t xml:space="preserve"> </w:t>
            </w:r>
            <w:r>
              <w:rPr>
                <w:sz w:val="24"/>
              </w:rPr>
              <w:t>Requirements</w:t>
            </w:r>
          </w:p>
        </w:tc>
        <w:tc>
          <w:tcPr>
            <w:tcW w:w="1182" w:type="dxa"/>
          </w:tcPr>
          <w:p w14:paraId="0CFF1571" w14:textId="05DCFCC8" w:rsidR="00540E76" w:rsidRDefault="00E90C69">
            <w:pPr>
              <w:pStyle w:val="TableParagraph"/>
              <w:ind w:left="115" w:right="110"/>
              <w:jc w:val="center"/>
              <w:rPr>
                <w:sz w:val="24"/>
              </w:rPr>
            </w:pPr>
            <w:r>
              <w:rPr>
                <w:sz w:val="24"/>
              </w:rPr>
              <w:t>18</w:t>
            </w:r>
          </w:p>
        </w:tc>
      </w:tr>
      <w:tr w:rsidR="00540E76" w14:paraId="6C9BEB5C" w14:textId="77777777" w:rsidTr="008D76E3">
        <w:trPr>
          <w:trHeight w:val="275"/>
        </w:trPr>
        <w:tc>
          <w:tcPr>
            <w:tcW w:w="410" w:type="dxa"/>
          </w:tcPr>
          <w:p w14:paraId="4EE5B258" w14:textId="77777777" w:rsidR="00540E76" w:rsidRDefault="00540E76">
            <w:pPr>
              <w:pStyle w:val="TableParagraph"/>
              <w:spacing w:line="240" w:lineRule="auto"/>
              <w:rPr>
                <w:sz w:val="20"/>
              </w:rPr>
            </w:pPr>
          </w:p>
        </w:tc>
        <w:tc>
          <w:tcPr>
            <w:tcW w:w="558" w:type="dxa"/>
          </w:tcPr>
          <w:p w14:paraId="5CF7C74A" w14:textId="77777777" w:rsidR="00540E76" w:rsidRDefault="002B3A9C">
            <w:pPr>
              <w:pStyle w:val="TableParagraph"/>
              <w:ind w:left="103"/>
              <w:rPr>
                <w:sz w:val="24"/>
              </w:rPr>
            </w:pPr>
            <w:r>
              <w:rPr>
                <w:sz w:val="24"/>
              </w:rPr>
              <w:t>3.3</w:t>
            </w:r>
          </w:p>
        </w:tc>
        <w:tc>
          <w:tcPr>
            <w:tcW w:w="6556" w:type="dxa"/>
            <w:gridSpan w:val="2"/>
          </w:tcPr>
          <w:p w14:paraId="28A53C40" w14:textId="14A51698" w:rsidR="00540E76" w:rsidRDefault="002B3A9C">
            <w:pPr>
              <w:pStyle w:val="TableParagraph"/>
              <w:ind w:left="103"/>
              <w:rPr>
                <w:sz w:val="24"/>
              </w:rPr>
            </w:pPr>
            <w:r>
              <w:rPr>
                <w:sz w:val="24"/>
              </w:rPr>
              <w:t>External</w:t>
            </w:r>
            <w:r>
              <w:rPr>
                <w:spacing w:val="-1"/>
                <w:sz w:val="24"/>
              </w:rPr>
              <w:t xml:space="preserve"> </w:t>
            </w:r>
            <w:r>
              <w:rPr>
                <w:sz w:val="24"/>
              </w:rPr>
              <w:t>Interface</w:t>
            </w:r>
            <w:r>
              <w:rPr>
                <w:spacing w:val="-3"/>
                <w:sz w:val="24"/>
              </w:rPr>
              <w:t xml:space="preserve"> </w:t>
            </w:r>
            <w:r>
              <w:rPr>
                <w:sz w:val="24"/>
              </w:rPr>
              <w:t>Requirements</w:t>
            </w:r>
            <w:r>
              <w:rPr>
                <w:spacing w:val="-2"/>
                <w:sz w:val="24"/>
              </w:rPr>
              <w:t xml:space="preserve"> </w:t>
            </w:r>
          </w:p>
        </w:tc>
        <w:tc>
          <w:tcPr>
            <w:tcW w:w="1182" w:type="dxa"/>
          </w:tcPr>
          <w:p w14:paraId="660518F9" w14:textId="5E72E6F5" w:rsidR="00540E76" w:rsidRDefault="00E90C69">
            <w:pPr>
              <w:pStyle w:val="TableParagraph"/>
              <w:ind w:left="115" w:right="110"/>
              <w:jc w:val="center"/>
              <w:rPr>
                <w:sz w:val="24"/>
              </w:rPr>
            </w:pPr>
            <w:r>
              <w:rPr>
                <w:sz w:val="24"/>
              </w:rPr>
              <w:t>20</w:t>
            </w:r>
          </w:p>
        </w:tc>
      </w:tr>
      <w:tr w:rsidR="00540E76" w14:paraId="43D58BBA" w14:textId="77777777" w:rsidTr="008D76E3">
        <w:trPr>
          <w:trHeight w:val="275"/>
        </w:trPr>
        <w:tc>
          <w:tcPr>
            <w:tcW w:w="410" w:type="dxa"/>
          </w:tcPr>
          <w:p w14:paraId="34A11FA2" w14:textId="77777777" w:rsidR="00540E76" w:rsidRDefault="00540E76">
            <w:pPr>
              <w:pStyle w:val="TableParagraph"/>
              <w:spacing w:line="240" w:lineRule="auto"/>
              <w:rPr>
                <w:sz w:val="20"/>
              </w:rPr>
            </w:pPr>
          </w:p>
        </w:tc>
        <w:tc>
          <w:tcPr>
            <w:tcW w:w="558" w:type="dxa"/>
          </w:tcPr>
          <w:p w14:paraId="24476365" w14:textId="77777777" w:rsidR="00540E76" w:rsidRDefault="00540E76">
            <w:pPr>
              <w:pStyle w:val="TableParagraph"/>
              <w:spacing w:line="240" w:lineRule="auto"/>
              <w:rPr>
                <w:sz w:val="20"/>
              </w:rPr>
            </w:pPr>
          </w:p>
        </w:tc>
        <w:tc>
          <w:tcPr>
            <w:tcW w:w="970" w:type="dxa"/>
          </w:tcPr>
          <w:p w14:paraId="61BCCF7D" w14:textId="77777777" w:rsidR="00540E76" w:rsidRDefault="002B3A9C">
            <w:pPr>
              <w:pStyle w:val="TableParagraph"/>
              <w:ind w:left="103"/>
              <w:rPr>
                <w:sz w:val="24"/>
              </w:rPr>
            </w:pPr>
            <w:r>
              <w:rPr>
                <w:sz w:val="24"/>
              </w:rPr>
              <w:t>3.3.1</w:t>
            </w:r>
          </w:p>
        </w:tc>
        <w:tc>
          <w:tcPr>
            <w:tcW w:w="5586" w:type="dxa"/>
          </w:tcPr>
          <w:p w14:paraId="2370D849" w14:textId="77777777" w:rsidR="00540E76" w:rsidRDefault="002B3A9C">
            <w:pPr>
              <w:pStyle w:val="TableParagraph"/>
              <w:ind w:left="103"/>
              <w:rPr>
                <w:sz w:val="24"/>
              </w:rPr>
            </w:pPr>
            <w:r>
              <w:rPr>
                <w:sz w:val="24"/>
              </w:rPr>
              <w:t>User</w:t>
            </w:r>
            <w:r>
              <w:rPr>
                <w:spacing w:val="-3"/>
                <w:sz w:val="24"/>
              </w:rPr>
              <w:t xml:space="preserve"> </w:t>
            </w:r>
            <w:r>
              <w:rPr>
                <w:sz w:val="24"/>
              </w:rPr>
              <w:t>Interfaces</w:t>
            </w:r>
          </w:p>
        </w:tc>
        <w:tc>
          <w:tcPr>
            <w:tcW w:w="1182" w:type="dxa"/>
          </w:tcPr>
          <w:p w14:paraId="3B26353F" w14:textId="4254CA62" w:rsidR="00540E76" w:rsidRDefault="00E90C69">
            <w:pPr>
              <w:pStyle w:val="TableParagraph"/>
              <w:ind w:left="115" w:right="110"/>
              <w:jc w:val="center"/>
              <w:rPr>
                <w:sz w:val="24"/>
              </w:rPr>
            </w:pPr>
            <w:r>
              <w:rPr>
                <w:sz w:val="24"/>
              </w:rPr>
              <w:t>21</w:t>
            </w:r>
          </w:p>
        </w:tc>
      </w:tr>
      <w:tr w:rsidR="00540E76" w14:paraId="20231D9D" w14:textId="77777777" w:rsidTr="008D76E3">
        <w:trPr>
          <w:trHeight w:val="278"/>
        </w:trPr>
        <w:tc>
          <w:tcPr>
            <w:tcW w:w="410" w:type="dxa"/>
          </w:tcPr>
          <w:p w14:paraId="725E303D" w14:textId="77777777" w:rsidR="00540E76" w:rsidRDefault="00540E76">
            <w:pPr>
              <w:pStyle w:val="TableParagraph"/>
              <w:spacing w:line="240" w:lineRule="auto"/>
              <w:rPr>
                <w:sz w:val="20"/>
              </w:rPr>
            </w:pPr>
          </w:p>
        </w:tc>
        <w:tc>
          <w:tcPr>
            <w:tcW w:w="558" w:type="dxa"/>
          </w:tcPr>
          <w:p w14:paraId="226D93EA" w14:textId="77777777" w:rsidR="00540E76" w:rsidRDefault="00540E76">
            <w:pPr>
              <w:pStyle w:val="TableParagraph"/>
              <w:spacing w:line="240" w:lineRule="auto"/>
              <w:rPr>
                <w:sz w:val="20"/>
              </w:rPr>
            </w:pPr>
          </w:p>
        </w:tc>
        <w:tc>
          <w:tcPr>
            <w:tcW w:w="970" w:type="dxa"/>
          </w:tcPr>
          <w:p w14:paraId="60D0464E" w14:textId="77777777" w:rsidR="00540E76" w:rsidRDefault="002B3A9C">
            <w:pPr>
              <w:pStyle w:val="TableParagraph"/>
              <w:spacing w:before="1" w:line="257" w:lineRule="exact"/>
              <w:ind w:left="103"/>
              <w:rPr>
                <w:sz w:val="24"/>
              </w:rPr>
            </w:pPr>
            <w:r>
              <w:rPr>
                <w:sz w:val="24"/>
              </w:rPr>
              <w:t>3.3.2</w:t>
            </w:r>
          </w:p>
        </w:tc>
        <w:tc>
          <w:tcPr>
            <w:tcW w:w="5586" w:type="dxa"/>
          </w:tcPr>
          <w:p w14:paraId="3126176C" w14:textId="77777777" w:rsidR="00540E76" w:rsidRDefault="002B3A9C">
            <w:pPr>
              <w:pStyle w:val="TableParagraph"/>
              <w:spacing w:before="1" w:line="257" w:lineRule="exact"/>
              <w:ind w:left="103"/>
              <w:rPr>
                <w:sz w:val="24"/>
              </w:rPr>
            </w:pPr>
            <w:r>
              <w:rPr>
                <w:sz w:val="24"/>
              </w:rPr>
              <w:t>Hardware</w:t>
            </w:r>
            <w:r>
              <w:rPr>
                <w:spacing w:val="-4"/>
                <w:sz w:val="24"/>
              </w:rPr>
              <w:t xml:space="preserve"> </w:t>
            </w:r>
            <w:r>
              <w:rPr>
                <w:sz w:val="24"/>
              </w:rPr>
              <w:t>Interfaces</w:t>
            </w:r>
          </w:p>
        </w:tc>
        <w:tc>
          <w:tcPr>
            <w:tcW w:w="1182" w:type="dxa"/>
          </w:tcPr>
          <w:p w14:paraId="1D5D5218" w14:textId="5C7D57F7" w:rsidR="00540E76" w:rsidRDefault="00E90C69">
            <w:pPr>
              <w:pStyle w:val="TableParagraph"/>
              <w:spacing w:before="1" w:line="257" w:lineRule="exact"/>
              <w:ind w:left="115" w:right="110"/>
              <w:jc w:val="center"/>
              <w:rPr>
                <w:sz w:val="24"/>
              </w:rPr>
            </w:pPr>
            <w:r>
              <w:rPr>
                <w:sz w:val="24"/>
              </w:rPr>
              <w:t>21</w:t>
            </w:r>
          </w:p>
        </w:tc>
      </w:tr>
      <w:tr w:rsidR="00540E76" w14:paraId="4A49226B" w14:textId="77777777" w:rsidTr="008D76E3">
        <w:trPr>
          <w:trHeight w:val="275"/>
        </w:trPr>
        <w:tc>
          <w:tcPr>
            <w:tcW w:w="410" w:type="dxa"/>
          </w:tcPr>
          <w:p w14:paraId="7E33E107" w14:textId="77777777" w:rsidR="00540E76" w:rsidRDefault="00540E76">
            <w:pPr>
              <w:pStyle w:val="TableParagraph"/>
              <w:spacing w:line="240" w:lineRule="auto"/>
              <w:rPr>
                <w:sz w:val="20"/>
              </w:rPr>
            </w:pPr>
          </w:p>
        </w:tc>
        <w:tc>
          <w:tcPr>
            <w:tcW w:w="558" w:type="dxa"/>
          </w:tcPr>
          <w:p w14:paraId="274CD74F" w14:textId="77777777" w:rsidR="00540E76" w:rsidRDefault="00540E76">
            <w:pPr>
              <w:pStyle w:val="TableParagraph"/>
              <w:spacing w:line="240" w:lineRule="auto"/>
              <w:rPr>
                <w:sz w:val="20"/>
              </w:rPr>
            </w:pPr>
          </w:p>
        </w:tc>
        <w:tc>
          <w:tcPr>
            <w:tcW w:w="970" w:type="dxa"/>
          </w:tcPr>
          <w:p w14:paraId="49ECBEA6" w14:textId="77777777" w:rsidR="00540E76" w:rsidRDefault="002B3A9C">
            <w:pPr>
              <w:pStyle w:val="TableParagraph"/>
              <w:ind w:left="103"/>
              <w:rPr>
                <w:sz w:val="24"/>
              </w:rPr>
            </w:pPr>
            <w:r>
              <w:rPr>
                <w:sz w:val="24"/>
              </w:rPr>
              <w:t>3.3.3</w:t>
            </w:r>
          </w:p>
        </w:tc>
        <w:tc>
          <w:tcPr>
            <w:tcW w:w="5586" w:type="dxa"/>
          </w:tcPr>
          <w:p w14:paraId="1A5AD50D" w14:textId="77777777" w:rsidR="00540E76" w:rsidRDefault="002B3A9C">
            <w:pPr>
              <w:pStyle w:val="TableParagraph"/>
              <w:ind w:left="103"/>
              <w:rPr>
                <w:sz w:val="24"/>
              </w:rPr>
            </w:pPr>
            <w:r>
              <w:rPr>
                <w:sz w:val="24"/>
              </w:rPr>
              <w:t>Software</w:t>
            </w:r>
            <w:r>
              <w:rPr>
                <w:spacing w:val="-4"/>
                <w:sz w:val="24"/>
              </w:rPr>
              <w:t xml:space="preserve"> </w:t>
            </w:r>
            <w:r>
              <w:rPr>
                <w:sz w:val="24"/>
              </w:rPr>
              <w:t>Interfaces</w:t>
            </w:r>
          </w:p>
        </w:tc>
        <w:tc>
          <w:tcPr>
            <w:tcW w:w="1182" w:type="dxa"/>
          </w:tcPr>
          <w:p w14:paraId="29AC1908" w14:textId="06296A3B" w:rsidR="00540E76" w:rsidRDefault="00E90C69">
            <w:pPr>
              <w:pStyle w:val="TableParagraph"/>
              <w:ind w:left="115" w:right="110"/>
              <w:jc w:val="center"/>
              <w:rPr>
                <w:sz w:val="24"/>
              </w:rPr>
            </w:pPr>
            <w:r>
              <w:rPr>
                <w:sz w:val="24"/>
              </w:rPr>
              <w:t>22</w:t>
            </w:r>
          </w:p>
        </w:tc>
      </w:tr>
      <w:tr w:rsidR="00540E76" w14:paraId="5D374FBC" w14:textId="77777777" w:rsidTr="008D76E3">
        <w:trPr>
          <w:trHeight w:val="276"/>
        </w:trPr>
        <w:tc>
          <w:tcPr>
            <w:tcW w:w="410" w:type="dxa"/>
          </w:tcPr>
          <w:p w14:paraId="72BA4CE4" w14:textId="77777777" w:rsidR="00540E76" w:rsidRDefault="00540E76">
            <w:pPr>
              <w:pStyle w:val="TableParagraph"/>
              <w:spacing w:line="240" w:lineRule="auto"/>
              <w:rPr>
                <w:sz w:val="20"/>
              </w:rPr>
            </w:pPr>
          </w:p>
        </w:tc>
        <w:tc>
          <w:tcPr>
            <w:tcW w:w="558" w:type="dxa"/>
          </w:tcPr>
          <w:p w14:paraId="7024C7DA" w14:textId="130BBE23" w:rsidR="001A0CE2" w:rsidRDefault="001A0CE2">
            <w:pPr>
              <w:pStyle w:val="TableParagraph"/>
              <w:spacing w:line="240" w:lineRule="auto"/>
              <w:rPr>
                <w:sz w:val="20"/>
              </w:rPr>
            </w:pPr>
          </w:p>
        </w:tc>
        <w:tc>
          <w:tcPr>
            <w:tcW w:w="970" w:type="dxa"/>
          </w:tcPr>
          <w:p w14:paraId="4E13EE4E" w14:textId="77777777" w:rsidR="00540E76" w:rsidRDefault="002B3A9C">
            <w:pPr>
              <w:pStyle w:val="TableParagraph"/>
              <w:ind w:left="103"/>
              <w:rPr>
                <w:sz w:val="24"/>
              </w:rPr>
            </w:pPr>
            <w:r>
              <w:rPr>
                <w:sz w:val="24"/>
              </w:rPr>
              <w:t>3.3.4</w:t>
            </w:r>
          </w:p>
        </w:tc>
        <w:tc>
          <w:tcPr>
            <w:tcW w:w="5586" w:type="dxa"/>
          </w:tcPr>
          <w:p w14:paraId="48F41265" w14:textId="77777777" w:rsidR="00540E76" w:rsidRDefault="002B3A9C">
            <w:pPr>
              <w:pStyle w:val="TableParagraph"/>
              <w:ind w:left="103"/>
              <w:rPr>
                <w:sz w:val="24"/>
              </w:rPr>
            </w:pPr>
            <w:r>
              <w:rPr>
                <w:sz w:val="24"/>
              </w:rPr>
              <w:t>Communication</w:t>
            </w:r>
            <w:r>
              <w:rPr>
                <w:spacing w:val="-4"/>
                <w:sz w:val="24"/>
              </w:rPr>
              <w:t xml:space="preserve"> </w:t>
            </w:r>
            <w:r>
              <w:rPr>
                <w:sz w:val="24"/>
              </w:rPr>
              <w:t>Interfaces</w:t>
            </w:r>
          </w:p>
          <w:p w14:paraId="6DAA06C4" w14:textId="77777777" w:rsidR="001A0CE2" w:rsidRDefault="001A0CE2">
            <w:pPr>
              <w:pStyle w:val="TableParagraph"/>
              <w:ind w:left="103"/>
              <w:rPr>
                <w:sz w:val="24"/>
              </w:rPr>
            </w:pPr>
          </w:p>
        </w:tc>
        <w:tc>
          <w:tcPr>
            <w:tcW w:w="1182" w:type="dxa"/>
          </w:tcPr>
          <w:p w14:paraId="2ED284A4" w14:textId="00740316" w:rsidR="00540E76" w:rsidRDefault="00E90C69">
            <w:pPr>
              <w:pStyle w:val="TableParagraph"/>
              <w:ind w:left="115" w:right="110"/>
              <w:jc w:val="center"/>
              <w:rPr>
                <w:sz w:val="24"/>
              </w:rPr>
            </w:pPr>
            <w:r>
              <w:rPr>
                <w:sz w:val="24"/>
              </w:rPr>
              <w:t>22</w:t>
            </w:r>
          </w:p>
        </w:tc>
      </w:tr>
      <w:tr w:rsidR="00540E76" w14:paraId="3ABAD226" w14:textId="77777777" w:rsidTr="008D76E3">
        <w:trPr>
          <w:trHeight w:val="278"/>
        </w:trPr>
        <w:tc>
          <w:tcPr>
            <w:tcW w:w="968" w:type="dxa"/>
            <w:gridSpan w:val="2"/>
          </w:tcPr>
          <w:p w14:paraId="734D624E" w14:textId="1145D22A" w:rsidR="00540E76" w:rsidRDefault="002B3A9C">
            <w:pPr>
              <w:pStyle w:val="TableParagraph"/>
              <w:spacing w:before="1" w:line="257" w:lineRule="exact"/>
              <w:ind w:left="323" w:right="318"/>
              <w:jc w:val="center"/>
              <w:rPr>
                <w:b/>
                <w:sz w:val="24"/>
              </w:rPr>
            </w:pPr>
            <w:r>
              <w:rPr>
                <w:b/>
                <w:sz w:val="24"/>
              </w:rPr>
              <w:t>0</w:t>
            </w:r>
            <w:r w:rsidR="00ED2234">
              <w:rPr>
                <w:b/>
                <w:sz w:val="24"/>
              </w:rPr>
              <w:t>4</w:t>
            </w:r>
          </w:p>
        </w:tc>
        <w:tc>
          <w:tcPr>
            <w:tcW w:w="6556" w:type="dxa"/>
            <w:gridSpan w:val="2"/>
          </w:tcPr>
          <w:p w14:paraId="7AC145AA" w14:textId="7956393A" w:rsidR="00540E76" w:rsidRDefault="00ED2234">
            <w:pPr>
              <w:pStyle w:val="TableParagraph"/>
              <w:spacing w:before="1" w:line="257" w:lineRule="exact"/>
              <w:ind w:left="103"/>
              <w:rPr>
                <w:b/>
                <w:sz w:val="24"/>
              </w:rPr>
            </w:pPr>
            <w:r>
              <w:rPr>
                <w:b/>
                <w:sz w:val="24"/>
              </w:rPr>
              <w:t>Project Design / Implementation</w:t>
            </w:r>
          </w:p>
        </w:tc>
        <w:tc>
          <w:tcPr>
            <w:tcW w:w="1182" w:type="dxa"/>
          </w:tcPr>
          <w:p w14:paraId="639A8A5C" w14:textId="0FD6A1BA" w:rsidR="00540E76" w:rsidRDefault="00E90C69">
            <w:pPr>
              <w:pStyle w:val="TableParagraph"/>
              <w:spacing w:before="1" w:line="257" w:lineRule="exact"/>
              <w:ind w:left="115" w:right="110"/>
              <w:jc w:val="center"/>
              <w:rPr>
                <w:sz w:val="24"/>
              </w:rPr>
            </w:pPr>
            <w:r>
              <w:rPr>
                <w:sz w:val="24"/>
              </w:rPr>
              <w:t>24</w:t>
            </w:r>
          </w:p>
        </w:tc>
      </w:tr>
      <w:tr w:rsidR="00540E76" w14:paraId="2060BBF1" w14:textId="77777777" w:rsidTr="008D76E3">
        <w:trPr>
          <w:trHeight w:val="275"/>
        </w:trPr>
        <w:tc>
          <w:tcPr>
            <w:tcW w:w="410" w:type="dxa"/>
          </w:tcPr>
          <w:p w14:paraId="2C1CD6C5" w14:textId="77777777" w:rsidR="00540E76" w:rsidRDefault="00540E76">
            <w:pPr>
              <w:pStyle w:val="TableParagraph"/>
              <w:spacing w:line="240" w:lineRule="auto"/>
              <w:rPr>
                <w:sz w:val="20"/>
              </w:rPr>
            </w:pPr>
          </w:p>
        </w:tc>
        <w:tc>
          <w:tcPr>
            <w:tcW w:w="558" w:type="dxa"/>
          </w:tcPr>
          <w:p w14:paraId="69680AAC" w14:textId="1BECD54A" w:rsidR="00540E76" w:rsidRDefault="00ED2234">
            <w:pPr>
              <w:pStyle w:val="TableParagraph"/>
              <w:ind w:left="151"/>
              <w:rPr>
                <w:sz w:val="24"/>
              </w:rPr>
            </w:pPr>
            <w:r>
              <w:rPr>
                <w:sz w:val="24"/>
              </w:rPr>
              <w:t>4</w:t>
            </w:r>
            <w:r w:rsidR="002B3A9C">
              <w:rPr>
                <w:sz w:val="24"/>
              </w:rPr>
              <w:t>.1</w:t>
            </w:r>
          </w:p>
        </w:tc>
        <w:tc>
          <w:tcPr>
            <w:tcW w:w="6556" w:type="dxa"/>
            <w:gridSpan w:val="2"/>
          </w:tcPr>
          <w:p w14:paraId="576E50C9" w14:textId="6094B543" w:rsidR="00540E76" w:rsidRDefault="00ED2234">
            <w:pPr>
              <w:pStyle w:val="TableParagraph"/>
              <w:ind w:left="103"/>
              <w:rPr>
                <w:sz w:val="24"/>
              </w:rPr>
            </w:pPr>
            <w:r>
              <w:rPr>
                <w:sz w:val="24"/>
              </w:rPr>
              <w:t>System Design / Architecture</w:t>
            </w:r>
          </w:p>
        </w:tc>
        <w:tc>
          <w:tcPr>
            <w:tcW w:w="1182" w:type="dxa"/>
          </w:tcPr>
          <w:p w14:paraId="3E1E02DD" w14:textId="795BFF4D" w:rsidR="00540E76" w:rsidRDefault="00E90C69">
            <w:pPr>
              <w:pStyle w:val="TableParagraph"/>
              <w:ind w:left="115" w:right="110"/>
              <w:jc w:val="center"/>
              <w:rPr>
                <w:sz w:val="24"/>
              </w:rPr>
            </w:pPr>
            <w:r>
              <w:rPr>
                <w:sz w:val="24"/>
              </w:rPr>
              <w:t>25</w:t>
            </w:r>
          </w:p>
        </w:tc>
      </w:tr>
      <w:tr w:rsidR="00ED2234" w14:paraId="44107603" w14:textId="77777777" w:rsidTr="008D76E3">
        <w:trPr>
          <w:trHeight w:val="275"/>
        </w:trPr>
        <w:tc>
          <w:tcPr>
            <w:tcW w:w="410" w:type="dxa"/>
          </w:tcPr>
          <w:p w14:paraId="0D8C5B00" w14:textId="77777777" w:rsidR="00ED2234" w:rsidRDefault="00ED2234">
            <w:pPr>
              <w:pStyle w:val="TableParagraph"/>
              <w:spacing w:line="240" w:lineRule="auto"/>
              <w:rPr>
                <w:sz w:val="20"/>
              </w:rPr>
            </w:pPr>
          </w:p>
        </w:tc>
        <w:tc>
          <w:tcPr>
            <w:tcW w:w="558" w:type="dxa"/>
          </w:tcPr>
          <w:p w14:paraId="5C8BD37C" w14:textId="11719EA1" w:rsidR="00ED2234" w:rsidRDefault="00ED2234">
            <w:pPr>
              <w:pStyle w:val="TableParagraph"/>
              <w:ind w:left="151"/>
              <w:rPr>
                <w:sz w:val="24"/>
              </w:rPr>
            </w:pPr>
            <w:r>
              <w:rPr>
                <w:sz w:val="24"/>
              </w:rPr>
              <w:t>4.2</w:t>
            </w:r>
          </w:p>
        </w:tc>
        <w:tc>
          <w:tcPr>
            <w:tcW w:w="6556" w:type="dxa"/>
            <w:gridSpan w:val="2"/>
          </w:tcPr>
          <w:p w14:paraId="7B3D16A2" w14:textId="3F50B1C0" w:rsidR="00ED2234" w:rsidRDefault="00ED2234" w:rsidP="00E87308">
            <w:pPr>
              <w:pStyle w:val="TableParagraph"/>
              <w:ind w:left="103"/>
              <w:rPr>
                <w:sz w:val="24"/>
              </w:rPr>
            </w:pPr>
            <w:r>
              <w:rPr>
                <w:sz w:val="24"/>
              </w:rPr>
              <w:t>Process Flow</w:t>
            </w:r>
          </w:p>
        </w:tc>
        <w:tc>
          <w:tcPr>
            <w:tcW w:w="1182" w:type="dxa"/>
          </w:tcPr>
          <w:p w14:paraId="719A35D7" w14:textId="09A22F95" w:rsidR="00ED2234" w:rsidRDefault="00E90C69">
            <w:pPr>
              <w:pStyle w:val="TableParagraph"/>
              <w:ind w:left="115" w:right="110"/>
              <w:jc w:val="center"/>
              <w:rPr>
                <w:sz w:val="24"/>
              </w:rPr>
            </w:pPr>
            <w:r>
              <w:rPr>
                <w:sz w:val="24"/>
              </w:rPr>
              <w:t>25</w:t>
            </w:r>
          </w:p>
        </w:tc>
      </w:tr>
      <w:tr w:rsidR="00ED2234" w14:paraId="0F1AAC4F" w14:textId="77777777" w:rsidTr="008D76E3">
        <w:trPr>
          <w:trHeight w:val="275"/>
        </w:trPr>
        <w:tc>
          <w:tcPr>
            <w:tcW w:w="410" w:type="dxa"/>
          </w:tcPr>
          <w:p w14:paraId="5451F73F" w14:textId="77777777" w:rsidR="00ED2234" w:rsidRDefault="00ED2234">
            <w:pPr>
              <w:pStyle w:val="TableParagraph"/>
              <w:spacing w:line="240" w:lineRule="auto"/>
              <w:rPr>
                <w:sz w:val="20"/>
              </w:rPr>
            </w:pPr>
          </w:p>
        </w:tc>
        <w:tc>
          <w:tcPr>
            <w:tcW w:w="558" w:type="dxa"/>
          </w:tcPr>
          <w:p w14:paraId="67870D24" w14:textId="66612C62" w:rsidR="00ED2234" w:rsidRDefault="00ED2234">
            <w:pPr>
              <w:pStyle w:val="TableParagraph"/>
              <w:ind w:left="48" w:right="31"/>
              <w:jc w:val="center"/>
              <w:rPr>
                <w:sz w:val="24"/>
              </w:rPr>
            </w:pPr>
            <w:r>
              <w:rPr>
                <w:sz w:val="24"/>
              </w:rPr>
              <w:t>4.3</w:t>
            </w:r>
          </w:p>
        </w:tc>
        <w:tc>
          <w:tcPr>
            <w:tcW w:w="6556" w:type="dxa"/>
            <w:gridSpan w:val="2"/>
          </w:tcPr>
          <w:p w14:paraId="43101570" w14:textId="1A5F0C5A" w:rsidR="00ED2234" w:rsidRDefault="00ED2234" w:rsidP="00E87308">
            <w:pPr>
              <w:pStyle w:val="TableParagraph"/>
              <w:ind w:left="103"/>
              <w:rPr>
                <w:sz w:val="24"/>
              </w:rPr>
            </w:pPr>
            <w:r>
              <w:rPr>
                <w:sz w:val="24"/>
              </w:rPr>
              <w:t>Key Components / Modul</w:t>
            </w:r>
            <w:r w:rsidR="00E87308">
              <w:rPr>
                <w:sz w:val="24"/>
              </w:rPr>
              <w:t>e</w:t>
            </w:r>
          </w:p>
        </w:tc>
        <w:tc>
          <w:tcPr>
            <w:tcW w:w="1182" w:type="dxa"/>
          </w:tcPr>
          <w:p w14:paraId="5B135116" w14:textId="096A0D0B" w:rsidR="00ED2234" w:rsidRDefault="00E90C69">
            <w:pPr>
              <w:pStyle w:val="TableParagraph"/>
              <w:ind w:left="115" w:right="110"/>
              <w:jc w:val="center"/>
              <w:rPr>
                <w:sz w:val="24"/>
              </w:rPr>
            </w:pPr>
            <w:r>
              <w:rPr>
                <w:sz w:val="24"/>
              </w:rPr>
              <w:t>26</w:t>
            </w:r>
          </w:p>
        </w:tc>
      </w:tr>
      <w:tr w:rsidR="00540E76" w14:paraId="30A8C2A5" w14:textId="77777777" w:rsidTr="008D76E3">
        <w:trPr>
          <w:trHeight w:val="275"/>
        </w:trPr>
        <w:tc>
          <w:tcPr>
            <w:tcW w:w="410" w:type="dxa"/>
          </w:tcPr>
          <w:p w14:paraId="6F01BA39" w14:textId="77777777" w:rsidR="00540E76" w:rsidRDefault="00540E76">
            <w:pPr>
              <w:pStyle w:val="TableParagraph"/>
              <w:spacing w:line="240" w:lineRule="auto"/>
              <w:rPr>
                <w:sz w:val="20"/>
              </w:rPr>
            </w:pPr>
          </w:p>
        </w:tc>
        <w:tc>
          <w:tcPr>
            <w:tcW w:w="558" w:type="dxa"/>
          </w:tcPr>
          <w:p w14:paraId="3052150B" w14:textId="15BFF92E" w:rsidR="00540E76" w:rsidRDefault="00ED2234">
            <w:pPr>
              <w:pStyle w:val="TableParagraph"/>
              <w:ind w:left="48" w:right="31"/>
              <w:jc w:val="center"/>
              <w:rPr>
                <w:sz w:val="24"/>
              </w:rPr>
            </w:pPr>
            <w:r>
              <w:rPr>
                <w:sz w:val="24"/>
              </w:rPr>
              <w:t>4</w:t>
            </w:r>
            <w:r w:rsidR="002B3A9C">
              <w:rPr>
                <w:sz w:val="24"/>
              </w:rPr>
              <w:t>.</w:t>
            </w:r>
            <w:r w:rsidR="00E87308">
              <w:rPr>
                <w:sz w:val="24"/>
              </w:rPr>
              <w:t>4</w:t>
            </w:r>
          </w:p>
        </w:tc>
        <w:tc>
          <w:tcPr>
            <w:tcW w:w="6556" w:type="dxa"/>
            <w:gridSpan w:val="2"/>
          </w:tcPr>
          <w:p w14:paraId="75A351A9" w14:textId="01BC974D" w:rsidR="00ED2234" w:rsidRDefault="00E87308">
            <w:pPr>
              <w:pStyle w:val="TableParagraph"/>
              <w:ind w:left="103"/>
              <w:rPr>
                <w:sz w:val="24"/>
              </w:rPr>
            </w:pPr>
            <w:r>
              <w:rPr>
                <w:sz w:val="24"/>
              </w:rPr>
              <w:t>Challenges and Solutions</w:t>
            </w:r>
          </w:p>
          <w:p w14:paraId="57FE160B" w14:textId="7D60DCAF" w:rsidR="00ED2234" w:rsidRDefault="00ED2234">
            <w:pPr>
              <w:pStyle w:val="TableParagraph"/>
              <w:ind w:left="103"/>
              <w:rPr>
                <w:sz w:val="24"/>
              </w:rPr>
            </w:pPr>
          </w:p>
        </w:tc>
        <w:tc>
          <w:tcPr>
            <w:tcW w:w="1182" w:type="dxa"/>
          </w:tcPr>
          <w:p w14:paraId="49A09609" w14:textId="57107F28" w:rsidR="00540E76" w:rsidRDefault="00E90C69">
            <w:pPr>
              <w:pStyle w:val="TableParagraph"/>
              <w:ind w:left="115" w:right="110"/>
              <w:jc w:val="center"/>
              <w:rPr>
                <w:sz w:val="24"/>
              </w:rPr>
            </w:pPr>
            <w:r>
              <w:rPr>
                <w:sz w:val="24"/>
              </w:rPr>
              <w:t>29</w:t>
            </w:r>
          </w:p>
        </w:tc>
      </w:tr>
      <w:tr w:rsidR="00540E76" w14:paraId="77014BBB" w14:textId="77777777" w:rsidTr="008D76E3">
        <w:trPr>
          <w:trHeight w:val="275"/>
        </w:trPr>
        <w:tc>
          <w:tcPr>
            <w:tcW w:w="968" w:type="dxa"/>
            <w:gridSpan w:val="2"/>
          </w:tcPr>
          <w:p w14:paraId="65471572" w14:textId="791D6F25" w:rsidR="00540E76" w:rsidRDefault="002B3A9C">
            <w:pPr>
              <w:pStyle w:val="TableParagraph"/>
              <w:ind w:left="323" w:right="318"/>
              <w:jc w:val="center"/>
              <w:rPr>
                <w:b/>
                <w:sz w:val="24"/>
              </w:rPr>
            </w:pPr>
            <w:r>
              <w:rPr>
                <w:b/>
                <w:sz w:val="24"/>
              </w:rPr>
              <w:t>0</w:t>
            </w:r>
            <w:r w:rsidR="00E87308">
              <w:rPr>
                <w:b/>
                <w:sz w:val="24"/>
              </w:rPr>
              <w:t>5</w:t>
            </w:r>
          </w:p>
        </w:tc>
        <w:tc>
          <w:tcPr>
            <w:tcW w:w="6556" w:type="dxa"/>
            <w:gridSpan w:val="2"/>
          </w:tcPr>
          <w:p w14:paraId="730EAB26" w14:textId="186E9CDB" w:rsidR="00540E76" w:rsidRDefault="00E87308">
            <w:pPr>
              <w:pStyle w:val="TableParagraph"/>
              <w:ind w:left="103"/>
              <w:rPr>
                <w:b/>
                <w:sz w:val="24"/>
              </w:rPr>
            </w:pPr>
            <w:r>
              <w:rPr>
                <w:b/>
                <w:sz w:val="24"/>
              </w:rPr>
              <w:t>Result and Observation</w:t>
            </w:r>
          </w:p>
        </w:tc>
        <w:tc>
          <w:tcPr>
            <w:tcW w:w="1182" w:type="dxa"/>
          </w:tcPr>
          <w:p w14:paraId="14C8D0DC" w14:textId="0B71CD1B" w:rsidR="00540E76" w:rsidRDefault="00E90C69">
            <w:pPr>
              <w:pStyle w:val="TableParagraph"/>
              <w:ind w:left="115" w:right="110"/>
              <w:jc w:val="center"/>
              <w:rPr>
                <w:sz w:val="24"/>
              </w:rPr>
            </w:pPr>
            <w:r>
              <w:rPr>
                <w:sz w:val="24"/>
              </w:rPr>
              <w:t>31</w:t>
            </w:r>
          </w:p>
        </w:tc>
      </w:tr>
      <w:tr w:rsidR="00540E76" w14:paraId="5D87D409" w14:textId="77777777" w:rsidTr="008D76E3">
        <w:trPr>
          <w:trHeight w:val="275"/>
        </w:trPr>
        <w:tc>
          <w:tcPr>
            <w:tcW w:w="410" w:type="dxa"/>
          </w:tcPr>
          <w:p w14:paraId="07C32D8A" w14:textId="77777777" w:rsidR="00540E76" w:rsidRDefault="00540E76">
            <w:pPr>
              <w:pStyle w:val="TableParagraph"/>
              <w:spacing w:line="240" w:lineRule="auto"/>
              <w:rPr>
                <w:sz w:val="20"/>
              </w:rPr>
            </w:pPr>
          </w:p>
        </w:tc>
        <w:tc>
          <w:tcPr>
            <w:tcW w:w="558" w:type="dxa"/>
          </w:tcPr>
          <w:p w14:paraId="65B6AA1F" w14:textId="53C186A3" w:rsidR="00540E76" w:rsidRDefault="00E87308">
            <w:pPr>
              <w:pStyle w:val="TableParagraph"/>
              <w:ind w:left="48" w:right="31"/>
              <w:jc w:val="center"/>
              <w:rPr>
                <w:sz w:val="24"/>
              </w:rPr>
            </w:pPr>
            <w:r>
              <w:rPr>
                <w:sz w:val="24"/>
              </w:rPr>
              <w:t>5</w:t>
            </w:r>
            <w:r w:rsidR="002B3A9C">
              <w:rPr>
                <w:sz w:val="24"/>
              </w:rPr>
              <w:t>.1</w:t>
            </w:r>
          </w:p>
        </w:tc>
        <w:tc>
          <w:tcPr>
            <w:tcW w:w="6556" w:type="dxa"/>
            <w:gridSpan w:val="2"/>
          </w:tcPr>
          <w:p w14:paraId="2BA960CC" w14:textId="019F50FD" w:rsidR="00E87308" w:rsidRDefault="00E87308" w:rsidP="00E90C69">
            <w:pPr>
              <w:pStyle w:val="TableParagraph"/>
              <w:ind w:left="103"/>
              <w:rPr>
                <w:sz w:val="24"/>
              </w:rPr>
            </w:pPr>
            <w:r>
              <w:rPr>
                <w:sz w:val="24"/>
              </w:rPr>
              <w:t>Data/ Result /Screenshots</w:t>
            </w:r>
          </w:p>
        </w:tc>
        <w:tc>
          <w:tcPr>
            <w:tcW w:w="1182" w:type="dxa"/>
          </w:tcPr>
          <w:p w14:paraId="1BF33D6A" w14:textId="5224DDD1" w:rsidR="00540E76" w:rsidRDefault="00E90C69">
            <w:pPr>
              <w:pStyle w:val="TableParagraph"/>
              <w:ind w:left="115" w:right="110"/>
              <w:jc w:val="center"/>
              <w:rPr>
                <w:sz w:val="24"/>
              </w:rPr>
            </w:pPr>
            <w:r>
              <w:rPr>
                <w:sz w:val="24"/>
              </w:rPr>
              <w:t>32</w:t>
            </w:r>
          </w:p>
        </w:tc>
      </w:tr>
      <w:tr w:rsidR="00540E76" w14:paraId="5CDF9FF1" w14:textId="77777777" w:rsidTr="008D76E3">
        <w:trPr>
          <w:trHeight w:val="275"/>
        </w:trPr>
        <w:tc>
          <w:tcPr>
            <w:tcW w:w="410" w:type="dxa"/>
          </w:tcPr>
          <w:p w14:paraId="5BFCF19B" w14:textId="77777777" w:rsidR="00540E76" w:rsidRDefault="00540E76">
            <w:pPr>
              <w:pStyle w:val="TableParagraph"/>
              <w:spacing w:line="240" w:lineRule="auto"/>
              <w:rPr>
                <w:sz w:val="20"/>
              </w:rPr>
            </w:pPr>
          </w:p>
        </w:tc>
        <w:tc>
          <w:tcPr>
            <w:tcW w:w="558" w:type="dxa"/>
          </w:tcPr>
          <w:p w14:paraId="11CDA68C" w14:textId="11CC8909" w:rsidR="00540E76" w:rsidRDefault="00E90C69">
            <w:pPr>
              <w:pStyle w:val="TableParagraph"/>
              <w:ind w:left="48" w:right="31"/>
              <w:jc w:val="center"/>
              <w:rPr>
                <w:sz w:val="24"/>
              </w:rPr>
            </w:pPr>
            <w:r>
              <w:rPr>
                <w:sz w:val="24"/>
              </w:rPr>
              <w:t>5</w:t>
            </w:r>
            <w:r w:rsidR="002B3A9C">
              <w:rPr>
                <w:sz w:val="24"/>
              </w:rPr>
              <w:t>.</w:t>
            </w:r>
            <w:r>
              <w:rPr>
                <w:sz w:val="24"/>
              </w:rPr>
              <w:t>2</w:t>
            </w:r>
          </w:p>
        </w:tc>
        <w:tc>
          <w:tcPr>
            <w:tcW w:w="6556" w:type="dxa"/>
            <w:gridSpan w:val="2"/>
          </w:tcPr>
          <w:p w14:paraId="197AF72B" w14:textId="77777777" w:rsidR="00540E76" w:rsidRDefault="002B3A9C">
            <w:pPr>
              <w:pStyle w:val="TableParagraph"/>
              <w:ind w:left="103"/>
              <w:rPr>
                <w:sz w:val="24"/>
              </w:rPr>
            </w:pPr>
            <w:r>
              <w:rPr>
                <w:sz w:val="24"/>
              </w:rPr>
              <w:t>Outcomes</w:t>
            </w:r>
          </w:p>
        </w:tc>
        <w:tc>
          <w:tcPr>
            <w:tcW w:w="1182" w:type="dxa"/>
          </w:tcPr>
          <w:p w14:paraId="1D68E9D7" w14:textId="7EF9E6CB" w:rsidR="00540E76" w:rsidRDefault="00E90C69">
            <w:pPr>
              <w:pStyle w:val="TableParagraph"/>
              <w:ind w:left="115" w:right="110"/>
              <w:jc w:val="center"/>
              <w:rPr>
                <w:sz w:val="24"/>
              </w:rPr>
            </w:pPr>
            <w:r>
              <w:rPr>
                <w:sz w:val="24"/>
              </w:rPr>
              <w:t>35</w:t>
            </w:r>
          </w:p>
        </w:tc>
      </w:tr>
      <w:tr w:rsidR="00540E76" w14:paraId="1AABCEC5" w14:textId="77777777" w:rsidTr="008D76E3">
        <w:trPr>
          <w:trHeight w:val="275"/>
        </w:trPr>
        <w:tc>
          <w:tcPr>
            <w:tcW w:w="410" w:type="dxa"/>
          </w:tcPr>
          <w:p w14:paraId="0A07BB4B" w14:textId="77777777" w:rsidR="00540E76" w:rsidRDefault="00540E76">
            <w:pPr>
              <w:pStyle w:val="TableParagraph"/>
              <w:spacing w:line="240" w:lineRule="auto"/>
              <w:rPr>
                <w:sz w:val="20"/>
              </w:rPr>
            </w:pPr>
          </w:p>
        </w:tc>
        <w:tc>
          <w:tcPr>
            <w:tcW w:w="558" w:type="dxa"/>
          </w:tcPr>
          <w:p w14:paraId="65A8DE72" w14:textId="16F6E12A" w:rsidR="00540E76" w:rsidRDefault="00E90C69">
            <w:pPr>
              <w:pStyle w:val="TableParagraph"/>
              <w:ind w:left="48" w:right="31"/>
              <w:jc w:val="center"/>
              <w:rPr>
                <w:sz w:val="24"/>
              </w:rPr>
            </w:pPr>
            <w:r>
              <w:rPr>
                <w:sz w:val="24"/>
              </w:rPr>
              <w:t>5</w:t>
            </w:r>
            <w:r w:rsidR="002B3A9C">
              <w:rPr>
                <w:sz w:val="24"/>
              </w:rPr>
              <w:t>.</w:t>
            </w:r>
            <w:r>
              <w:rPr>
                <w:sz w:val="24"/>
              </w:rPr>
              <w:t>3</w:t>
            </w:r>
          </w:p>
        </w:tc>
        <w:tc>
          <w:tcPr>
            <w:tcW w:w="6556" w:type="dxa"/>
            <w:gridSpan w:val="2"/>
          </w:tcPr>
          <w:p w14:paraId="1A6AB014" w14:textId="77777777" w:rsidR="00540E76" w:rsidRDefault="002B3A9C">
            <w:pPr>
              <w:pStyle w:val="TableParagraph"/>
              <w:ind w:left="103"/>
              <w:rPr>
                <w:sz w:val="24"/>
              </w:rPr>
            </w:pPr>
            <w:r>
              <w:rPr>
                <w:sz w:val="24"/>
              </w:rPr>
              <w:t>Screen</w:t>
            </w:r>
            <w:r>
              <w:rPr>
                <w:spacing w:val="-2"/>
                <w:sz w:val="24"/>
              </w:rPr>
              <w:t xml:space="preserve"> </w:t>
            </w:r>
            <w:r>
              <w:rPr>
                <w:sz w:val="24"/>
              </w:rPr>
              <w:t>Shots</w:t>
            </w:r>
          </w:p>
        </w:tc>
        <w:tc>
          <w:tcPr>
            <w:tcW w:w="1182" w:type="dxa"/>
          </w:tcPr>
          <w:p w14:paraId="09F1C1FD" w14:textId="33BAB508" w:rsidR="00540E76" w:rsidRDefault="00E90C69">
            <w:pPr>
              <w:pStyle w:val="TableParagraph"/>
              <w:ind w:left="115" w:right="110"/>
              <w:jc w:val="center"/>
              <w:rPr>
                <w:sz w:val="24"/>
              </w:rPr>
            </w:pPr>
            <w:r>
              <w:rPr>
                <w:sz w:val="24"/>
              </w:rPr>
              <w:t>37</w:t>
            </w:r>
          </w:p>
        </w:tc>
      </w:tr>
      <w:tr w:rsidR="00540E76" w14:paraId="4F4A22E3" w14:textId="77777777" w:rsidTr="008D76E3">
        <w:trPr>
          <w:trHeight w:val="278"/>
        </w:trPr>
        <w:tc>
          <w:tcPr>
            <w:tcW w:w="968" w:type="dxa"/>
            <w:gridSpan w:val="2"/>
          </w:tcPr>
          <w:p w14:paraId="4C281676" w14:textId="6CF93580" w:rsidR="00540E76" w:rsidRDefault="002B3A9C">
            <w:pPr>
              <w:pStyle w:val="TableParagraph"/>
              <w:spacing w:before="1" w:line="257" w:lineRule="exact"/>
              <w:ind w:left="323" w:right="318"/>
              <w:jc w:val="center"/>
              <w:rPr>
                <w:b/>
                <w:sz w:val="24"/>
              </w:rPr>
            </w:pPr>
            <w:r>
              <w:rPr>
                <w:b/>
                <w:sz w:val="24"/>
              </w:rPr>
              <w:t>0</w:t>
            </w:r>
            <w:r w:rsidR="00E90C69">
              <w:rPr>
                <w:b/>
                <w:sz w:val="24"/>
              </w:rPr>
              <w:t>6</w:t>
            </w:r>
          </w:p>
        </w:tc>
        <w:tc>
          <w:tcPr>
            <w:tcW w:w="6556" w:type="dxa"/>
            <w:gridSpan w:val="2"/>
          </w:tcPr>
          <w:p w14:paraId="38F27DDE" w14:textId="77777777" w:rsidR="00540E76" w:rsidRDefault="002B3A9C">
            <w:pPr>
              <w:pStyle w:val="TableParagraph"/>
              <w:spacing w:before="1" w:line="257" w:lineRule="exact"/>
              <w:ind w:left="103"/>
              <w:rPr>
                <w:b/>
                <w:sz w:val="24"/>
              </w:rPr>
            </w:pPr>
            <w:r>
              <w:rPr>
                <w:b/>
                <w:sz w:val="24"/>
              </w:rPr>
              <w:t>Conclusions</w:t>
            </w:r>
          </w:p>
        </w:tc>
        <w:tc>
          <w:tcPr>
            <w:tcW w:w="1182" w:type="dxa"/>
          </w:tcPr>
          <w:p w14:paraId="49D36EB0" w14:textId="01D3E414" w:rsidR="00540E76" w:rsidRDefault="00E90C69">
            <w:pPr>
              <w:pStyle w:val="TableParagraph"/>
              <w:spacing w:before="1" w:line="257" w:lineRule="exact"/>
              <w:ind w:left="115" w:right="110"/>
              <w:jc w:val="center"/>
              <w:rPr>
                <w:sz w:val="24"/>
              </w:rPr>
            </w:pPr>
            <w:r>
              <w:rPr>
                <w:sz w:val="24"/>
              </w:rPr>
              <w:t>38</w:t>
            </w:r>
          </w:p>
        </w:tc>
      </w:tr>
      <w:tr w:rsidR="00540E76" w14:paraId="1BAD6054" w14:textId="77777777" w:rsidTr="008D76E3">
        <w:trPr>
          <w:trHeight w:val="275"/>
        </w:trPr>
        <w:tc>
          <w:tcPr>
            <w:tcW w:w="410" w:type="dxa"/>
          </w:tcPr>
          <w:p w14:paraId="6A294D35" w14:textId="77777777" w:rsidR="00540E76" w:rsidRDefault="00540E76">
            <w:pPr>
              <w:pStyle w:val="TableParagraph"/>
              <w:spacing w:line="240" w:lineRule="auto"/>
              <w:rPr>
                <w:sz w:val="20"/>
              </w:rPr>
            </w:pPr>
          </w:p>
        </w:tc>
        <w:tc>
          <w:tcPr>
            <w:tcW w:w="558" w:type="dxa"/>
          </w:tcPr>
          <w:p w14:paraId="4D83D5ED" w14:textId="53EB18F7" w:rsidR="00540E76" w:rsidRDefault="00E90C69">
            <w:pPr>
              <w:pStyle w:val="TableParagraph"/>
              <w:ind w:left="2" w:right="78"/>
              <w:jc w:val="center"/>
              <w:rPr>
                <w:sz w:val="24"/>
              </w:rPr>
            </w:pPr>
            <w:r>
              <w:rPr>
                <w:sz w:val="24"/>
              </w:rPr>
              <w:t>6</w:t>
            </w:r>
            <w:r w:rsidR="002B3A9C">
              <w:rPr>
                <w:sz w:val="24"/>
              </w:rPr>
              <w:t>.1</w:t>
            </w:r>
          </w:p>
        </w:tc>
        <w:tc>
          <w:tcPr>
            <w:tcW w:w="6556" w:type="dxa"/>
            <w:gridSpan w:val="2"/>
          </w:tcPr>
          <w:p w14:paraId="55B2BF9C" w14:textId="77777777" w:rsidR="00540E76" w:rsidRDefault="002B3A9C">
            <w:pPr>
              <w:pStyle w:val="TableParagraph"/>
              <w:ind w:left="103"/>
              <w:rPr>
                <w:sz w:val="24"/>
              </w:rPr>
            </w:pPr>
            <w:r>
              <w:rPr>
                <w:sz w:val="24"/>
              </w:rPr>
              <w:t>Conclusions</w:t>
            </w:r>
          </w:p>
        </w:tc>
        <w:tc>
          <w:tcPr>
            <w:tcW w:w="1182" w:type="dxa"/>
          </w:tcPr>
          <w:p w14:paraId="456DADB2" w14:textId="3C7435CC" w:rsidR="00540E76" w:rsidRDefault="00E90C69">
            <w:pPr>
              <w:pStyle w:val="TableParagraph"/>
              <w:ind w:left="115" w:right="110"/>
              <w:jc w:val="center"/>
              <w:rPr>
                <w:sz w:val="24"/>
              </w:rPr>
            </w:pPr>
            <w:r>
              <w:rPr>
                <w:sz w:val="24"/>
              </w:rPr>
              <w:t>39</w:t>
            </w:r>
          </w:p>
        </w:tc>
      </w:tr>
      <w:tr w:rsidR="00540E76" w14:paraId="1612FB67" w14:textId="77777777" w:rsidTr="008D76E3">
        <w:trPr>
          <w:trHeight w:val="275"/>
        </w:trPr>
        <w:tc>
          <w:tcPr>
            <w:tcW w:w="410" w:type="dxa"/>
          </w:tcPr>
          <w:p w14:paraId="6555481C" w14:textId="77777777" w:rsidR="00540E76" w:rsidRDefault="00540E76">
            <w:pPr>
              <w:pStyle w:val="TableParagraph"/>
              <w:spacing w:line="240" w:lineRule="auto"/>
              <w:rPr>
                <w:sz w:val="20"/>
              </w:rPr>
            </w:pPr>
          </w:p>
        </w:tc>
        <w:tc>
          <w:tcPr>
            <w:tcW w:w="558" w:type="dxa"/>
          </w:tcPr>
          <w:p w14:paraId="13BC52F6" w14:textId="42FC5D7F" w:rsidR="00540E76" w:rsidRDefault="00A852B2">
            <w:pPr>
              <w:pStyle w:val="TableParagraph"/>
              <w:ind w:left="2" w:right="78"/>
              <w:jc w:val="center"/>
              <w:rPr>
                <w:sz w:val="24"/>
              </w:rPr>
            </w:pPr>
            <w:r>
              <w:rPr>
                <w:sz w:val="24"/>
              </w:rPr>
              <w:t>6</w:t>
            </w:r>
            <w:r w:rsidR="002B3A9C">
              <w:rPr>
                <w:sz w:val="24"/>
              </w:rPr>
              <w:t>.2</w:t>
            </w:r>
          </w:p>
        </w:tc>
        <w:tc>
          <w:tcPr>
            <w:tcW w:w="6556" w:type="dxa"/>
            <w:gridSpan w:val="2"/>
          </w:tcPr>
          <w:p w14:paraId="3AC7535A" w14:textId="77777777" w:rsidR="00540E76" w:rsidRDefault="002B3A9C">
            <w:pPr>
              <w:pStyle w:val="TableParagraph"/>
              <w:ind w:left="103"/>
              <w:rPr>
                <w:sz w:val="24"/>
              </w:rPr>
            </w:pPr>
            <w:r>
              <w:rPr>
                <w:sz w:val="24"/>
              </w:rPr>
              <w:t>Future</w:t>
            </w:r>
            <w:r>
              <w:rPr>
                <w:spacing w:val="-3"/>
                <w:sz w:val="24"/>
              </w:rPr>
              <w:t xml:space="preserve"> </w:t>
            </w:r>
            <w:r>
              <w:rPr>
                <w:sz w:val="24"/>
              </w:rPr>
              <w:t>Work</w:t>
            </w:r>
          </w:p>
        </w:tc>
        <w:tc>
          <w:tcPr>
            <w:tcW w:w="1182" w:type="dxa"/>
          </w:tcPr>
          <w:p w14:paraId="0BD56F14" w14:textId="37D347FD" w:rsidR="00540E76" w:rsidRDefault="00E90C69">
            <w:pPr>
              <w:pStyle w:val="TableParagraph"/>
              <w:ind w:left="115" w:right="110"/>
              <w:jc w:val="center"/>
              <w:rPr>
                <w:sz w:val="24"/>
              </w:rPr>
            </w:pPr>
            <w:r>
              <w:rPr>
                <w:sz w:val="24"/>
              </w:rPr>
              <w:t>39</w:t>
            </w:r>
          </w:p>
        </w:tc>
      </w:tr>
    </w:tbl>
    <w:p w14:paraId="641C16BC" w14:textId="77777777" w:rsidR="000342C3" w:rsidRDefault="000342C3">
      <w:r>
        <w:br w:type="page"/>
      </w:r>
    </w:p>
    <w:tbl>
      <w:tblPr>
        <w:tblW w:w="8706" w:type="dxa"/>
        <w:tblInd w:w="387" w:type="dxa"/>
        <w:tblLayout w:type="fixed"/>
        <w:tblCellMar>
          <w:left w:w="5" w:type="dxa"/>
          <w:right w:w="5" w:type="dxa"/>
        </w:tblCellMar>
        <w:tblLook w:val="04A0" w:firstRow="1" w:lastRow="0" w:firstColumn="1" w:lastColumn="0" w:noHBand="0" w:noVBand="1"/>
      </w:tblPr>
      <w:tblGrid>
        <w:gridCol w:w="7524"/>
        <w:gridCol w:w="1182"/>
      </w:tblGrid>
      <w:tr w:rsidR="00540E76" w14:paraId="6DE237A7" w14:textId="77777777" w:rsidTr="008D76E3">
        <w:trPr>
          <w:trHeight w:val="551"/>
        </w:trPr>
        <w:tc>
          <w:tcPr>
            <w:tcW w:w="7524" w:type="dxa"/>
          </w:tcPr>
          <w:p w14:paraId="5631726E" w14:textId="44E36EBD" w:rsidR="00540E76" w:rsidRDefault="00540E76">
            <w:pPr>
              <w:pStyle w:val="TableParagraph"/>
              <w:spacing w:line="240" w:lineRule="auto"/>
            </w:pPr>
          </w:p>
          <w:p w14:paraId="41FFBBC1" w14:textId="77777777" w:rsidR="00540E76" w:rsidRDefault="008D76E3">
            <w:pPr>
              <w:pStyle w:val="TableParagraph"/>
              <w:spacing w:line="275" w:lineRule="exact"/>
              <w:ind w:left="103"/>
              <w:rPr>
                <w:b/>
                <w:sz w:val="24"/>
              </w:rPr>
            </w:pPr>
            <w:r>
              <w:rPr>
                <w:b/>
                <w:sz w:val="24"/>
              </w:rPr>
              <w:t>Bibliography</w:t>
            </w:r>
          </w:p>
        </w:tc>
        <w:tc>
          <w:tcPr>
            <w:tcW w:w="1182" w:type="dxa"/>
          </w:tcPr>
          <w:p w14:paraId="0AD2B422" w14:textId="77777777" w:rsidR="00540E76" w:rsidRDefault="00540E76">
            <w:pPr>
              <w:pStyle w:val="TableParagraph"/>
              <w:spacing w:line="275" w:lineRule="exact"/>
              <w:ind w:left="115" w:right="110"/>
              <w:jc w:val="center"/>
              <w:rPr>
                <w:sz w:val="24"/>
              </w:rPr>
            </w:pPr>
          </w:p>
          <w:p w14:paraId="505527BC" w14:textId="77777777" w:rsidR="00540E76" w:rsidRDefault="002B3A9C">
            <w:pPr>
              <w:pStyle w:val="TableParagraph"/>
              <w:spacing w:line="275" w:lineRule="exact"/>
              <w:ind w:left="115" w:right="110"/>
              <w:jc w:val="center"/>
              <w:rPr>
                <w:sz w:val="24"/>
              </w:rPr>
            </w:pPr>
            <w:r>
              <w:rPr>
                <w:sz w:val="24"/>
              </w:rPr>
              <w:t>49</w:t>
            </w:r>
          </w:p>
        </w:tc>
      </w:tr>
      <w:tr w:rsidR="00540E76" w14:paraId="1AB0338C" w14:textId="77777777" w:rsidTr="008D76E3">
        <w:trPr>
          <w:trHeight w:val="551"/>
        </w:trPr>
        <w:tc>
          <w:tcPr>
            <w:tcW w:w="7524" w:type="dxa"/>
          </w:tcPr>
          <w:p w14:paraId="1A7DF223" w14:textId="77777777" w:rsidR="00540E76" w:rsidRDefault="002B3A9C">
            <w:pPr>
              <w:pStyle w:val="TableParagraph"/>
              <w:spacing w:line="275" w:lineRule="exact"/>
              <w:ind w:left="103"/>
              <w:rPr>
                <w:b/>
                <w:sz w:val="24"/>
              </w:rPr>
            </w:pPr>
            <w:r>
              <w:rPr>
                <w:b/>
                <w:sz w:val="24"/>
              </w:rPr>
              <w:t>Appendix I</w:t>
            </w:r>
          </w:p>
          <w:p w14:paraId="6CBEF4EA" w14:textId="77777777" w:rsidR="00540E76" w:rsidRPr="008D76E3" w:rsidRDefault="008D76E3" w:rsidP="008D76E3">
            <w:pPr>
              <w:pStyle w:val="TableParagraph"/>
              <w:spacing w:line="275" w:lineRule="exact"/>
              <w:ind w:left="103"/>
              <w:rPr>
                <w:b/>
                <w:sz w:val="24"/>
              </w:rPr>
            </w:pPr>
            <w:r>
              <w:rPr>
                <w:b/>
                <w:sz w:val="24"/>
              </w:rPr>
              <w:t>Datasheet/ software program</w:t>
            </w:r>
          </w:p>
        </w:tc>
        <w:tc>
          <w:tcPr>
            <w:tcW w:w="1182" w:type="dxa"/>
          </w:tcPr>
          <w:p w14:paraId="74C6AACB" w14:textId="77777777" w:rsidR="00540E76" w:rsidRDefault="008D76E3">
            <w:pPr>
              <w:pStyle w:val="TableParagraph"/>
              <w:spacing w:line="275" w:lineRule="exact"/>
              <w:ind w:left="115" w:right="110"/>
              <w:jc w:val="center"/>
              <w:rPr>
                <w:sz w:val="24"/>
              </w:rPr>
            </w:pPr>
            <w:r>
              <w:rPr>
                <w:sz w:val="24"/>
              </w:rPr>
              <w:t>50</w:t>
            </w:r>
          </w:p>
          <w:p w14:paraId="04931C45" w14:textId="77777777" w:rsidR="00540E76" w:rsidRDefault="002B3A9C">
            <w:pPr>
              <w:pStyle w:val="TableParagraph"/>
              <w:spacing w:line="275" w:lineRule="exact"/>
              <w:ind w:left="115" w:right="110"/>
              <w:jc w:val="center"/>
              <w:rPr>
                <w:sz w:val="24"/>
              </w:rPr>
            </w:pPr>
            <w:r>
              <w:rPr>
                <w:sz w:val="24"/>
              </w:rPr>
              <w:t>5</w:t>
            </w:r>
            <w:r w:rsidR="008D76E3">
              <w:rPr>
                <w:sz w:val="24"/>
              </w:rPr>
              <w:t>1</w:t>
            </w:r>
          </w:p>
        </w:tc>
      </w:tr>
      <w:tr w:rsidR="008D76E3" w14:paraId="7ADF5C47" w14:textId="77777777" w:rsidTr="008D76E3">
        <w:trPr>
          <w:trHeight w:val="551"/>
        </w:trPr>
        <w:tc>
          <w:tcPr>
            <w:tcW w:w="7524" w:type="dxa"/>
          </w:tcPr>
          <w:p w14:paraId="74B64957" w14:textId="77777777" w:rsidR="008D76E3" w:rsidRDefault="008D76E3">
            <w:pPr>
              <w:pStyle w:val="TableParagraph"/>
              <w:spacing w:line="275" w:lineRule="exact"/>
              <w:ind w:left="103"/>
              <w:rPr>
                <w:b/>
                <w:sz w:val="24"/>
              </w:rPr>
            </w:pPr>
            <w:r>
              <w:rPr>
                <w:sz w:val="24"/>
              </w:rPr>
              <w:t>List of Publications</w:t>
            </w:r>
          </w:p>
        </w:tc>
        <w:tc>
          <w:tcPr>
            <w:tcW w:w="1182" w:type="dxa"/>
          </w:tcPr>
          <w:p w14:paraId="10287363" w14:textId="77777777" w:rsidR="008D76E3" w:rsidRDefault="008D76E3">
            <w:pPr>
              <w:pStyle w:val="TableParagraph"/>
              <w:spacing w:line="275" w:lineRule="exact"/>
              <w:ind w:left="115" w:right="110"/>
              <w:jc w:val="center"/>
              <w:rPr>
                <w:sz w:val="24"/>
              </w:rPr>
            </w:pPr>
            <w:r>
              <w:rPr>
                <w:sz w:val="24"/>
              </w:rPr>
              <w:t>52</w:t>
            </w:r>
          </w:p>
        </w:tc>
      </w:tr>
      <w:tr w:rsidR="008D76E3" w14:paraId="3FE75E67" w14:textId="77777777" w:rsidTr="008D76E3">
        <w:trPr>
          <w:trHeight w:val="551"/>
        </w:trPr>
        <w:tc>
          <w:tcPr>
            <w:tcW w:w="7524" w:type="dxa"/>
          </w:tcPr>
          <w:p w14:paraId="65E3FC4A" w14:textId="77777777" w:rsidR="008D76E3" w:rsidRDefault="008D76E3" w:rsidP="008D76E3">
            <w:pPr>
              <w:pStyle w:val="TableParagraph"/>
              <w:spacing w:line="240" w:lineRule="auto"/>
              <w:ind w:left="148"/>
            </w:pPr>
            <w:r>
              <w:t xml:space="preserve">Sponsorship letter </w:t>
            </w:r>
          </w:p>
          <w:p w14:paraId="76527D51" w14:textId="77777777" w:rsidR="008D76E3" w:rsidRDefault="008D76E3" w:rsidP="008D76E3">
            <w:pPr>
              <w:pStyle w:val="TableParagraph"/>
              <w:spacing w:line="240" w:lineRule="auto"/>
              <w:ind w:left="148"/>
            </w:pPr>
            <w:r>
              <w:t xml:space="preserve">(if any </w:t>
            </w:r>
            <w:r w:rsidR="00E900E2">
              <w:t>other project</w:t>
            </w:r>
            <w:r>
              <w:t xml:space="preserve"> related documents)</w:t>
            </w:r>
          </w:p>
        </w:tc>
        <w:tc>
          <w:tcPr>
            <w:tcW w:w="1182" w:type="dxa"/>
          </w:tcPr>
          <w:p w14:paraId="559E95D8" w14:textId="77777777" w:rsidR="008D76E3" w:rsidRDefault="008D76E3">
            <w:pPr>
              <w:pStyle w:val="TableParagraph"/>
              <w:spacing w:line="275" w:lineRule="exact"/>
              <w:ind w:left="115" w:right="110"/>
              <w:jc w:val="center"/>
              <w:rPr>
                <w:sz w:val="24"/>
              </w:rPr>
            </w:pPr>
            <w:r>
              <w:rPr>
                <w:sz w:val="24"/>
              </w:rPr>
              <w:t>53</w:t>
            </w:r>
          </w:p>
        </w:tc>
      </w:tr>
    </w:tbl>
    <w:p w14:paraId="2A1D7494" w14:textId="77777777" w:rsidR="00AD307E" w:rsidRDefault="00AD307E" w:rsidP="00AD307E">
      <w:pPr>
        <w:spacing w:before="67"/>
        <w:ind w:left="2743" w:right="3209"/>
        <w:jc w:val="center"/>
        <w:rPr>
          <w:b/>
          <w:sz w:val="28"/>
        </w:rPr>
      </w:pPr>
    </w:p>
    <w:p w14:paraId="470E1F77" w14:textId="77777777" w:rsidR="00AD307E" w:rsidRDefault="00AD307E" w:rsidP="00AD307E">
      <w:pPr>
        <w:spacing w:before="67"/>
        <w:ind w:left="2743" w:right="3209"/>
        <w:jc w:val="center"/>
        <w:rPr>
          <w:b/>
          <w:sz w:val="28"/>
        </w:rPr>
      </w:pPr>
    </w:p>
    <w:p w14:paraId="03D9FFEF" w14:textId="77777777" w:rsidR="00AD307E" w:rsidRDefault="00AD307E" w:rsidP="00AD307E">
      <w:pPr>
        <w:spacing w:before="67"/>
        <w:ind w:left="2743" w:right="3209"/>
        <w:jc w:val="center"/>
        <w:rPr>
          <w:b/>
          <w:sz w:val="28"/>
        </w:rPr>
      </w:pPr>
    </w:p>
    <w:p w14:paraId="2E232894" w14:textId="7D094247" w:rsidR="00040BBF" w:rsidRDefault="00040BBF">
      <w:pPr>
        <w:widowControl/>
        <w:suppressAutoHyphens w:val="0"/>
        <w:rPr>
          <w:b/>
          <w:sz w:val="28"/>
        </w:rPr>
      </w:pPr>
    </w:p>
    <w:p w14:paraId="15D88DA9" w14:textId="77777777" w:rsidR="00040BBF" w:rsidRDefault="00040BBF" w:rsidP="00AD307E">
      <w:pPr>
        <w:spacing w:before="67"/>
        <w:ind w:left="2743" w:right="3209"/>
        <w:jc w:val="center"/>
        <w:rPr>
          <w:b/>
          <w:sz w:val="28"/>
        </w:rPr>
      </w:pPr>
    </w:p>
    <w:p w14:paraId="2FBF4258" w14:textId="77777777" w:rsidR="00040BBF" w:rsidRDefault="00040BBF" w:rsidP="00AD307E">
      <w:pPr>
        <w:spacing w:before="67"/>
        <w:ind w:left="2743" w:right="3209"/>
        <w:jc w:val="center"/>
        <w:rPr>
          <w:b/>
          <w:sz w:val="28"/>
        </w:rPr>
      </w:pPr>
    </w:p>
    <w:p w14:paraId="5760FB6A" w14:textId="77777777" w:rsidR="00AD307E" w:rsidRDefault="00AD307E" w:rsidP="00AD307E">
      <w:pPr>
        <w:spacing w:before="67"/>
        <w:ind w:left="2743" w:right="3209"/>
        <w:jc w:val="center"/>
        <w:rPr>
          <w:b/>
          <w:sz w:val="28"/>
        </w:rPr>
      </w:pPr>
      <w:r>
        <w:rPr>
          <w:b/>
          <w:sz w:val="28"/>
        </w:rPr>
        <w:t>LIST</w:t>
      </w:r>
      <w:r>
        <w:rPr>
          <w:b/>
          <w:spacing w:val="-17"/>
          <w:sz w:val="28"/>
        </w:rPr>
        <w:t xml:space="preserve"> </w:t>
      </w:r>
      <w:r>
        <w:rPr>
          <w:b/>
          <w:sz w:val="28"/>
        </w:rPr>
        <w:t>OF</w:t>
      </w:r>
      <w:r>
        <w:rPr>
          <w:b/>
          <w:spacing w:val="-17"/>
          <w:sz w:val="28"/>
        </w:rPr>
        <w:t xml:space="preserve"> </w:t>
      </w:r>
      <w:r>
        <w:rPr>
          <w:b/>
          <w:sz w:val="28"/>
        </w:rPr>
        <w:t>FIGURES</w:t>
      </w:r>
    </w:p>
    <w:p w14:paraId="3E99FC5B" w14:textId="77777777" w:rsidR="00AD307E" w:rsidRDefault="00AD307E" w:rsidP="00AD307E">
      <w:pPr>
        <w:pStyle w:val="BodyText"/>
        <w:rPr>
          <w:b/>
          <w:sz w:val="20"/>
        </w:rPr>
      </w:pPr>
    </w:p>
    <w:p w14:paraId="347309A6" w14:textId="77777777" w:rsidR="00AD307E" w:rsidRDefault="00AD307E" w:rsidP="00AD307E">
      <w:pPr>
        <w:pStyle w:val="BodyText"/>
        <w:rPr>
          <w:b/>
          <w:sz w:val="20"/>
        </w:rPr>
      </w:pPr>
    </w:p>
    <w:p w14:paraId="3C45EFEF" w14:textId="77777777" w:rsidR="00AD307E" w:rsidRDefault="00AD307E" w:rsidP="00AD307E">
      <w:pPr>
        <w:pStyle w:val="BodyText"/>
        <w:spacing w:before="1"/>
        <w:rPr>
          <w:b/>
          <w:sz w:val="10"/>
        </w:rPr>
      </w:pPr>
    </w:p>
    <w:tbl>
      <w:tblPr>
        <w:tblW w:w="8810" w:type="dxa"/>
        <w:tblInd w:w="387" w:type="dxa"/>
        <w:tblLayout w:type="fixed"/>
        <w:tblCellMar>
          <w:left w:w="5" w:type="dxa"/>
          <w:right w:w="5" w:type="dxa"/>
        </w:tblCellMar>
        <w:tblLook w:val="04A0" w:firstRow="1" w:lastRow="0" w:firstColumn="1" w:lastColumn="0" w:noHBand="0" w:noVBand="1"/>
      </w:tblPr>
      <w:tblGrid>
        <w:gridCol w:w="1747"/>
        <w:gridCol w:w="4562"/>
        <w:gridCol w:w="2501"/>
      </w:tblGrid>
      <w:tr w:rsidR="00AD307E" w14:paraId="4D020D65" w14:textId="77777777" w:rsidTr="00634A21">
        <w:trPr>
          <w:trHeight w:val="432"/>
        </w:trPr>
        <w:tc>
          <w:tcPr>
            <w:tcW w:w="1747" w:type="dxa"/>
          </w:tcPr>
          <w:p w14:paraId="62127A5D" w14:textId="77777777" w:rsidR="006A16D6" w:rsidRDefault="00AD307E" w:rsidP="000D35DC">
            <w:pPr>
              <w:pStyle w:val="TableParagraph"/>
              <w:spacing w:line="275" w:lineRule="exact"/>
              <w:ind w:left="186" w:right="180"/>
              <w:jc w:val="center"/>
              <w:rPr>
                <w:spacing w:val="57"/>
                <w:sz w:val="24"/>
              </w:rPr>
            </w:pPr>
            <w:r>
              <w:rPr>
                <w:sz w:val="24"/>
              </w:rPr>
              <w:t>FIGURE</w:t>
            </w:r>
            <w:r>
              <w:rPr>
                <w:spacing w:val="57"/>
                <w:sz w:val="24"/>
              </w:rPr>
              <w:t xml:space="preserve"> </w:t>
            </w:r>
          </w:p>
          <w:p w14:paraId="79ED3A1E" w14:textId="77777777" w:rsidR="00AD307E" w:rsidRDefault="00AD307E" w:rsidP="000D35DC">
            <w:pPr>
              <w:pStyle w:val="TableParagraph"/>
              <w:spacing w:line="275" w:lineRule="exact"/>
              <w:ind w:left="186" w:right="180"/>
              <w:jc w:val="center"/>
              <w:rPr>
                <w:sz w:val="24"/>
              </w:rPr>
            </w:pPr>
            <w:r>
              <w:rPr>
                <w:sz w:val="24"/>
              </w:rPr>
              <w:t>NO</w:t>
            </w:r>
          </w:p>
        </w:tc>
        <w:tc>
          <w:tcPr>
            <w:tcW w:w="4562" w:type="dxa"/>
          </w:tcPr>
          <w:p w14:paraId="1CDB862A" w14:textId="77777777" w:rsidR="00AD307E" w:rsidRDefault="00AD307E" w:rsidP="006A16D6">
            <w:pPr>
              <w:pStyle w:val="TableParagraph"/>
              <w:spacing w:line="275" w:lineRule="exact"/>
              <w:ind w:left="1228" w:right="1224"/>
              <w:rPr>
                <w:b/>
                <w:sz w:val="19"/>
              </w:rPr>
            </w:pPr>
            <w:r>
              <w:rPr>
                <w:b/>
                <w:sz w:val="24"/>
              </w:rPr>
              <w:t>I</w:t>
            </w:r>
            <w:r>
              <w:rPr>
                <w:b/>
                <w:sz w:val="19"/>
              </w:rPr>
              <w:t>LLUSTRATION</w:t>
            </w:r>
          </w:p>
        </w:tc>
        <w:tc>
          <w:tcPr>
            <w:tcW w:w="2501" w:type="dxa"/>
          </w:tcPr>
          <w:p w14:paraId="2CB6B713" w14:textId="77777777" w:rsidR="006A16D6" w:rsidRDefault="00AD307E" w:rsidP="000D35DC">
            <w:pPr>
              <w:pStyle w:val="TableParagraph"/>
              <w:spacing w:line="275" w:lineRule="exact"/>
              <w:ind w:left="711" w:right="706"/>
              <w:jc w:val="center"/>
              <w:rPr>
                <w:spacing w:val="-1"/>
                <w:sz w:val="24"/>
              </w:rPr>
            </w:pPr>
            <w:r>
              <w:rPr>
                <w:sz w:val="24"/>
              </w:rPr>
              <w:t>PAGE</w:t>
            </w:r>
            <w:r>
              <w:rPr>
                <w:spacing w:val="-1"/>
                <w:sz w:val="24"/>
              </w:rPr>
              <w:t xml:space="preserve"> </w:t>
            </w:r>
          </w:p>
          <w:p w14:paraId="789A281E" w14:textId="77777777" w:rsidR="00AD307E" w:rsidRDefault="00AD307E" w:rsidP="000D35DC">
            <w:pPr>
              <w:pStyle w:val="TableParagraph"/>
              <w:spacing w:line="275" w:lineRule="exact"/>
              <w:ind w:left="711" w:right="706"/>
              <w:jc w:val="center"/>
              <w:rPr>
                <w:sz w:val="24"/>
              </w:rPr>
            </w:pPr>
            <w:r>
              <w:rPr>
                <w:sz w:val="24"/>
              </w:rPr>
              <w:t>NO</w:t>
            </w:r>
          </w:p>
        </w:tc>
      </w:tr>
      <w:tr w:rsidR="00AD307E" w14:paraId="602A8C1F" w14:textId="77777777" w:rsidTr="00634A21">
        <w:trPr>
          <w:trHeight w:val="432"/>
        </w:trPr>
        <w:tc>
          <w:tcPr>
            <w:tcW w:w="1747" w:type="dxa"/>
          </w:tcPr>
          <w:p w14:paraId="62C8B754" w14:textId="77777777" w:rsidR="00AD307E" w:rsidRDefault="00AD307E" w:rsidP="000D35DC">
            <w:pPr>
              <w:pStyle w:val="TableParagraph"/>
              <w:spacing w:line="275" w:lineRule="exact"/>
              <w:ind w:left="186" w:right="178"/>
              <w:jc w:val="center"/>
              <w:rPr>
                <w:sz w:val="24"/>
              </w:rPr>
            </w:pPr>
            <w:r>
              <w:rPr>
                <w:sz w:val="24"/>
              </w:rPr>
              <w:t>1.5</w:t>
            </w:r>
          </w:p>
        </w:tc>
        <w:tc>
          <w:tcPr>
            <w:tcW w:w="4562" w:type="dxa"/>
          </w:tcPr>
          <w:p w14:paraId="492DF0F9" w14:textId="77777777" w:rsidR="00AD307E" w:rsidRDefault="00AD307E" w:rsidP="006A16D6">
            <w:pPr>
              <w:pStyle w:val="TableParagraph"/>
              <w:spacing w:line="275" w:lineRule="exact"/>
              <w:ind w:left="1228" w:right="1220"/>
              <w:rPr>
                <w:sz w:val="24"/>
              </w:rPr>
            </w:pPr>
            <w:r>
              <w:rPr>
                <w:sz w:val="24"/>
              </w:rPr>
              <w:t>Methodologies</w:t>
            </w:r>
          </w:p>
        </w:tc>
        <w:tc>
          <w:tcPr>
            <w:tcW w:w="2501" w:type="dxa"/>
          </w:tcPr>
          <w:p w14:paraId="02826A09" w14:textId="77777777" w:rsidR="00AD307E" w:rsidRDefault="00AD307E" w:rsidP="000D35DC">
            <w:pPr>
              <w:pStyle w:val="TableParagraph"/>
              <w:spacing w:line="275" w:lineRule="exact"/>
              <w:ind w:left="711" w:right="706"/>
              <w:jc w:val="center"/>
              <w:rPr>
                <w:sz w:val="24"/>
              </w:rPr>
            </w:pPr>
            <w:r>
              <w:rPr>
                <w:sz w:val="24"/>
              </w:rPr>
              <w:t>10</w:t>
            </w:r>
          </w:p>
        </w:tc>
      </w:tr>
      <w:tr w:rsidR="00AD307E" w14:paraId="38553C27" w14:textId="77777777" w:rsidTr="00634A21">
        <w:trPr>
          <w:trHeight w:val="432"/>
        </w:trPr>
        <w:tc>
          <w:tcPr>
            <w:tcW w:w="1747" w:type="dxa"/>
          </w:tcPr>
          <w:p w14:paraId="5B4E6B96" w14:textId="77777777" w:rsidR="00AD307E" w:rsidRDefault="00AD307E" w:rsidP="000D35DC">
            <w:pPr>
              <w:pStyle w:val="TableParagraph"/>
              <w:spacing w:before="1" w:line="240" w:lineRule="auto"/>
              <w:ind w:left="186" w:right="180"/>
              <w:jc w:val="center"/>
              <w:rPr>
                <w:sz w:val="24"/>
              </w:rPr>
            </w:pPr>
            <w:r>
              <w:rPr>
                <w:sz w:val="24"/>
              </w:rPr>
              <w:t>4.1</w:t>
            </w:r>
          </w:p>
        </w:tc>
        <w:tc>
          <w:tcPr>
            <w:tcW w:w="4562" w:type="dxa"/>
          </w:tcPr>
          <w:p w14:paraId="6A8240AB" w14:textId="77777777" w:rsidR="00AD307E" w:rsidRDefault="00AD307E" w:rsidP="006A16D6">
            <w:pPr>
              <w:pStyle w:val="TableParagraph"/>
              <w:spacing w:before="1" w:line="240" w:lineRule="auto"/>
              <w:ind w:left="1161" w:right="1251"/>
              <w:rPr>
                <w:sz w:val="24"/>
              </w:rPr>
            </w:pPr>
            <w:r>
              <w:rPr>
                <w:sz w:val="24"/>
              </w:rPr>
              <w:t>System</w:t>
            </w:r>
            <w:r>
              <w:rPr>
                <w:spacing w:val="-2"/>
                <w:sz w:val="24"/>
              </w:rPr>
              <w:t xml:space="preserve"> </w:t>
            </w:r>
            <w:r>
              <w:rPr>
                <w:sz w:val="24"/>
              </w:rPr>
              <w:t>Architecture</w:t>
            </w:r>
          </w:p>
        </w:tc>
        <w:tc>
          <w:tcPr>
            <w:tcW w:w="2501" w:type="dxa"/>
          </w:tcPr>
          <w:p w14:paraId="21F7BE88" w14:textId="77777777" w:rsidR="00AD307E" w:rsidRDefault="00AD307E" w:rsidP="000D35DC">
            <w:pPr>
              <w:pStyle w:val="TableParagraph"/>
              <w:spacing w:before="1" w:line="240" w:lineRule="auto"/>
              <w:ind w:left="711" w:right="706"/>
              <w:jc w:val="center"/>
              <w:rPr>
                <w:sz w:val="24"/>
              </w:rPr>
            </w:pPr>
            <w:r>
              <w:rPr>
                <w:sz w:val="24"/>
              </w:rPr>
              <w:t>25</w:t>
            </w:r>
          </w:p>
        </w:tc>
      </w:tr>
      <w:tr w:rsidR="00AD307E" w14:paraId="57D5B70A" w14:textId="77777777" w:rsidTr="00634A21">
        <w:trPr>
          <w:trHeight w:val="432"/>
        </w:trPr>
        <w:tc>
          <w:tcPr>
            <w:tcW w:w="1747" w:type="dxa"/>
          </w:tcPr>
          <w:p w14:paraId="38F1685A" w14:textId="77777777" w:rsidR="00AD307E" w:rsidRDefault="00AD307E" w:rsidP="000D35DC">
            <w:pPr>
              <w:pStyle w:val="TableParagraph"/>
              <w:spacing w:line="275" w:lineRule="exact"/>
              <w:ind w:left="186" w:right="180"/>
              <w:jc w:val="center"/>
              <w:rPr>
                <w:sz w:val="24"/>
              </w:rPr>
            </w:pPr>
            <w:r>
              <w:rPr>
                <w:sz w:val="24"/>
              </w:rPr>
              <w:t>4.2</w:t>
            </w:r>
          </w:p>
        </w:tc>
        <w:tc>
          <w:tcPr>
            <w:tcW w:w="4562" w:type="dxa"/>
          </w:tcPr>
          <w:p w14:paraId="203D29C7" w14:textId="77777777" w:rsidR="00AD307E" w:rsidRDefault="00AD307E" w:rsidP="006A16D6">
            <w:pPr>
              <w:pStyle w:val="TableParagraph"/>
              <w:spacing w:line="275" w:lineRule="exact"/>
              <w:ind w:left="1228" w:right="1223"/>
              <w:rPr>
                <w:sz w:val="24"/>
              </w:rPr>
            </w:pPr>
            <w:r>
              <w:rPr>
                <w:sz w:val="24"/>
              </w:rPr>
              <w:t>Mathematical</w:t>
            </w:r>
            <w:r>
              <w:rPr>
                <w:spacing w:val="-2"/>
                <w:sz w:val="24"/>
              </w:rPr>
              <w:t xml:space="preserve"> </w:t>
            </w:r>
            <w:r>
              <w:rPr>
                <w:sz w:val="24"/>
              </w:rPr>
              <w:t>Model</w:t>
            </w:r>
          </w:p>
        </w:tc>
        <w:tc>
          <w:tcPr>
            <w:tcW w:w="2501" w:type="dxa"/>
          </w:tcPr>
          <w:p w14:paraId="65786C0A" w14:textId="77777777" w:rsidR="00AD307E" w:rsidRDefault="00AD307E" w:rsidP="000D35DC">
            <w:pPr>
              <w:pStyle w:val="TableParagraph"/>
              <w:spacing w:line="275" w:lineRule="exact"/>
              <w:ind w:left="711" w:right="706"/>
              <w:jc w:val="center"/>
              <w:rPr>
                <w:sz w:val="24"/>
              </w:rPr>
            </w:pPr>
            <w:r>
              <w:rPr>
                <w:sz w:val="24"/>
              </w:rPr>
              <w:t>25</w:t>
            </w:r>
          </w:p>
        </w:tc>
      </w:tr>
    </w:tbl>
    <w:p w14:paraId="7CE79A19" w14:textId="77777777" w:rsidR="00AD307E" w:rsidRDefault="00AD307E" w:rsidP="00AD307E"/>
    <w:p w14:paraId="5C0FB22F" w14:textId="77777777" w:rsidR="00AD307E" w:rsidRDefault="00AD307E" w:rsidP="00AD307E"/>
    <w:p w14:paraId="61338DB6" w14:textId="77777777" w:rsidR="00AD307E" w:rsidRDefault="00AD307E" w:rsidP="00AD307E"/>
    <w:p w14:paraId="11D07AC1" w14:textId="77777777" w:rsidR="00AD307E" w:rsidRDefault="00AD307E" w:rsidP="00AD307E"/>
    <w:p w14:paraId="0601E65B" w14:textId="77777777" w:rsidR="00AD307E" w:rsidRDefault="00AD307E" w:rsidP="00AD307E"/>
    <w:p w14:paraId="11EED2EE" w14:textId="77777777" w:rsidR="00AD307E" w:rsidRDefault="00AD307E" w:rsidP="00AD307E"/>
    <w:p w14:paraId="121EABD6" w14:textId="77777777" w:rsidR="00AD307E" w:rsidRDefault="00AD307E" w:rsidP="00AD307E"/>
    <w:p w14:paraId="3DB2ED23" w14:textId="77777777" w:rsidR="00AD307E" w:rsidRDefault="00AD307E" w:rsidP="00AD307E"/>
    <w:p w14:paraId="14401AA1" w14:textId="77777777" w:rsidR="00AD307E" w:rsidRDefault="00AD307E" w:rsidP="00AD307E"/>
    <w:p w14:paraId="7A4A4DD4" w14:textId="77777777" w:rsidR="00AD307E" w:rsidRDefault="00AD307E" w:rsidP="00AD307E"/>
    <w:p w14:paraId="0F98B8D4" w14:textId="77777777" w:rsidR="00AD307E" w:rsidRDefault="00AD307E" w:rsidP="00AD307E"/>
    <w:p w14:paraId="70F74566" w14:textId="77777777" w:rsidR="00AD307E" w:rsidRDefault="00AD307E" w:rsidP="00AD307E"/>
    <w:p w14:paraId="592E5696" w14:textId="77777777" w:rsidR="00040BBF" w:rsidRDefault="00040BBF">
      <w:pPr>
        <w:widowControl/>
        <w:suppressAutoHyphens w:val="0"/>
      </w:pPr>
      <w:r>
        <w:br w:type="page"/>
      </w:r>
    </w:p>
    <w:p w14:paraId="61BC8E22" w14:textId="77777777" w:rsidR="00AD307E" w:rsidRDefault="00AD307E" w:rsidP="00AD307E"/>
    <w:p w14:paraId="19A59FCC" w14:textId="77777777" w:rsidR="00040BBF" w:rsidRDefault="00040BBF" w:rsidP="00040BBF">
      <w:pPr>
        <w:pStyle w:val="Heading1"/>
        <w:ind w:left="0" w:right="3208"/>
        <w:jc w:val="left"/>
      </w:pPr>
    </w:p>
    <w:p w14:paraId="01F008BD" w14:textId="77777777" w:rsidR="00AD307E" w:rsidRDefault="00AD307E" w:rsidP="00AD307E">
      <w:pPr>
        <w:pStyle w:val="Heading1"/>
        <w:ind w:right="3208"/>
      </w:pPr>
      <w:r>
        <w:t>LIST</w:t>
      </w:r>
      <w:r>
        <w:rPr>
          <w:spacing w:val="-16"/>
        </w:rPr>
        <w:t xml:space="preserve"> </w:t>
      </w:r>
      <w:r>
        <w:t>OF</w:t>
      </w:r>
      <w:r>
        <w:rPr>
          <w:spacing w:val="-15"/>
        </w:rPr>
        <w:t xml:space="preserve"> </w:t>
      </w:r>
      <w:r>
        <w:t>TABLES</w:t>
      </w:r>
    </w:p>
    <w:p w14:paraId="708BF3E7" w14:textId="77777777" w:rsidR="00AD307E" w:rsidRDefault="00AD307E" w:rsidP="00AD307E">
      <w:pPr>
        <w:pStyle w:val="BodyText"/>
        <w:rPr>
          <w:b/>
          <w:sz w:val="20"/>
        </w:rPr>
      </w:pPr>
    </w:p>
    <w:p w14:paraId="4418DC6E" w14:textId="77777777" w:rsidR="00AD307E" w:rsidRDefault="00AD307E" w:rsidP="00AD307E">
      <w:pPr>
        <w:pStyle w:val="BodyText"/>
        <w:rPr>
          <w:b/>
          <w:sz w:val="20"/>
        </w:rPr>
      </w:pPr>
    </w:p>
    <w:p w14:paraId="08CD4DF1" w14:textId="77777777" w:rsidR="00AD307E" w:rsidRDefault="00AD307E" w:rsidP="00AD307E">
      <w:pPr>
        <w:pStyle w:val="BodyText"/>
        <w:spacing w:before="9" w:after="1"/>
        <w:rPr>
          <w:b/>
          <w:sz w:val="13"/>
        </w:rPr>
      </w:pPr>
    </w:p>
    <w:tbl>
      <w:tblPr>
        <w:tblW w:w="7885" w:type="dxa"/>
        <w:jc w:val="center"/>
        <w:tblLayout w:type="fixed"/>
        <w:tblCellMar>
          <w:left w:w="5" w:type="dxa"/>
          <w:right w:w="5" w:type="dxa"/>
        </w:tblCellMar>
        <w:tblLook w:val="04A0" w:firstRow="1" w:lastRow="0" w:firstColumn="1" w:lastColumn="0" w:noHBand="0" w:noVBand="1"/>
      </w:tblPr>
      <w:tblGrid>
        <w:gridCol w:w="1679"/>
        <w:gridCol w:w="4103"/>
        <w:gridCol w:w="2103"/>
      </w:tblGrid>
      <w:tr w:rsidR="00AD307E" w14:paraId="6F48CBD6" w14:textId="77777777" w:rsidTr="00040BBF">
        <w:trPr>
          <w:trHeight w:val="432"/>
          <w:jc w:val="center"/>
        </w:trPr>
        <w:tc>
          <w:tcPr>
            <w:tcW w:w="1679" w:type="dxa"/>
          </w:tcPr>
          <w:p w14:paraId="4733D232" w14:textId="77777777" w:rsidR="00AD307E" w:rsidRDefault="00AD307E" w:rsidP="000D35DC">
            <w:pPr>
              <w:pStyle w:val="TableParagraph"/>
              <w:spacing w:before="1" w:line="240" w:lineRule="auto"/>
              <w:ind w:left="107"/>
              <w:rPr>
                <w:b/>
                <w:sz w:val="19"/>
              </w:rPr>
            </w:pPr>
            <w:r>
              <w:rPr>
                <w:b/>
                <w:sz w:val="24"/>
              </w:rPr>
              <w:t>T</w:t>
            </w:r>
            <w:r>
              <w:rPr>
                <w:b/>
                <w:sz w:val="19"/>
              </w:rPr>
              <w:t>ABLE</w:t>
            </w:r>
            <w:r w:rsidR="00040BBF">
              <w:rPr>
                <w:b/>
                <w:sz w:val="19"/>
              </w:rPr>
              <w:t xml:space="preserve"> No.</w:t>
            </w:r>
          </w:p>
        </w:tc>
        <w:tc>
          <w:tcPr>
            <w:tcW w:w="4103" w:type="dxa"/>
          </w:tcPr>
          <w:p w14:paraId="2A13921F" w14:textId="77777777" w:rsidR="00AD307E" w:rsidRDefault="00AD307E" w:rsidP="000D35DC">
            <w:pPr>
              <w:pStyle w:val="TableParagraph"/>
              <w:spacing w:before="1" w:line="240" w:lineRule="auto"/>
              <w:ind w:left="110"/>
              <w:rPr>
                <w:b/>
                <w:sz w:val="19"/>
              </w:rPr>
            </w:pPr>
            <w:r>
              <w:rPr>
                <w:b/>
                <w:sz w:val="24"/>
              </w:rPr>
              <w:t>I</w:t>
            </w:r>
            <w:r>
              <w:rPr>
                <w:b/>
                <w:sz w:val="19"/>
              </w:rPr>
              <w:t>LLUSTRATION</w:t>
            </w:r>
          </w:p>
        </w:tc>
        <w:tc>
          <w:tcPr>
            <w:tcW w:w="2103" w:type="dxa"/>
          </w:tcPr>
          <w:p w14:paraId="4BD96D74" w14:textId="77777777" w:rsidR="00AD307E" w:rsidRDefault="00AD307E" w:rsidP="00040BBF">
            <w:pPr>
              <w:pStyle w:val="TableParagraph"/>
              <w:spacing w:before="1" w:line="240" w:lineRule="auto"/>
              <w:ind w:left="107"/>
              <w:jc w:val="center"/>
              <w:rPr>
                <w:b/>
                <w:sz w:val="24"/>
              </w:rPr>
            </w:pPr>
            <w:r>
              <w:rPr>
                <w:b/>
                <w:sz w:val="24"/>
              </w:rPr>
              <w:t>P</w:t>
            </w:r>
            <w:r>
              <w:rPr>
                <w:b/>
                <w:sz w:val="19"/>
              </w:rPr>
              <w:t>AGE</w:t>
            </w:r>
            <w:r>
              <w:rPr>
                <w:b/>
                <w:spacing w:val="-2"/>
                <w:sz w:val="19"/>
              </w:rPr>
              <w:t xml:space="preserve"> </w:t>
            </w:r>
            <w:r>
              <w:rPr>
                <w:b/>
                <w:sz w:val="24"/>
              </w:rPr>
              <w:t>N</w:t>
            </w:r>
            <w:r>
              <w:rPr>
                <w:b/>
                <w:sz w:val="19"/>
              </w:rPr>
              <w:t>O</w:t>
            </w:r>
            <w:r>
              <w:rPr>
                <w:b/>
                <w:sz w:val="24"/>
              </w:rPr>
              <w:t>.</w:t>
            </w:r>
          </w:p>
        </w:tc>
      </w:tr>
      <w:tr w:rsidR="00AD307E" w14:paraId="44B48999" w14:textId="77777777" w:rsidTr="00040BBF">
        <w:trPr>
          <w:trHeight w:val="432"/>
          <w:jc w:val="center"/>
        </w:trPr>
        <w:tc>
          <w:tcPr>
            <w:tcW w:w="1679" w:type="dxa"/>
          </w:tcPr>
          <w:p w14:paraId="56C0C2A2" w14:textId="77777777" w:rsidR="00AD307E" w:rsidRDefault="00AD307E" w:rsidP="000D35DC">
            <w:pPr>
              <w:pStyle w:val="TableParagraph"/>
              <w:spacing w:line="275" w:lineRule="exact"/>
              <w:ind w:left="107"/>
              <w:rPr>
                <w:sz w:val="24"/>
              </w:rPr>
            </w:pPr>
            <w:r>
              <w:rPr>
                <w:sz w:val="24"/>
              </w:rPr>
              <w:t>5.3</w:t>
            </w:r>
          </w:p>
        </w:tc>
        <w:tc>
          <w:tcPr>
            <w:tcW w:w="4103" w:type="dxa"/>
          </w:tcPr>
          <w:p w14:paraId="3BF79E4A" w14:textId="77777777" w:rsidR="00AD307E" w:rsidRDefault="00AD307E" w:rsidP="000D35DC">
            <w:pPr>
              <w:pStyle w:val="TableParagraph"/>
              <w:spacing w:line="275" w:lineRule="exact"/>
              <w:ind w:left="110"/>
              <w:rPr>
                <w:sz w:val="24"/>
              </w:rPr>
            </w:pPr>
            <w:r>
              <w:rPr>
                <w:color w:val="000009"/>
                <w:sz w:val="24"/>
              </w:rPr>
              <w:t>Project</w:t>
            </w:r>
            <w:r>
              <w:rPr>
                <w:color w:val="000009"/>
                <w:spacing w:val="-2"/>
                <w:sz w:val="24"/>
              </w:rPr>
              <w:t xml:space="preserve"> </w:t>
            </w:r>
            <w:r>
              <w:rPr>
                <w:color w:val="000009"/>
                <w:sz w:val="24"/>
              </w:rPr>
              <w:t>Schedule</w:t>
            </w:r>
          </w:p>
        </w:tc>
        <w:tc>
          <w:tcPr>
            <w:tcW w:w="2103" w:type="dxa"/>
          </w:tcPr>
          <w:p w14:paraId="258043C4" w14:textId="77777777" w:rsidR="00AD307E" w:rsidRDefault="00AD307E" w:rsidP="000D35DC">
            <w:pPr>
              <w:pStyle w:val="TableParagraph"/>
              <w:spacing w:line="275" w:lineRule="exact"/>
              <w:ind w:right="922"/>
              <w:jc w:val="right"/>
              <w:rPr>
                <w:sz w:val="24"/>
              </w:rPr>
            </w:pPr>
            <w:r>
              <w:rPr>
                <w:sz w:val="24"/>
              </w:rPr>
              <w:t>24</w:t>
            </w:r>
          </w:p>
        </w:tc>
      </w:tr>
      <w:tr w:rsidR="00AD307E" w14:paraId="3289FAF2" w14:textId="77777777" w:rsidTr="00040BBF">
        <w:trPr>
          <w:trHeight w:val="432"/>
          <w:jc w:val="center"/>
        </w:trPr>
        <w:tc>
          <w:tcPr>
            <w:tcW w:w="1679" w:type="dxa"/>
          </w:tcPr>
          <w:p w14:paraId="5D0F92CA" w14:textId="77777777" w:rsidR="00AD307E" w:rsidRDefault="00AD307E" w:rsidP="000D35DC">
            <w:pPr>
              <w:pStyle w:val="TableParagraph"/>
              <w:spacing w:before="1" w:line="240" w:lineRule="auto"/>
              <w:ind w:left="107"/>
              <w:rPr>
                <w:sz w:val="24"/>
              </w:rPr>
            </w:pPr>
            <w:r>
              <w:rPr>
                <w:sz w:val="24"/>
              </w:rPr>
              <w:t>6.1</w:t>
            </w:r>
          </w:p>
        </w:tc>
        <w:tc>
          <w:tcPr>
            <w:tcW w:w="4103" w:type="dxa"/>
          </w:tcPr>
          <w:p w14:paraId="397F31EA" w14:textId="77777777" w:rsidR="00AD307E" w:rsidRDefault="00AD307E" w:rsidP="000D35DC">
            <w:pPr>
              <w:pStyle w:val="TableParagraph"/>
              <w:spacing w:before="1" w:line="240" w:lineRule="auto"/>
              <w:ind w:left="110"/>
              <w:rPr>
                <w:sz w:val="24"/>
              </w:rPr>
            </w:pPr>
            <w:r>
              <w:rPr>
                <w:sz w:val="24"/>
              </w:rPr>
              <w:t>System</w:t>
            </w:r>
            <w:r>
              <w:rPr>
                <w:spacing w:val="-2"/>
                <w:sz w:val="24"/>
              </w:rPr>
              <w:t xml:space="preserve"> </w:t>
            </w:r>
            <w:r>
              <w:rPr>
                <w:sz w:val="24"/>
              </w:rPr>
              <w:t>Implementation Plan</w:t>
            </w:r>
          </w:p>
        </w:tc>
        <w:tc>
          <w:tcPr>
            <w:tcW w:w="2103" w:type="dxa"/>
          </w:tcPr>
          <w:p w14:paraId="5FAAB260" w14:textId="77777777" w:rsidR="00AD307E" w:rsidRDefault="00AD307E" w:rsidP="000D35DC">
            <w:pPr>
              <w:pStyle w:val="TableParagraph"/>
              <w:spacing w:before="1" w:line="240" w:lineRule="auto"/>
              <w:ind w:right="922"/>
              <w:jc w:val="right"/>
              <w:rPr>
                <w:sz w:val="24"/>
              </w:rPr>
            </w:pPr>
            <w:r>
              <w:rPr>
                <w:sz w:val="24"/>
              </w:rPr>
              <w:t>36</w:t>
            </w:r>
          </w:p>
        </w:tc>
      </w:tr>
    </w:tbl>
    <w:p w14:paraId="726CE93B" w14:textId="77777777" w:rsidR="00AD307E" w:rsidRDefault="00AD307E" w:rsidP="00AD307E">
      <w:pPr>
        <w:spacing w:before="67"/>
        <w:ind w:left="1637" w:right="2106"/>
        <w:jc w:val="center"/>
        <w:rPr>
          <w:b/>
          <w:sz w:val="28"/>
        </w:rPr>
      </w:pPr>
    </w:p>
    <w:p w14:paraId="573C7C09" w14:textId="77777777" w:rsidR="00AD307E" w:rsidRDefault="00AD307E" w:rsidP="00AD307E">
      <w:pPr>
        <w:spacing w:before="67"/>
        <w:ind w:left="1637" w:right="2106"/>
        <w:jc w:val="center"/>
        <w:rPr>
          <w:b/>
          <w:sz w:val="28"/>
        </w:rPr>
      </w:pPr>
    </w:p>
    <w:p w14:paraId="466F4BFF" w14:textId="77777777" w:rsidR="00AD307E" w:rsidRDefault="00AD307E" w:rsidP="00AD307E">
      <w:pPr>
        <w:spacing w:before="67"/>
        <w:ind w:left="1637" w:right="2106"/>
        <w:rPr>
          <w:b/>
          <w:sz w:val="28"/>
        </w:rPr>
      </w:pPr>
    </w:p>
    <w:p w14:paraId="36C3509A" w14:textId="77777777" w:rsidR="00AD307E" w:rsidRDefault="00AD307E" w:rsidP="00AD307E">
      <w:pPr>
        <w:spacing w:before="67"/>
        <w:ind w:left="1637" w:right="2106"/>
        <w:jc w:val="center"/>
        <w:rPr>
          <w:b/>
          <w:sz w:val="28"/>
        </w:rPr>
      </w:pPr>
    </w:p>
    <w:p w14:paraId="7DF7EB0C" w14:textId="77777777" w:rsidR="00AD307E" w:rsidRDefault="00AD307E" w:rsidP="00AD307E">
      <w:pPr>
        <w:spacing w:before="67"/>
        <w:ind w:left="1637" w:right="2106"/>
        <w:jc w:val="center"/>
        <w:rPr>
          <w:b/>
          <w:sz w:val="28"/>
        </w:rPr>
      </w:pPr>
    </w:p>
    <w:p w14:paraId="2B013A06" w14:textId="77777777" w:rsidR="00AD307E" w:rsidRDefault="00AD307E" w:rsidP="00AD307E">
      <w:pPr>
        <w:spacing w:before="67"/>
        <w:ind w:left="1637" w:right="2106"/>
        <w:jc w:val="center"/>
        <w:rPr>
          <w:b/>
          <w:sz w:val="28"/>
        </w:rPr>
      </w:pPr>
    </w:p>
    <w:p w14:paraId="691BCC06" w14:textId="77777777" w:rsidR="00AD307E" w:rsidRDefault="00AD307E" w:rsidP="00AD307E">
      <w:pPr>
        <w:spacing w:before="67"/>
        <w:ind w:left="1637" w:right="2106"/>
        <w:jc w:val="center"/>
        <w:rPr>
          <w:b/>
          <w:sz w:val="28"/>
        </w:rPr>
      </w:pPr>
    </w:p>
    <w:p w14:paraId="6A6EE5D5" w14:textId="77777777" w:rsidR="00AD307E" w:rsidRDefault="00AD307E" w:rsidP="00AD307E">
      <w:pPr>
        <w:spacing w:before="67"/>
        <w:ind w:left="1637" w:right="2106"/>
        <w:jc w:val="center"/>
        <w:rPr>
          <w:b/>
          <w:sz w:val="28"/>
        </w:rPr>
      </w:pPr>
    </w:p>
    <w:p w14:paraId="3B740C8C" w14:textId="77777777" w:rsidR="00AD307E" w:rsidRDefault="00AD307E" w:rsidP="00AD307E">
      <w:pPr>
        <w:spacing w:before="67"/>
        <w:ind w:left="1637" w:right="2106"/>
        <w:jc w:val="center"/>
        <w:rPr>
          <w:b/>
          <w:sz w:val="28"/>
        </w:rPr>
      </w:pPr>
    </w:p>
    <w:p w14:paraId="6E122D79" w14:textId="77777777" w:rsidR="00AD307E" w:rsidRDefault="00AD307E" w:rsidP="00AD307E">
      <w:pPr>
        <w:spacing w:before="67"/>
        <w:ind w:left="1637" w:right="2106"/>
        <w:jc w:val="center"/>
        <w:rPr>
          <w:b/>
          <w:sz w:val="28"/>
        </w:rPr>
      </w:pPr>
    </w:p>
    <w:p w14:paraId="4A677A43" w14:textId="77777777" w:rsidR="00AD307E" w:rsidRDefault="00AD307E" w:rsidP="00AD307E">
      <w:pPr>
        <w:spacing w:before="67"/>
        <w:ind w:left="1637" w:right="2106"/>
        <w:jc w:val="center"/>
        <w:rPr>
          <w:b/>
          <w:sz w:val="28"/>
        </w:rPr>
      </w:pPr>
    </w:p>
    <w:p w14:paraId="7ECA2731" w14:textId="77777777" w:rsidR="00AD307E" w:rsidRDefault="00AD307E" w:rsidP="00AD307E">
      <w:pPr>
        <w:spacing w:before="67"/>
        <w:ind w:left="1637" w:right="2106"/>
        <w:jc w:val="center"/>
        <w:rPr>
          <w:b/>
          <w:sz w:val="28"/>
        </w:rPr>
      </w:pPr>
    </w:p>
    <w:p w14:paraId="2C4E6E40" w14:textId="77777777" w:rsidR="00AD307E" w:rsidRDefault="00AD307E" w:rsidP="00AD307E">
      <w:pPr>
        <w:spacing w:before="67"/>
        <w:ind w:left="1637" w:right="2106"/>
        <w:jc w:val="center"/>
        <w:rPr>
          <w:b/>
          <w:sz w:val="28"/>
        </w:rPr>
      </w:pPr>
    </w:p>
    <w:p w14:paraId="57E85302" w14:textId="77777777" w:rsidR="00AD307E" w:rsidRDefault="00AD307E" w:rsidP="00AD307E">
      <w:pPr>
        <w:spacing w:before="67"/>
        <w:ind w:left="1637" w:right="2106"/>
        <w:jc w:val="center"/>
        <w:rPr>
          <w:b/>
          <w:sz w:val="28"/>
        </w:rPr>
      </w:pPr>
    </w:p>
    <w:p w14:paraId="06C551B1" w14:textId="77777777" w:rsidR="00AD307E" w:rsidRDefault="00AD307E" w:rsidP="00AD307E">
      <w:pPr>
        <w:spacing w:before="67"/>
        <w:ind w:left="1637" w:right="2106"/>
        <w:jc w:val="center"/>
        <w:rPr>
          <w:b/>
          <w:sz w:val="28"/>
        </w:rPr>
      </w:pPr>
    </w:p>
    <w:p w14:paraId="0204159A" w14:textId="77777777" w:rsidR="00CF2028" w:rsidRDefault="00CF2028" w:rsidP="00AD307E">
      <w:pPr>
        <w:spacing w:before="67"/>
        <w:ind w:left="1637" w:right="2106"/>
        <w:jc w:val="center"/>
        <w:rPr>
          <w:b/>
          <w:sz w:val="28"/>
        </w:rPr>
        <w:sectPr w:rsidR="00CF2028" w:rsidSect="000342C3">
          <w:headerReference w:type="default" r:id="rId19"/>
          <w:footerReference w:type="default" r:id="rId20"/>
          <w:footerReference w:type="first" r:id="rId21"/>
          <w:pgSz w:w="12240" w:h="15840"/>
          <w:pgMar w:top="1440" w:right="1440" w:bottom="1712" w:left="1741" w:header="0" w:footer="981" w:gutter="0"/>
          <w:cols w:space="720"/>
          <w:formProt w:val="0"/>
          <w:titlePg/>
          <w:docGrid w:linePitch="299" w:charSpace="4096"/>
        </w:sectPr>
      </w:pPr>
    </w:p>
    <w:p w14:paraId="5ADB9E3C" w14:textId="77777777" w:rsidR="00AD307E" w:rsidRDefault="00AD307E" w:rsidP="00AD307E">
      <w:pPr>
        <w:spacing w:before="67"/>
        <w:ind w:left="1637" w:right="2106"/>
        <w:jc w:val="center"/>
        <w:rPr>
          <w:b/>
          <w:sz w:val="28"/>
        </w:rPr>
      </w:pPr>
    </w:p>
    <w:p w14:paraId="365240B5" w14:textId="77777777" w:rsidR="00AD307E" w:rsidRDefault="00AD307E" w:rsidP="00AD307E">
      <w:pPr>
        <w:spacing w:before="67"/>
        <w:ind w:left="1637" w:right="2106"/>
        <w:jc w:val="center"/>
        <w:rPr>
          <w:b/>
          <w:sz w:val="28"/>
        </w:rPr>
      </w:pPr>
    </w:p>
    <w:p w14:paraId="0C894296" w14:textId="77777777" w:rsidR="00AD307E" w:rsidRDefault="00AD307E" w:rsidP="00AD307E">
      <w:pPr>
        <w:spacing w:before="67"/>
        <w:ind w:left="1637" w:right="2106"/>
        <w:jc w:val="center"/>
        <w:rPr>
          <w:b/>
          <w:sz w:val="28"/>
        </w:rPr>
      </w:pPr>
    </w:p>
    <w:p w14:paraId="08CC3E60" w14:textId="77777777" w:rsidR="00AD307E" w:rsidRDefault="00AD307E" w:rsidP="00AD307E">
      <w:pPr>
        <w:spacing w:before="67"/>
        <w:ind w:left="1637" w:right="2106"/>
        <w:jc w:val="center"/>
        <w:rPr>
          <w:b/>
          <w:sz w:val="28"/>
        </w:rPr>
      </w:pPr>
    </w:p>
    <w:p w14:paraId="1E81A019" w14:textId="77777777" w:rsidR="00AD307E" w:rsidRDefault="00AD307E" w:rsidP="00040BBF">
      <w:pPr>
        <w:pStyle w:val="BodyText"/>
        <w:tabs>
          <w:tab w:val="left" w:pos="180"/>
        </w:tabs>
        <w:rPr>
          <w:b/>
          <w:sz w:val="20"/>
        </w:rPr>
      </w:pPr>
    </w:p>
    <w:p w14:paraId="6DE7B3E6" w14:textId="77777777" w:rsidR="00040BBF" w:rsidRDefault="00040BBF" w:rsidP="00AD307E">
      <w:pPr>
        <w:pStyle w:val="BodyText"/>
        <w:rPr>
          <w:b/>
          <w:sz w:val="20"/>
        </w:rPr>
      </w:pPr>
    </w:p>
    <w:p w14:paraId="63E98EB8" w14:textId="67A5DEA6" w:rsidR="00040BBF" w:rsidRPr="00CF2028" w:rsidRDefault="00040BBF" w:rsidP="00CF2028">
      <w:pPr>
        <w:widowControl/>
        <w:suppressAutoHyphens w:val="0"/>
        <w:rPr>
          <w:spacing w:val="-1"/>
          <w:sz w:val="24"/>
          <w:szCs w:val="24"/>
        </w:rPr>
      </w:pPr>
      <w:r>
        <w:rPr>
          <w:spacing w:val="-1"/>
        </w:rPr>
        <w:br w:type="page"/>
      </w:r>
    </w:p>
    <w:p w14:paraId="12151E8F" w14:textId="77777777" w:rsidR="00AD307E" w:rsidRDefault="00AD307E" w:rsidP="00AD307E">
      <w:pPr>
        <w:pStyle w:val="BodyText"/>
        <w:spacing w:before="1"/>
        <w:rPr>
          <w:b/>
          <w:sz w:val="10"/>
        </w:rPr>
      </w:pPr>
    </w:p>
    <w:p w14:paraId="21314416" w14:textId="77777777" w:rsidR="0056765E" w:rsidRDefault="0056765E" w:rsidP="0056765E">
      <w:pPr>
        <w:jc w:val="center"/>
        <w:rPr>
          <w:rFonts w:eastAsiaTheme="majorEastAsia"/>
          <w:color w:val="000000" w:themeColor="text1"/>
          <w:spacing w:val="-2"/>
          <w:sz w:val="72"/>
          <w:szCs w:val="72"/>
        </w:rPr>
      </w:pPr>
    </w:p>
    <w:p w14:paraId="7A0DD602" w14:textId="77777777" w:rsidR="0056765E" w:rsidRDefault="0056765E" w:rsidP="0056765E">
      <w:pPr>
        <w:jc w:val="center"/>
        <w:rPr>
          <w:rFonts w:eastAsiaTheme="majorEastAsia"/>
          <w:color w:val="000000" w:themeColor="text1"/>
          <w:spacing w:val="-2"/>
          <w:sz w:val="72"/>
          <w:szCs w:val="72"/>
        </w:rPr>
      </w:pPr>
    </w:p>
    <w:p w14:paraId="6AAD832F" w14:textId="77777777" w:rsidR="00BA68DA" w:rsidRDefault="00BA68DA" w:rsidP="0056765E">
      <w:pPr>
        <w:jc w:val="center"/>
        <w:rPr>
          <w:rFonts w:eastAsiaTheme="majorEastAsia"/>
          <w:color w:val="000000" w:themeColor="text1"/>
          <w:spacing w:val="-2"/>
          <w:sz w:val="72"/>
          <w:szCs w:val="72"/>
        </w:rPr>
      </w:pPr>
    </w:p>
    <w:p w14:paraId="7FD7F8A5" w14:textId="77777777" w:rsidR="0056765E" w:rsidRDefault="0056765E" w:rsidP="0056765E">
      <w:pPr>
        <w:jc w:val="center"/>
        <w:rPr>
          <w:rFonts w:eastAsiaTheme="majorEastAsia"/>
          <w:color w:val="000000" w:themeColor="text1"/>
          <w:spacing w:val="-2"/>
          <w:sz w:val="72"/>
          <w:szCs w:val="72"/>
        </w:rPr>
      </w:pPr>
    </w:p>
    <w:p w14:paraId="1B6ABDC4" w14:textId="77777777" w:rsidR="0056765E" w:rsidRDefault="0056765E" w:rsidP="0056765E">
      <w:pPr>
        <w:jc w:val="center"/>
        <w:rPr>
          <w:rFonts w:eastAsiaTheme="majorEastAsia"/>
          <w:color w:val="000000" w:themeColor="text1"/>
          <w:spacing w:val="-2"/>
          <w:sz w:val="72"/>
          <w:szCs w:val="72"/>
        </w:rPr>
      </w:pPr>
    </w:p>
    <w:p w14:paraId="68FECA5D" w14:textId="77777777" w:rsidR="0056765E" w:rsidRDefault="0056765E" w:rsidP="0056765E">
      <w:pPr>
        <w:jc w:val="center"/>
        <w:rPr>
          <w:rFonts w:eastAsiaTheme="majorEastAsia"/>
          <w:color w:val="000000" w:themeColor="text1"/>
          <w:spacing w:val="-10"/>
          <w:sz w:val="72"/>
          <w:szCs w:val="72"/>
        </w:rPr>
      </w:pPr>
      <w:r w:rsidRPr="00AB6789">
        <w:rPr>
          <w:rFonts w:eastAsiaTheme="majorEastAsia"/>
          <w:color w:val="000000" w:themeColor="text1"/>
          <w:spacing w:val="-2"/>
          <w:sz w:val="72"/>
          <w:szCs w:val="72"/>
        </w:rPr>
        <w:t>Chapter</w:t>
      </w:r>
      <w:r>
        <w:rPr>
          <w:rFonts w:eastAsiaTheme="majorEastAsia"/>
          <w:color w:val="000000" w:themeColor="text1"/>
          <w:sz w:val="72"/>
          <w:szCs w:val="72"/>
        </w:rPr>
        <w:t>-</w:t>
      </w:r>
      <w:r w:rsidRPr="00AB6789">
        <w:rPr>
          <w:rFonts w:eastAsiaTheme="majorEastAsia"/>
          <w:color w:val="000000" w:themeColor="text1"/>
          <w:spacing w:val="-10"/>
          <w:sz w:val="72"/>
          <w:szCs w:val="72"/>
        </w:rPr>
        <w:t>1</w:t>
      </w:r>
    </w:p>
    <w:p w14:paraId="11A63A8A" w14:textId="77777777" w:rsidR="0056765E" w:rsidRDefault="0056765E" w:rsidP="0056765E">
      <w:pPr>
        <w:jc w:val="center"/>
        <w:rPr>
          <w:rFonts w:eastAsiaTheme="majorEastAsia"/>
          <w:color w:val="000000" w:themeColor="text1"/>
          <w:spacing w:val="-2"/>
          <w:sz w:val="72"/>
          <w:szCs w:val="72"/>
        </w:rPr>
      </w:pPr>
      <w:r w:rsidRPr="00AB6789">
        <w:rPr>
          <w:rFonts w:eastAsiaTheme="majorEastAsia"/>
          <w:color w:val="000000" w:themeColor="text1"/>
          <w:spacing w:val="-10"/>
          <w:sz w:val="72"/>
          <w:szCs w:val="72"/>
        </w:rPr>
        <w:t xml:space="preserve"> </w:t>
      </w:r>
      <w:r w:rsidRPr="00AB6789">
        <w:rPr>
          <w:rFonts w:eastAsiaTheme="majorEastAsia"/>
          <w:color w:val="000000" w:themeColor="text1"/>
          <w:spacing w:val="-2"/>
          <w:sz w:val="72"/>
          <w:szCs w:val="72"/>
        </w:rPr>
        <w:t>Introduction</w:t>
      </w:r>
    </w:p>
    <w:p w14:paraId="31207110" w14:textId="77777777" w:rsidR="0056765E" w:rsidRDefault="0056765E" w:rsidP="0056765E">
      <w:pPr>
        <w:jc w:val="center"/>
        <w:rPr>
          <w:rFonts w:eastAsiaTheme="majorEastAsia"/>
          <w:color w:val="000000" w:themeColor="text1"/>
          <w:spacing w:val="-2"/>
          <w:sz w:val="72"/>
          <w:szCs w:val="72"/>
        </w:rPr>
      </w:pPr>
    </w:p>
    <w:p w14:paraId="449E3DBE" w14:textId="77777777" w:rsidR="0056765E" w:rsidRDefault="0056765E" w:rsidP="0056765E">
      <w:pPr>
        <w:jc w:val="center"/>
        <w:rPr>
          <w:rFonts w:eastAsiaTheme="majorEastAsia"/>
          <w:color w:val="000000" w:themeColor="text1"/>
          <w:spacing w:val="-2"/>
          <w:sz w:val="72"/>
          <w:szCs w:val="72"/>
        </w:rPr>
      </w:pPr>
    </w:p>
    <w:p w14:paraId="05B36E14" w14:textId="77777777" w:rsidR="0056765E" w:rsidRDefault="0056765E" w:rsidP="0056765E">
      <w:pPr>
        <w:jc w:val="center"/>
        <w:rPr>
          <w:rFonts w:eastAsiaTheme="majorEastAsia"/>
          <w:color w:val="000000" w:themeColor="text1"/>
          <w:spacing w:val="-2"/>
          <w:sz w:val="72"/>
          <w:szCs w:val="72"/>
        </w:rPr>
      </w:pPr>
    </w:p>
    <w:p w14:paraId="4F92B6C1" w14:textId="77777777" w:rsidR="0056765E" w:rsidRDefault="0056765E" w:rsidP="0056765E">
      <w:pPr>
        <w:jc w:val="center"/>
        <w:rPr>
          <w:b/>
          <w:bCs/>
          <w:sz w:val="32"/>
          <w:szCs w:val="72"/>
        </w:rPr>
      </w:pPr>
    </w:p>
    <w:p w14:paraId="4A79DA83" w14:textId="77777777" w:rsidR="0056765E" w:rsidRDefault="0056765E" w:rsidP="0056765E">
      <w:pPr>
        <w:rPr>
          <w:b/>
          <w:bCs/>
          <w:sz w:val="32"/>
          <w:szCs w:val="72"/>
        </w:rPr>
      </w:pPr>
      <w:r>
        <w:rPr>
          <w:b/>
          <w:bCs/>
          <w:sz w:val="32"/>
          <w:szCs w:val="72"/>
        </w:rPr>
        <w:br w:type="page"/>
      </w:r>
    </w:p>
    <w:p w14:paraId="3FC0A99C" w14:textId="77777777" w:rsidR="008968EC" w:rsidRDefault="008968EC" w:rsidP="00BA68DA">
      <w:pPr>
        <w:rPr>
          <w:b/>
          <w:bCs/>
          <w:sz w:val="32"/>
          <w:szCs w:val="72"/>
        </w:rPr>
      </w:pPr>
      <w:bookmarkStart w:id="8" w:name="_Hlk167461936"/>
    </w:p>
    <w:p w14:paraId="5D378D3A" w14:textId="07362060" w:rsidR="0056765E" w:rsidRPr="00AB6789" w:rsidRDefault="0056765E" w:rsidP="00B94C26">
      <w:pPr>
        <w:spacing w:line="360" w:lineRule="auto"/>
        <w:ind w:left="2880" w:firstLine="720"/>
        <w:rPr>
          <w:sz w:val="32"/>
          <w:szCs w:val="72"/>
        </w:rPr>
      </w:pPr>
      <w:r w:rsidRPr="00AB6789">
        <w:rPr>
          <w:b/>
          <w:bCs/>
          <w:sz w:val="32"/>
          <w:szCs w:val="72"/>
        </w:rPr>
        <w:t>INTRODUCTION</w:t>
      </w:r>
      <w:r w:rsidR="008968EC">
        <w:rPr>
          <w:b/>
          <w:bCs/>
          <w:sz w:val="32"/>
          <w:szCs w:val="72"/>
        </w:rPr>
        <w:t xml:space="preserve"> </w:t>
      </w:r>
    </w:p>
    <w:bookmarkEnd w:id="8"/>
    <w:p w14:paraId="77D961D7" w14:textId="77777777" w:rsidR="00E90567" w:rsidRPr="00E90567" w:rsidRDefault="00E90567" w:rsidP="00E90567">
      <w:pPr>
        <w:spacing w:after="94" w:line="360" w:lineRule="auto"/>
        <w:ind w:right="41"/>
        <w:jc w:val="both"/>
        <w:rPr>
          <w:sz w:val="24"/>
          <w:szCs w:val="24"/>
          <w:lang w:val="en-IN"/>
        </w:rPr>
      </w:pPr>
      <w:r w:rsidRPr="00E90567">
        <w:rPr>
          <w:sz w:val="24"/>
          <w:szCs w:val="24"/>
          <w:lang w:val="en-IN"/>
        </w:rPr>
        <w:t>Agriculture is a cornerstone of many economies, especially in regions where rice serves as a staple crop. Traditional methods of rice cultivation, however, are labour-intensive, time-consuming, and often inefficient, leading to increased costs and inconsistent yields. In response to these challenges, the AI-Driven Agribot project aims to revolutionize rice farming by automating the planting process and enhancing the quality analysis of crops through advanced technologies.</w:t>
      </w:r>
    </w:p>
    <w:p w14:paraId="698B7E12" w14:textId="77777777" w:rsidR="00E90567" w:rsidRPr="00E90567" w:rsidRDefault="00E90567" w:rsidP="00E90567">
      <w:pPr>
        <w:spacing w:after="94" w:line="360" w:lineRule="auto"/>
        <w:ind w:right="41"/>
        <w:jc w:val="both"/>
        <w:rPr>
          <w:sz w:val="24"/>
          <w:szCs w:val="24"/>
          <w:lang w:val="en-IN"/>
        </w:rPr>
      </w:pPr>
      <w:r w:rsidRPr="00E90567">
        <w:rPr>
          <w:sz w:val="24"/>
          <w:szCs w:val="24"/>
          <w:lang w:val="en-IN"/>
        </w:rPr>
        <w:t>The Agribot leverages Artificial Intelligence (AI) and Internet of Things (IoT) technologies to create a smart, automated system capable of precise rice planting and real-time environmental monitoring. Using image processing techniques, the Agribot can evaluate plant quality, detect weeds, and make informed decisions to optimize crop production. Additionally, sensors continuously monitor key environmental factors such as soil moisture and temperature, enabling farmers to manage their crops more effectively and efficiently.</w:t>
      </w:r>
    </w:p>
    <w:p w14:paraId="27707A3E" w14:textId="77777777" w:rsidR="00E90567" w:rsidRPr="00E90567" w:rsidRDefault="00E90567" w:rsidP="00E90567">
      <w:pPr>
        <w:spacing w:after="94" w:line="360" w:lineRule="auto"/>
        <w:ind w:right="41"/>
        <w:jc w:val="both"/>
        <w:rPr>
          <w:sz w:val="24"/>
          <w:szCs w:val="24"/>
          <w:lang w:val="en-IN"/>
        </w:rPr>
      </w:pPr>
      <w:r w:rsidRPr="00E90567">
        <w:rPr>
          <w:sz w:val="24"/>
          <w:szCs w:val="24"/>
          <w:lang w:val="en-IN"/>
        </w:rPr>
        <w:t>By reducing reliance on manual labour, improving planting accuracy, and providing detailed data for decision-making, this project seeks to enhance agricultural productivity, reduce costs, and ensure sustainable farming practices. The AI-Driven Agribot represents a significant step towards modernizing agriculture, utilizing technology to increase food security and promote more efficient farming methods.</w:t>
      </w:r>
    </w:p>
    <w:p w14:paraId="25F4BD9F" w14:textId="77777777" w:rsidR="00B317D7" w:rsidRPr="00B835C6" w:rsidRDefault="00B317D7" w:rsidP="00B94C26">
      <w:pPr>
        <w:spacing w:after="94" w:line="360" w:lineRule="auto"/>
        <w:ind w:right="41"/>
        <w:rPr>
          <w:sz w:val="24"/>
          <w:szCs w:val="24"/>
        </w:rPr>
      </w:pPr>
      <w:r w:rsidRPr="00B835C6">
        <w:rPr>
          <w:b/>
          <w:sz w:val="24"/>
          <w:szCs w:val="24"/>
        </w:rPr>
        <w:t>What is Raspberry Pi?</w:t>
      </w:r>
      <w:r w:rsidRPr="00B835C6">
        <w:rPr>
          <w:sz w:val="24"/>
          <w:szCs w:val="24"/>
        </w:rPr>
        <w:t xml:space="preserve"> </w:t>
      </w:r>
    </w:p>
    <w:p w14:paraId="47B7EBF6" w14:textId="5021716D" w:rsidR="00B317D7" w:rsidRDefault="00E158A9" w:rsidP="00135C9A">
      <w:pPr>
        <w:spacing w:after="94" w:line="360" w:lineRule="auto"/>
        <w:ind w:right="41"/>
        <w:rPr>
          <w:sz w:val="24"/>
          <w:szCs w:val="24"/>
          <w:lang w:val="en-IN"/>
        </w:rPr>
      </w:pPr>
      <w:r w:rsidRPr="00E158A9">
        <w:rPr>
          <w:sz w:val="24"/>
          <w:szCs w:val="24"/>
          <w:lang w:val="en-IN"/>
        </w:rPr>
        <w:t>The Raspberry Pi is the name of a group of stand-alone computers developed by the Raspberry Pi Establishment, a UK company that creates computing and educational resources. Since the Raspberry Pi was released in 2012, many iterations and modifications have been released. The latest Pi features a quad-core processor clocked at over 1.5GHz and 4GB of Slam, while the original Pi featured a single-core 700MHz CPU with 256MB of Smash. The Pi Zero costs a reasonable $5, while the Raspberry Pi costs less than $100 (often about $35). Around the world, people use Raspberry Pis to learn how to code, build projects, fix their homes, employ Kubernetes clusters and edge computing, and even for business purposes.</w:t>
      </w:r>
    </w:p>
    <w:p w14:paraId="3354E6E1" w14:textId="77777777" w:rsidR="00135C9A" w:rsidRDefault="00135C9A" w:rsidP="00135C9A">
      <w:pPr>
        <w:spacing w:after="94" w:line="360" w:lineRule="auto"/>
        <w:ind w:right="41"/>
        <w:rPr>
          <w:sz w:val="24"/>
          <w:szCs w:val="24"/>
          <w:lang w:val="en-IN"/>
        </w:rPr>
      </w:pPr>
    </w:p>
    <w:p w14:paraId="260BC9E2" w14:textId="77777777" w:rsidR="00B317D7" w:rsidRPr="00B835C6" w:rsidRDefault="00B317D7" w:rsidP="00B94C26">
      <w:pPr>
        <w:spacing w:after="94" w:line="360" w:lineRule="auto"/>
        <w:ind w:right="41"/>
        <w:rPr>
          <w:sz w:val="24"/>
          <w:szCs w:val="24"/>
        </w:rPr>
      </w:pPr>
      <w:r w:rsidRPr="00B835C6">
        <w:rPr>
          <w:b/>
          <w:sz w:val="24"/>
          <w:szCs w:val="24"/>
        </w:rPr>
        <w:t>What is Machine Learning?</w:t>
      </w:r>
      <w:r w:rsidRPr="00B835C6">
        <w:rPr>
          <w:sz w:val="24"/>
          <w:szCs w:val="24"/>
        </w:rPr>
        <w:t xml:space="preserve"> </w:t>
      </w:r>
    </w:p>
    <w:p w14:paraId="68975A75" w14:textId="77777777" w:rsidR="00135C9A" w:rsidRDefault="00135C9A" w:rsidP="00135C9A">
      <w:pPr>
        <w:spacing w:after="94" w:line="360" w:lineRule="auto"/>
        <w:ind w:right="41"/>
        <w:jc w:val="both"/>
        <w:rPr>
          <w:sz w:val="24"/>
          <w:szCs w:val="24"/>
          <w:lang w:val="en-IN"/>
        </w:rPr>
      </w:pPr>
      <w:r w:rsidRPr="00135C9A">
        <w:rPr>
          <w:sz w:val="24"/>
          <w:szCs w:val="24"/>
          <w:lang w:val="en-IN"/>
        </w:rPr>
        <w:t>Machine learning can help uncover hidden patterns in IoT data by evaluating large amounts of data using sophisticated computations. Machine learning can be used to supplement or replace manual forms by using data gathered from center forms. By integrating machine learning into the Internet of Things, companies are enabling enterprises to acquire contemporary insights and enhance their operational capacities to carry out predictive tasks across a diverse range of applications. Information-covered experiences for quicker, automated responses and better decisions are provided by IoT and machine learning.</w:t>
      </w:r>
      <w:r>
        <w:rPr>
          <w:sz w:val="24"/>
          <w:szCs w:val="24"/>
          <w:lang w:val="en-IN"/>
        </w:rPr>
        <w:t xml:space="preserve"> </w:t>
      </w:r>
      <w:r w:rsidRPr="00135C9A">
        <w:rPr>
          <w:sz w:val="24"/>
          <w:szCs w:val="24"/>
          <w:lang w:val="en-IN"/>
        </w:rPr>
        <w:t xml:space="preserve">Through the ingestion of images, videos, and audio, machine learning for the Internet of Things can be used to anticipate future trends, identify discrepancies, and generate breakthrough insights. You can: </w:t>
      </w:r>
    </w:p>
    <w:p w14:paraId="1AD8C1BC" w14:textId="42DA3193" w:rsidR="00135C9A" w:rsidRDefault="00135C9A" w:rsidP="00135C9A">
      <w:pPr>
        <w:spacing w:after="94" w:line="360" w:lineRule="auto"/>
        <w:ind w:right="41"/>
        <w:jc w:val="both"/>
        <w:rPr>
          <w:sz w:val="24"/>
          <w:szCs w:val="24"/>
          <w:lang w:val="en-IN"/>
        </w:rPr>
      </w:pPr>
      <w:r w:rsidRPr="00135C9A">
        <w:rPr>
          <w:sz w:val="24"/>
          <w:szCs w:val="24"/>
          <w:lang w:val="en-IN"/>
        </w:rPr>
        <w:t>• process data and transform it into a trustworthy format by using machine learning for IoT</w:t>
      </w:r>
      <w:r w:rsidRPr="00135C9A">
        <w:rPr>
          <w:sz w:val="24"/>
          <w:szCs w:val="24"/>
          <w:lang w:val="en-IN"/>
        </w:rPr>
        <w:br/>
        <w:t>• develop machine learning models</w:t>
      </w:r>
    </w:p>
    <w:p w14:paraId="4E48A458" w14:textId="6D601A2A" w:rsidR="00135C9A" w:rsidRPr="00135C9A" w:rsidRDefault="00135C9A" w:rsidP="00135C9A">
      <w:pPr>
        <w:spacing w:after="94" w:line="360" w:lineRule="auto"/>
        <w:ind w:right="41"/>
        <w:jc w:val="both"/>
        <w:rPr>
          <w:sz w:val="24"/>
          <w:szCs w:val="24"/>
          <w:lang w:val="en-IN"/>
        </w:rPr>
      </w:pPr>
      <w:r w:rsidRPr="00135C9A">
        <w:rPr>
          <w:sz w:val="24"/>
          <w:szCs w:val="24"/>
          <w:lang w:val="en-IN"/>
        </w:rPr>
        <w:t>• implement these models on the edge, cloud, and type-in.</w:t>
      </w:r>
    </w:p>
    <w:p w14:paraId="48F2CF69" w14:textId="53D5950A" w:rsidR="00B317D7" w:rsidRPr="00E45190" w:rsidRDefault="00B317D7" w:rsidP="00135C9A">
      <w:pPr>
        <w:spacing w:after="94" w:line="360" w:lineRule="auto"/>
        <w:ind w:right="41"/>
        <w:jc w:val="both"/>
        <w:rPr>
          <w:sz w:val="24"/>
          <w:szCs w:val="24"/>
          <w:lang w:val="en-IN"/>
        </w:rPr>
      </w:pPr>
    </w:p>
    <w:p w14:paraId="447DF79D" w14:textId="77777777" w:rsidR="00E45190" w:rsidRPr="001B0EFF" w:rsidRDefault="00E45190" w:rsidP="00B94C26">
      <w:pPr>
        <w:spacing w:before="240" w:after="240" w:line="360" w:lineRule="auto"/>
        <w:ind w:right="320"/>
        <w:jc w:val="both"/>
        <w:rPr>
          <w:sz w:val="24"/>
          <w:szCs w:val="24"/>
        </w:rPr>
      </w:pPr>
    </w:p>
    <w:p w14:paraId="2F91101D" w14:textId="23928FE6" w:rsidR="00D2682A" w:rsidRPr="00BA68DA" w:rsidRDefault="0056765E" w:rsidP="00B94C26">
      <w:pPr>
        <w:pStyle w:val="ListParagraph"/>
        <w:widowControl/>
        <w:numPr>
          <w:ilvl w:val="1"/>
          <w:numId w:val="175"/>
        </w:numPr>
        <w:suppressAutoHyphens w:val="0"/>
        <w:spacing w:line="360" w:lineRule="auto"/>
        <w:jc w:val="both"/>
        <w:rPr>
          <w:b/>
          <w:sz w:val="36"/>
          <w:szCs w:val="28"/>
        </w:rPr>
      </w:pPr>
      <w:r w:rsidRPr="00BA68DA">
        <w:rPr>
          <w:b/>
          <w:sz w:val="28"/>
        </w:rPr>
        <w:br w:type="page"/>
      </w:r>
      <w:r w:rsidR="00D2682A" w:rsidRPr="00BA68DA">
        <w:rPr>
          <w:b/>
          <w:sz w:val="36"/>
          <w:szCs w:val="28"/>
        </w:rPr>
        <w:t xml:space="preserve">Overview </w:t>
      </w:r>
    </w:p>
    <w:p w14:paraId="6B23E659" w14:textId="77777777" w:rsidR="00D2682A" w:rsidRDefault="00D2682A" w:rsidP="00B94C26">
      <w:pPr>
        <w:widowControl/>
        <w:suppressAutoHyphens w:val="0"/>
        <w:spacing w:line="360" w:lineRule="auto"/>
        <w:jc w:val="both"/>
        <w:rPr>
          <w:b/>
          <w:sz w:val="36"/>
          <w:szCs w:val="28"/>
        </w:rPr>
      </w:pPr>
    </w:p>
    <w:p w14:paraId="7DF62C3B"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Overview for the project, which addresses key challenges such as labour shortages, inconsistent quality control, and risks posed to farmers by hazardous conditions like snake-infested fields. The primary goal of the Agribot is to automate rice planting while also improving crop quality through AI-powered analysis. The methodology involves the integration of hardware (e.g., Raspberry Pi, motors, cameras) and software (image processing and machine learning) to plant rice and monitor crop health. The project’s expected outcomes include improved crop yields, enhanced quality control, and cost reduction by minimizing labour expenses.</w:t>
      </w:r>
    </w:p>
    <w:p w14:paraId="680BDA61"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expands on this by highlighting the integration of Internet of Things (IoT) technology alongside AI. The Agribot is designed to not only plant rice but also monitor environmental conditions like soil moisture and temperature using IoT sensors. The system aims to improve planting precision, reduce manual labour, and increase productivity. A functional prototype will be developed, focusing on planting accuracy and crop health monitoring using machine learning algorithms.</w:t>
      </w:r>
    </w:p>
    <w:p w14:paraId="29C59A53"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 xml:space="preserve">In essence, the Agribot seeks to modernize agriculture by leveraging AI and IoT for more efficient and sustainable rice farming. </w:t>
      </w:r>
    </w:p>
    <w:p w14:paraId="21187E9C" w14:textId="77777777" w:rsidR="00BA68DA" w:rsidRDefault="00BA68DA" w:rsidP="00B94C26">
      <w:pPr>
        <w:widowControl/>
        <w:suppressAutoHyphens w:val="0"/>
        <w:spacing w:line="360" w:lineRule="auto"/>
        <w:jc w:val="both"/>
        <w:rPr>
          <w:bCs/>
          <w:sz w:val="24"/>
          <w:szCs w:val="20"/>
        </w:rPr>
      </w:pPr>
    </w:p>
    <w:p w14:paraId="66A2E740" w14:textId="77777777" w:rsidR="00BA68DA" w:rsidRDefault="00BA68DA" w:rsidP="00B94C26">
      <w:pPr>
        <w:widowControl/>
        <w:suppressAutoHyphens w:val="0"/>
        <w:spacing w:line="360" w:lineRule="auto"/>
        <w:jc w:val="both"/>
        <w:rPr>
          <w:bCs/>
          <w:sz w:val="24"/>
          <w:szCs w:val="20"/>
        </w:rPr>
      </w:pPr>
    </w:p>
    <w:p w14:paraId="62B43B11" w14:textId="43BDE264" w:rsidR="00D2682A" w:rsidRPr="00BA68DA" w:rsidRDefault="00D2682A" w:rsidP="00B94C26">
      <w:pPr>
        <w:widowControl/>
        <w:suppressAutoHyphens w:val="0"/>
        <w:spacing w:line="360" w:lineRule="auto"/>
        <w:jc w:val="both"/>
        <w:rPr>
          <w:bCs/>
          <w:sz w:val="24"/>
          <w:szCs w:val="20"/>
        </w:rPr>
      </w:pPr>
      <w:r w:rsidRPr="005C53F7">
        <w:rPr>
          <w:b/>
          <w:sz w:val="36"/>
          <w:szCs w:val="28"/>
        </w:rPr>
        <w:t>1.</w:t>
      </w:r>
      <w:r>
        <w:rPr>
          <w:b/>
          <w:sz w:val="36"/>
          <w:szCs w:val="28"/>
        </w:rPr>
        <w:t>2</w:t>
      </w:r>
      <w:r w:rsidRPr="005C53F7">
        <w:rPr>
          <w:b/>
          <w:sz w:val="36"/>
          <w:szCs w:val="28"/>
        </w:rPr>
        <w:tab/>
      </w:r>
      <w:r>
        <w:rPr>
          <w:b/>
          <w:sz w:val="36"/>
          <w:szCs w:val="28"/>
        </w:rPr>
        <w:t>Motivation</w:t>
      </w:r>
    </w:p>
    <w:p w14:paraId="374AE8DF" w14:textId="77777777" w:rsidR="00D2682A" w:rsidRDefault="00D2682A" w:rsidP="00B94C26">
      <w:pPr>
        <w:widowControl/>
        <w:suppressAutoHyphens w:val="0"/>
        <w:spacing w:line="360" w:lineRule="auto"/>
        <w:jc w:val="both"/>
        <w:rPr>
          <w:bCs/>
          <w:sz w:val="24"/>
          <w:szCs w:val="20"/>
        </w:rPr>
      </w:pPr>
    </w:p>
    <w:p w14:paraId="7FB4A9FE"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The motivation behind the AI-driven Agribot project stems from the critical need to address several pressing challenges in rice farming. Traditional rice cultivation methods are labour-intensive, time-consuming, and often dangerous due to the presence of hazardous insects and snakes in the fields. This leads to labour shortages, high costs, and inconsistent planting, all of which negatively impact crop yields and quality. Moreover, ensuring high-quality rice production is difficult without effective monitoring and control mechanisms, which affects market value and consumer trust.</w:t>
      </w:r>
    </w:p>
    <w:p w14:paraId="50EA6B49"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The AI-driven Agribot project is motivated by the pressing challenges in traditional rice farming: labour shortages, inconsistent quality control, and hazardous field conditions. By integrating advanced technologies such as artificial intelligence and the Internet of Things, the Agribot aims to automate rice planting, enhance crop quality, and optimize resource management. This innovative approach seeks to reduce dependence on manual labour, improve operational efficiency, and promote sustainable agricultural practices, thereby transforming the rice farming landscape.</w:t>
      </w:r>
    </w:p>
    <w:p w14:paraId="4C22ACA8"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The project aims to overcome these challenges by developing an autonomous Agribot that automates rice planting and integrates AI and IoT technologies. The system seeks to reduce dependency on manual labour, enhance planting precision, and provide real-time monitoring of critical environmental factors such as soil moisture and temperature. By using AI-driven quality control and image processing, the Agribot will enable farmers to improve rice quality, optimize resource usage, and increase productivity, thereby modernizing the agricultural process and ensuring food security. This innovative approach aims to not only improve efficiency but also promote sustainability in rice farming, making it a timely and necessary solution to current agricultural challenges.</w:t>
      </w:r>
    </w:p>
    <w:p w14:paraId="65321907" w14:textId="77777777" w:rsidR="00561FA2" w:rsidRPr="00D2682A" w:rsidRDefault="00561FA2" w:rsidP="00B94C26">
      <w:pPr>
        <w:widowControl/>
        <w:suppressAutoHyphens w:val="0"/>
        <w:spacing w:line="360" w:lineRule="auto"/>
        <w:jc w:val="both"/>
        <w:rPr>
          <w:bCs/>
          <w:sz w:val="24"/>
          <w:szCs w:val="20"/>
        </w:rPr>
      </w:pPr>
    </w:p>
    <w:p w14:paraId="1A63FC5E" w14:textId="4381DD5B" w:rsidR="00AB6704" w:rsidRDefault="005C53F7" w:rsidP="00B94C26">
      <w:pPr>
        <w:widowControl/>
        <w:suppressAutoHyphens w:val="0"/>
        <w:spacing w:line="360" w:lineRule="auto"/>
        <w:jc w:val="both"/>
        <w:rPr>
          <w:b/>
          <w:sz w:val="36"/>
          <w:szCs w:val="28"/>
        </w:rPr>
      </w:pPr>
      <w:r w:rsidRPr="005C53F7">
        <w:rPr>
          <w:b/>
          <w:sz w:val="36"/>
          <w:szCs w:val="28"/>
        </w:rPr>
        <w:t>1.3</w:t>
      </w:r>
      <w:r w:rsidRPr="005C53F7">
        <w:rPr>
          <w:b/>
          <w:sz w:val="36"/>
          <w:szCs w:val="28"/>
        </w:rPr>
        <w:tab/>
        <w:t>Problem Definition and Objectives</w:t>
      </w:r>
    </w:p>
    <w:p w14:paraId="462EE22D"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Rice farming, particularly in regions where it is a staple crop, is plagued by several persistent challenges that hinder productivity and efficiency. Traditional rice planting methods are highly labour-intensive and time-consuming, requiring significant human effort for tasks such as seed planting, crop monitoring, and disease control. The shortage of labour due to harsh working conditions in rice fields, such as waterlogged environments, exposure to dangerous animals like snakes, and long hours under difficult environmental conditions, further exacerbates these issues. This leads to higher labour costs and, in many cases, the inability to sustain timely and effective agricultural practices.</w:t>
      </w:r>
    </w:p>
    <w:p w14:paraId="0FA7C419"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Additionally, traditional methods often result in inconsistent planting, which can lead to irregular crop spacing, suboptimal growth, and overall reduced yield. The lack of automated monitoring systems means that changes in environmental conditions—such as fluctuations in soil moisture, temperature, or the onset of crop diseases often go unnoticed until it is too late to take corrective measures. This can cause significant crop losses and negatively impact the quality and quantity of the rice produced.</w:t>
      </w:r>
    </w:p>
    <w:p w14:paraId="321AAE34" w14:textId="77777777" w:rsidR="00E90567" w:rsidRPr="00E90567" w:rsidRDefault="00E90567" w:rsidP="00E90567">
      <w:pPr>
        <w:widowControl/>
        <w:suppressAutoHyphens w:val="0"/>
        <w:spacing w:line="360" w:lineRule="auto"/>
        <w:jc w:val="both"/>
        <w:rPr>
          <w:bCs/>
          <w:sz w:val="24"/>
          <w:szCs w:val="20"/>
          <w:lang w:val="en-IN"/>
        </w:rPr>
      </w:pPr>
      <w:r w:rsidRPr="00E90567">
        <w:rPr>
          <w:bCs/>
          <w:sz w:val="24"/>
          <w:szCs w:val="20"/>
          <w:lang w:val="en-IN"/>
        </w:rPr>
        <w:t>Moreover, the absence of advanced quality control mechanisms makes it difficult for farmers to maintain uniform rice quality, affecting the marketability of their produce and reducing profitability. Farmers also struggle with timely disease detection and resource management, as they often rely on manual inspections and traditional farming knowledge, which are prone to human error.</w:t>
      </w:r>
    </w:p>
    <w:p w14:paraId="2665ECD3" w14:textId="7A8F0CA5" w:rsidR="005C53F7" w:rsidRDefault="00E90567" w:rsidP="00E90567">
      <w:pPr>
        <w:widowControl/>
        <w:suppressAutoHyphens w:val="0"/>
        <w:spacing w:line="360" w:lineRule="auto"/>
        <w:jc w:val="both"/>
        <w:rPr>
          <w:rFonts w:eastAsiaTheme="majorEastAsia"/>
          <w:b/>
          <w:bCs/>
          <w:color w:val="000000" w:themeColor="text1"/>
          <w:spacing w:val="-2"/>
          <w:sz w:val="36"/>
          <w:szCs w:val="36"/>
        </w:rPr>
      </w:pPr>
      <w:r w:rsidRPr="00E90567">
        <w:rPr>
          <w:bCs/>
          <w:sz w:val="24"/>
          <w:szCs w:val="20"/>
          <w:lang w:val="en-IN"/>
        </w:rPr>
        <w:t>Considering these challenges, the AI-Driven Agribot project seeks to offer an advanced, technology-driven solution to revolutionize rice farming. The Agribot will automate the rice planting process, allowing for precise planting and consistent crop spacing, which leads to optimized growth. It will also integrate AI and IoT technologies to provide continuous monitoring of environmental factors such as soil moisture, temperature, and crop health, enabling data-driven decision-making. By automating key processes and providing real-time insights, the Agribot will help farmers reduce labour dependency, cut costs, and improve the overall yield and quality of their crops, ensuring more sustainable and efficient rice production.</w:t>
      </w:r>
      <w:r w:rsidR="000F3AF0" w:rsidRPr="000F3AF0">
        <w:rPr>
          <w:bCs/>
          <w:sz w:val="24"/>
          <w:szCs w:val="20"/>
          <w:lang w:val="en-IN"/>
        </w:rPr>
        <w:br/>
      </w:r>
      <w:r w:rsidR="000F3AF0" w:rsidRPr="000F3AF0">
        <w:rPr>
          <w:bCs/>
          <w:sz w:val="24"/>
          <w:szCs w:val="20"/>
          <w:lang w:val="en-IN"/>
        </w:rPr>
        <w:br/>
      </w:r>
      <w:r w:rsidR="005C53F7" w:rsidRPr="005C53F7">
        <w:rPr>
          <w:rFonts w:eastAsiaTheme="majorEastAsia"/>
          <w:b/>
          <w:bCs/>
          <w:color w:val="000000" w:themeColor="text1"/>
          <w:spacing w:val="-2"/>
          <w:sz w:val="36"/>
          <w:szCs w:val="36"/>
        </w:rPr>
        <w:t>1.4</w:t>
      </w:r>
      <w:r w:rsidR="005C53F7" w:rsidRPr="005C53F7">
        <w:rPr>
          <w:rFonts w:eastAsiaTheme="majorEastAsia"/>
          <w:b/>
          <w:bCs/>
          <w:color w:val="000000" w:themeColor="text1"/>
          <w:spacing w:val="-2"/>
          <w:sz w:val="36"/>
          <w:szCs w:val="36"/>
        </w:rPr>
        <w:tab/>
        <w:t>Project Scope &amp; Limitations</w:t>
      </w:r>
    </w:p>
    <w:p w14:paraId="5B27DFD8" w14:textId="77777777" w:rsidR="00E90567" w:rsidRPr="000F3AF0" w:rsidRDefault="00E90567" w:rsidP="00E90567">
      <w:pPr>
        <w:widowControl/>
        <w:suppressAutoHyphens w:val="0"/>
        <w:spacing w:line="360" w:lineRule="auto"/>
        <w:jc w:val="both"/>
        <w:rPr>
          <w:bCs/>
          <w:sz w:val="24"/>
          <w:szCs w:val="20"/>
          <w:lang w:val="en-IN"/>
        </w:rPr>
      </w:pPr>
    </w:p>
    <w:p w14:paraId="0BC84979" w14:textId="77777777" w:rsidR="00E90567" w:rsidRPr="00E90567" w:rsidRDefault="00E90567" w:rsidP="00E90567">
      <w:pPr>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 xml:space="preserve">The </w:t>
      </w:r>
      <w:r w:rsidRPr="00E90567">
        <w:rPr>
          <w:rFonts w:eastAsiaTheme="majorEastAsia"/>
          <w:b/>
          <w:bCs/>
          <w:color w:val="000000" w:themeColor="text1"/>
          <w:spacing w:val="-2"/>
          <w:sz w:val="24"/>
          <w:szCs w:val="24"/>
          <w:lang w:val="en-IN"/>
        </w:rPr>
        <w:t>AI-Driven Agribot</w:t>
      </w:r>
      <w:r w:rsidRPr="00E90567">
        <w:rPr>
          <w:rFonts w:eastAsiaTheme="majorEastAsia"/>
          <w:color w:val="000000" w:themeColor="text1"/>
          <w:spacing w:val="-2"/>
          <w:sz w:val="24"/>
          <w:szCs w:val="24"/>
          <w:lang w:val="en-IN"/>
        </w:rPr>
        <w:t xml:space="preserve"> project aims to modernize rice farming by integrating advanced technologies into traditional agricultural practices. The expanded scope includes:</w:t>
      </w:r>
    </w:p>
    <w:p w14:paraId="1DB74B86" w14:textId="77777777" w:rsidR="00E90567" w:rsidRPr="00E90567" w:rsidRDefault="00E90567" w:rsidP="00E90567">
      <w:pPr>
        <w:spacing w:line="360" w:lineRule="auto"/>
        <w:jc w:val="both"/>
        <w:rPr>
          <w:rFonts w:eastAsiaTheme="majorEastAsia"/>
          <w:color w:val="000000" w:themeColor="text1"/>
          <w:spacing w:val="-2"/>
          <w:sz w:val="24"/>
          <w:szCs w:val="24"/>
          <w:lang w:val="en-IN"/>
        </w:rPr>
      </w:pPr>
    </w:p>
    <w:p w14:paraId="1BD91FBC" w14:textId="77777777" w:rsidR="00E90567" w:rsidRPr="00E90567" w:rsidRDefault="00E90567" w:rsidP="00E90567">
      <w:pPr>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Scope:</w:t>
      </w:r>
      <w:r w:rsidRPr="00E90567">
        <w:rPr>
          <w:rFonts w:eastAsiaTheme="majorEastAsia"/>
          <w:color w:val="000000" w:themeColor="text1"/>
          <w:spacing w:val="-2"/>
          <w:sz w:val="24"/>
          <w:szCs w:val="24"/>
          <w:lang w:val="en-IN"/>
        </w:rPr>
        <w:br/>
        <w:t>The AI-Driven Agribot project is aimed at revolutionizing traditional rice farming by automating the planting process and improving the quality assessment of crops. Leveraging Artificial Intelligence (AI) technologies, the project seeks to address labor-intensive and time-consuming farming practices by developing a smart robotic system. The Agribot is capable of planting rice seedlings with exceptional precision using a robotic arm and motorized mechanisms. Additionally, it performs real-time quality checks on already planted crops through advanced image processing techniques. By using machine learning algorithms, the system identifies plant health issues such as spots on leaves or discoloration, which are indicative of diseases or nutrient deficiencies.</w:t>
      </w:r>
    </w:p>
    <w:p w14:paraId="73A330C8" w14:textId="77777777" w:rsidR="00E90567" w:rsidRPr="00E90567" w:rsidRDefault="00E90567" w:rsidP="00E90567">
      <w:pPr>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The Agribot is engineered to operate effectively in challenging environments, such as uneven paddy fields, and is adaptable to varying planting conditions. Its modular design allows for easy hardware and software upgrades, providing flexibility for future enhancements. The system not only ensures uniform planting patterns but also promotes resource optimization, such as better seed placement and reduced wastage. Through these capabilities, the Agribot aims to enhance agricultural productivity, lower labor dependency, and contribute to sustainable farming practices by integrating cutting-edge technology into agriculture.</w:t>
      </w:r>
    </w:p>
    <w:p w14:paraId="0B3FA2B2" w14:textId="77777777" w:rsidR="00CF39AA" w:rsidRPr="00CF39AA" w:rsidRDefault="00CF39AA" w:rsidP="00B94C26">
      <w:pPr>
        <w:spacing w:line="360" w:lineRule="auto"/>
        <w:jc w:val="both"/>
        <w:rPr>
          <w:rFonts w:eastAsiaTheme="majorEastAsia"/>
          <w:color w:val="000000" w:themeColor="text1"/>
          <w:spacing w:val="-2"/>
          <w:sz w:val="24"/>
          <w:szCs w:val="24"/>
          <w:lang w:val="en-IN"/>
        </w:rPr>
      </w:pPr>
    </w:p>
    <w:p w14:paraId="7F66BAC7" w14:textId="172D54B8" w:rsidR="00E60C8A" w:rsidRDefault="00CF39AA" w:rsidP="00B94C26">
      <w:pPr>
        <w:spacing w:line="360" w:lineRule="auto"/>
        <w:jc w:val="both"/>
        <w:rPr>
          <w:rFonts w:eastAsiaTheme="majorEastAsia"/>
          <w:color w:val="000000" w:themeColor="text1"/>
          <w:spacing w:val="-2"/>
          <w:sz w:val="24"/>
          <w:szCs w:val="24"/>
          <w:lang w:val="en-IN"/>
        </w:rPr>
      </w:pPr>
      <w:r>
        <w:rPr>
          <w:rFonts w:eastAsiaTheme="majorEastAsia"/>
          <w:b/>
          <w:bCs/>
          <w:color w:val="000000" w:themeColor="text1"/>
          <w:spacing w:val="-2"/>
          <w:sz w:val="36"/>
          <w:szCs w:val="36"/>
        </w:rPr>
        <w:t xml:space="preserve">    </w:t>
      </w:r>
      <w:r w:rsidRPr="005C53F7">
        <w:rPr>
          <w:rFonts w:eastAsiaTheme="majorEastAsia"/>
          <w:b/>
          <w:bCs/>
          <w:color w:val="000000" w:themeColor="text1"/>
          <w:spacing w:val="-2"/>
          <w:sz w:val="36"/>
          <w:szCs w:val="36"/>
        </w:rPr>
        <w:t>Limitations</w:t>
      </w:r>
    </w:p>
    <w:p w14:paraId="0F771776"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Despite its potential, the Agribot has certain limitations that may restrict its practical implementation in some scenarios. A significant challenge lies in the machine learning model for crop quality detection, which is still under development. The accuracy of the detection depends on the quality and quantity of training data, and further refinement is needed to ensure reliable performance across diverse crop varieties and environmental conditions.</w:t>
      </w:r>
    </w:p>
    <w:p w14:paraId="66CBC2F6"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Another limitation is the specificity of the system for rice planting. The Agribot is designed to work predominantly with rice seedlings, and adapting it for other crops may require substantial modifications to its hardware and software. Similarly, the system's performance in highly irregular terrains or extreme weather conditions may not be optimal, necessitating further design improvements.</w:t>
      </w:r>
    </w:p>
    <w:p w14:paraId="320340F1"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Power consumption is another notable constraint. The robot operates on a battery-powered system, and the limited capacity of the battery pack restricts its operational time in the field. This can pose challenges for large-scale farming, where frequent recharging may disrupt operations. Additionally, the project involves significant initial costs for equipment and setup, which may deter small-scale farmers with limited financial resources.</w:t>
      </w:r>
    </w:p>
    <w:p w14:paraId="41DF34C4"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Lastly, the technical expertise required to operate and maintain the Agribot could pose a barrier to its widespread adoption. Farmers would need training to use the system effectively and troubleshoot basic issues, which could add to the implementation complexity. Addressing these limitations will be crucial to making the Agribot a practical and scalable solution for modern agriculture.</w:t>
      </w:r>
    </w:p>
    <w:p w14:paraId="590A0DE7" w14:textId="77777777" w:rsidR="006F6053" w:rsidRDefault="006F6053" w:rsidP="00B94C26">
      <w:pPr>
        <w:widowControl/>
        <w:suppressAutoHyphens w:val="0"/>
        <w:spacing w:line="360" w:lineRule="auto"/>
        <w:jc w:val="both"/>
        <w:rPr>
          <w:rFonts w:eastAsiaTheme="majorEastAsia"/>
          <w:color w:val="000000" w:themeColor="text1"/>
          <w:spacing w:val="-2"/>
          <w:sz w:val="24"/>
          <w:szCs w:val="24"/>
          <w:lang w:val="en-IN"/>
        </w:rPr>
      </w:pPr>
    </w:p>
    <w:p w14:paraId="6B3C06CC" w14:textId="78DDC255" w:rsidR="00E90567" w:rsidRDefault="005C53F7" w:rsidP="00B94C26">
      <w:pPr>
        <w:widowControl/>
        <w:suppressAutoHyphens w:val="0"/>
        <w:spacing w:line="360" w:lineRule="auto"/>
        <w:jc w:val="both"/>
        <w:rPr>
          <w:rFonts w:eastAsiaTheme="majorEastAsia"/>
          <w:b/>
          <w:bCs/>
          <w:color w:val="000000" w:themeColor="text1"/>
          <w:spacing w:val="-2"/>
          <w:sz w:val="36"/>
          <w:szCs w:val="36"/>
        </w:rPr>
      </w:pPr>
      <w:r w:rsidRPr="005C53F7">
        <w:rPr>
          <w:rFonts w:eastAsiaTheme="majorEastAsia"/>
          <w:b/>
          <w:bCs/>
          <w:color w:val="000000" w:themeColor="text1"/>
          <w:spacing w:val="-2"/>
          <w:sz w:val="36"/>
          <w:szCs w:val="36"/>
        </w:rPr>
        <w:t>1.5</w:t>
      </w:r>
      <w:r w:rsidRPr="005C53F7">
        <w:rPr>
          <w:rFonts w:eastAsiaTheme="majorEastAsia"/>
          <w:b/>
          <w:bCs/>
          <w:color w:val="000000" w:themeColor="text1"/>
          <w:spacing w:val="-2"/>
          <w:sz w:val="36"/>
          <w:szCs w:val="36"/>
        </w:rPr>
        <w:tab/>
        <w:t>Methodologies of Problem solving</w:t>
      </w:r>
    </w:p>
    <w:p w14:paraId="200E868E" w14:textId="77777777" w:rsidR="00E90567" w:rsidRPr="00E90567" w:rsidRDefault="00E90567" w:rsidP="00B94C26">
      <w:pPr>
        <w:widowControl/>
        <w:suppressAutoHyphens w:val="0"/>
        <w:spacing w:line="360" w:lineRule="auto"/>
        <w:jc w:val="both"/>
        <w:rPr>
          <w:rFonts w:eastAsiaTheme="majorEastAsia"/>
          <w:b/>
          <w:bCs/>
          <w:color w:val="000000" w:themeColor="text1"/>
          <w:spacing w:val="-2"/>
          <w:sz w:val="36"/>
          <w:szCs w:val="36"/>
        </w:rPr>
      </w:pPr>
    </w:p>
    <w:p w14:paraId="2990148A"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 xml:space="preserve">The </w:t>
      </w:r>
      <w:r w:rsidRPr="00E90567">
        <w:rPr>
          <w:rFonts w:eastAsiaTheme="majorEastAsia"/>
          <w:b/>
          <w:bCs/>
          <w:color w:val="000000" w:themeColor="text1"/>
          <w:spacing w:val="-2"/>
          <w:sz w:val="24"/>
          <w:szCs w:val="24"/>
          <w:lang w:val="en-IN"/>
        </w:rPr>
        <w:t xml:space="preserve">AI-Driven Agribot </w:t>
      </w:r>
      <w:r w:rsidRPr="00E90567">
        <w:rPr>
          <w:rFonts w:eastAsiaTheme="majorEastAsia"/>
          <w:color w:val="000000" w:themeColor="text1"/>
          <w:spacing w:val="-2"/>
          <w:sz w:val="24"/>
          <w:szCs w:val="24"/>
          <w:lang w:val="en-IN"/>
        </w:rPr>
        <w:t>project employs a systematic and innovative approach to problem-solving, focusing on the challenges of labour-intensive rice farming and inconsistent crop quality. The methodologies involve a combination of hardware design, software development, testing, and integration of advanced technologies.</w:t>
      </w:r>
    </w:p>
    <w:p w14:paraId="1770A8E8"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580C9DA7"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1. Problem Identification and Analysis</w:t>
      </w:r>
    </w:p>
    <w:p w14:paraId="7708F38B"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Understanding Challenges: The project begins by identifying critical issues in traditional rice farming, such as inefficiencies in manual planting, high labor costs, and difficulties in monitoring crop health.</w:t>
      </w:r>
    </w:p>
    <w:p w14:paraId="2D742092"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Defining Objectives: Based on the challenges, clear objectives are defined, such as automating rice planting, ensuring precision, and implementing a quality detection system.</w:t>
      </w:r>
    </w:p>
    <w:p w14:paraId="5B124B4B"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Feasibility Study: A thorough feasibility analysis is conducted to determine the practicality of integrating AI and robotic mechanisms in agricultural settings.</w:t>
      </w:r>
    </w:p>
    <w:p w14:paraId="67DF564F"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7DFEFB46"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2. System Design</w:t>
      </w:r>
    </w:p>
    <w:p w14:paraId="39FA9FD2"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Conceptual Framework: The overall system architecture is designed, focusing on the Agribot's ability to perform dual functions—planting and crop quality analysis.</w:t>
      </w:r>
    </w:p>
    <w:p w14:paraId="5ED20AA3"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Hardware Schematic: A detailed schematic of the robotic hardware is created, outlining the placement and interaction of components such as the robotic arm, motors, sensors, and controllers.</w:t>
      </w:r>
    </w:p>
    <w:p w14:paraId="3AEEF6C4"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Software Flow: A parallel effort is made to design the software logic for controlling hardware, processing data, and implementing decision-making algorithms.</w:t>
      </w:r>
    </w:p>
    <w:p w14:paraId="7C7D9816"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794090DB"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3. Hardware Development</w:t>
      </w:r>
    </w:p>
    <w:p w14:paraId="3D020DFB"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Component Selection: Key components are selected based on functionality and compatibility. These include a Raspberry Pi for processing, DC motors for movement, a servo motor for the planting arm, and an 8MP camera for crop analysis.</w:t>
      </w:r>
    </w:p>
    <w:p w14:paraId="12DF29BB"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Assembly: The mechanical and electrical components are assembled into a functional prototype, ensuring alignment with the design specifications.</w:t>
      </w:r>
    </w:p>
    <w:p w14:paraId="1650B2B8"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Sensor Integration: Sensors such as ultrasonic sensors for obstacle detection and the camera module for image processing are integrated for real-time feedback and data collection.</w:t>
      </w:r>
    </w:p>
    <w:p w14:paraId="30E4F0C5"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59F58AAF"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4. Software Implementation</w:t>
      </w:r>
    </w:p>
    <w:p w14:paraId="3BD6429A"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Firmware Development: Custom firmware is developed to control the hardware components, such as motor drivers and servo motors, ensuring precise planting and smooth navigation.</w:t>
      </w:r>
    </w:p>
    <w:p w14:paraId="25C5DE6C"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Machine Learning Model: A machine learning model is trained using image datasets of healthy and unhealthy rice plants. OpenCV and TensorFlow libraries are used to implement algorithms for real-time plant health assessment.</w:t>
      </w:r>
    </w:p>
    <w:p w14:paraId="32F28BDC"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Testing Algorithms: Control algorithms for motor speed, arm rotation, and planting intervals are implemented and fine-tuned for optimal performance.</w:t>
      </w:r>
    </w:p>
    <w:p w14:paraId="1DEC3A5C"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0A87A12F"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5. Integration of Hardware and Software</w:t>
      </w:r>
    </w:p>
    <w:p w14:paraId="103F3FAD"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Communication Protocols: The project employs protocols like PWM for motor control and GPIO pins for hardware-software communication.</w:t>
      </w:r>
    </w:p>
    <w:p w14:paraId="657A7AC8"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Real-Time Operations: The system is configured to handle simultaneous operations such as planting and monitoring. Data from sensors and the camera is processed in real-time for immediate feedback and action.</w:t>
      </w:r>
    </w:p>
    <w:p w14:paraId="26C52792"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748BC881"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6. Testing and Iteration</w:t>
      </w:r>
    </w:p>
    <w:p w14:paraId="3197ED1B"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Controlled Environment Testing: The Agribot is tested in controlled environments to validate its basic functionalities, including navigation, planting precision, and image processing accuracy.</w:t>
      </w:r>
    </w:p>
    <w:p w14:paraId="2C70028C"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Field Testing: Rigorous testing is conducted in actual paddy fields to assess the system’s performance under real-world conditions, such as uneven terrains and varying light.</w:t>
      </w:r>
    </w:p>
    <w:p w14:paraId="601E7140"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Error Identification and Correction: Issues identified during testing, such as inaccurate planting distances or misclassification of plant health, are analyzed and resolved through iterative improvements in hardware calibration and software updates.</w:t>
      </w:r>
    </w:p>
    <w:p w14:paraId="0AEB8D87"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09A12F64"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7. Documentation and Analysis</w:t>
      </w:r>
    </w:p>
    <w:p w14:paraId="07A3BD6A"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Detailed Records: Comprehensive documentation is maintained throughout the development process, including design diagrams, software code, and testing results.</w:t>
      </w:r>
    </w:p>
    <w:p w14:paraId="2FA633D2"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Data-Driven Refinements: Insights from testing and field trials are used to optimize the system’s design and algorithms, ensuring robustness and reliability.</w:t>
      </w:r>
    </w:p>
    <w:p w14:paraId="161ECE7E"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p>
    <w:p w14:paraId="36E46B06" w14:textId="77777777" w:rsidR="00E90567" w:rsidRPr="00E90567" w:rsidRDefault="00E90567" w:rsidP="00E90567">
      <w:pPr>
        <w:widowControl/>
        <w:suppressAutoHyphens w:val="0"/>
        <w:spacing w:line="360" w:lineRule="auto"/>
        <w:jc w:val="both"/>
        <w:rPr>
          <w:rFonts w:eastAsiaTheme="majorEastAsia"/>
          <w:b/>
          <w:bCs/>
          <w:color w:val="000000" w:themeColor="text1"/>
          <w:spacing w:val="-2"/>
          <w:sz w:val="24"/>
          <w:szCs w:val="24"/>
          <w:lang w:val="en-IN"/>
        </w:rPr>
      </w:pPr>
      <w:r w:rsidRPr="00E90567">
        <w:rPr>
          <w:rFonts w:eastAsiaTheme="majorEastAsia"/>
          <w:b/>
          <w:bCs/>
          <w:color w:val="000000" w:themeColor="text1"/>
          <w:spacing w:val="-2"/>
          <w:sz w:val="24"/>
          <w:szCs w:val="24"/>
          <w:lang w:val="en-IN"/>
        </w:rPr>
        <w:t>8. Future Improvements and Scalability</w:t>
      </w:r>
    </w:p>
    <w:p w14:paraId="73EAA84F"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Adaptability: The system is designed to be modular, allowing future enhancements, such as adapting to different crops or adding advanced functionalities like autonomous navigation.</w:t>
      </w:r>
    </w:p>
    <w:p w14:paraId="0C47C475"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User Training: Manuals and training modules are prepared to help end-users understand and operate the system efficiently.</w:t>
      </w:r>
    </w:p>
    <w:p w14:paraId="38486364" w14:textId="77777777" w:rsidR="00E90567" w:rsidRPr="00E90567" w:rsidRDefault="00E90567" w:rsidP="00E90567">
      <w:pPr>
        <w:widowControl/>
        <w:suppressAutoHyphens w:val="0"/>
        <w:spacing w:line="360" w:lineRule="auto"/>
        <w:jc w:val="both"/>
        <w:rPr>
          <w:rFonts w:eastAsiaTheme="majorEastAsia"/>
          <w:color w:val="000000" w:themeColor="text1"/>
          <w:spacing w:val="-2"/>
          <w:sz w:val="24"/>
          <w:szCs w:val="24"/>
          <w:lang w:val="en-IN"/>
        </w:rPr>
      </w:pPr>
      <w:r w:rsidRPr="00E90567">
        <w:rPr>
          <w:rFonts w:eastAsiaTheme="majorEastAsia"/>
          <w:color w:val="000000" w:themeColor="text1"/>
          <w:spacing w:val="-2"/>
          <w:sz w:val="24"/>
          <w:szCs w:val="24"/>
          <w:lang w:val="en-IN"/>
        </w:rPr>
        <w:t>Scalability: Strategies for mass production and cost optimization are explored to make the Agribot accessible to a larger farming community.</w:t>
      </w:r>
    </w:p>
    <w:p w14:paraId="26378789" w14:textId="7F2224B2" w:rsidR="00AB6704" w:rsidRPr="001432E0" w:rsidRDefault="00AB6704" w:rsidP="001432E0">
      <w:pPr>
        <w:widowControl/>
        <w:suppressAutoHyphens w:val="0"/>
        <w:spacing w:line="360" w:lineRule="auto"/>
        <w:jc w:val="both"/>
        <w:rPr>
          <w:rFonts w:eastAsiaTheme="majorEastAsia"/>
          <w:color w:val="000000" w:themeColor="text1"/>
          <w:spacing w:val="-2"/>
          <w:sz w:val="32"/>
          <w:szCs w:val="32"/>
        </w:rPr>
      </w:pPr>
      <w:r>
        <w:rPr>
          <w:rFonts w:eastAsiaTheme="majorEastAsia"/>
          <w:color w:val="000000" w:themeColor="text1"/>
          <w:spacing w:val="-2"/>
          <w:sz w:val="32"/>
          <w:szCs w:val="32"/>
        </w:rPr>
        <w:br w:type="page"/>
      </w:r>
    </w:p>
    <w:p w14:paraId="3B576B69" w14:textId="77777777" w:rsidR="00AB6704" w:rsidRDefault="00AB6704" w:rsidP="00B94C26">
      <w:pPr>
        <w:spacing w:line="360" w:lineRule="auto"/>
        <w:ind w:left="2160" w:firstLine="720"/>
        <w:jc w:val="both"/>
        <w:rPr>
          <w:rFonts w:eastAsiaTheme="majorEastAsia"/>
          <w:color w:val="000000" w:themeColor="text1"/>
          <w:spacing w:val="-2"/>
          <w:sz w:val="72"/>
          <w:szCs w:val="72"/>
        </w:rPr>
      </w:pPr>
    </w:p>
    <w:p w14:paraId="23C0706A" w14:textId="77777777" w:rsidR="00AB6704" w:rsidRDefault="00AB6704" w:rsidP="00B94C26">
      <w:pPr>
        <w:spacing w:line="360" w:lineRule="auto"/>
        <w:ind w:left="2160" w:firstLine="720"/>
        <w:jc w:val="both"/>
        <w:rPr>
          <w:rFonts w:eastAsiaTheme="majorEastAsia"/>
          <w:color w:val="000000" w:themeColor="text1"/>
          <w:spacing w:val="-2"/>
          <w:sz w:val="72"/>
          <w:szCs w:val="72"/>
        </w:rPr>
      </w:pPr>
    </w:p>
    <w:p w14:paraId="28A5611C" w14:textId="77777777" w:rsidR="00AB6704" w:rsidRDefault="00AB6704" w:rsidP="00B94C26">
      <w:pPr>
        <w:spacing w:line="360" w:lineRule="auto"/>
        <w:ind w:left="2160" w:firstLine="720"/>
        <w:jc w:val="both"/>
        <w:rPr>
          <w:rFonts w:eastAsiaTheme="majorEastAsia"/>
          <w:color w:val="000000" w:themeColor="text1"/>
          <w:spacing w:val="-2"/>
          <w:sz w:val="72"/>
          <w:szCs w:val="72"/>
        </w:rPr>
      </w:pPr>
    </w:p>
    <w:p w14:paraId="6B8B3767" w14:textId="77777777" w:rsidR="00AB6704" w:rsidRDefault="00AB6704" w:rsidP="00B94C26">
      <w:pPr>
        <w:spacing w:line="360" w:lineRule="auto"/>
        <w:ind w:left="2160" w:firstLine="720"/>
        <w:jc w:val="both"/>
        <w:rPr>
          <w:rFonts w:eastAsiaTheme="majorEastAsia"/>
          <w:color w:val="000000" w:themeColor="text1"/>
          <w:spacing w:val="-10"/>
          <w:sz w:val="72"/>
          <w:szCs w:val="72"/>
        </w:rPr>
      </w:pPr>
      <w:r w:rsidRPr="00AB6789">
        <w:rPr>
          <w:rFonts w:eastAsiaTheme="majorEastAsia"/>
          <w:color w:val="000000" w:themeColor="text1"/>
          <w:spacing w:val="-2"/>
          <w:sz w:val="72"/>
          <w:szCs w:val="72"/>
        </w:rPr>
        <w:t>Chapter</w:t>
      </w:r>
      <w:r>
        <w:rPr>
          <w:rFonts w:eastAsiaTheme="majorEastAsia"/>
          <w:color w:val="000000" w:themeColor="text1"/>
          <w:sz w:val="72"/>
          <w:szCs w:val="72"/>
        </w:rPr>
        <w:t>-</w:t>
      </w:r>
      <w:r>
        <w:rPr>
          <w:rFonts w:eastAsiaTheme="majorEastAsia"/>
          <w:color w:val="000000" w:themeColor="text1"/>
          <w:spacing w:val="-10"/>
          <w:sz w:val="72"/>
          <w:szCs w:val="72"/>
        </w:rPr>
        <w:t xml:space="preserve"> 2</w:t>
      </w:r>
    </w:p>
    <w:p w14:paraId="56D94827" w14:textId="77777777" w:rsidR="00AB6704" w:rsidRPr="00AB6704" w:rsidRDefault="00AB6704" w:rsidP="00B94C26">
      <w:pPr>
        <w:spacing w:line="360" w:lineRule="auto"/>
        <w:jc w:val="both"/>
        <w:rPr>
          <w:rFonts w:eastAsiaTheme="majorEastAsia"/>
          <w:color w:val="000000" w:themeColor="text1"/>
          <w:spacing w:val="-10"/>
          <w:sz w:val="72"/>
          <w:szCs w:val="72"/>
        </w:rPr>
      </w:pPr>
      <w:r w:rsidRPr="00AB6789">
        <w:rPr>
          <w:rFonts w:eastAsiaTheme="majorEastAsia"/>
          <w:color w:val="000000" w:themeColor="text1"/>
          <w:spacing w:val="-10"/>
          <w:sz w:val="72"/>
          <w:szCs w:val="72"/>
        </w:rPr>
        <w:t xml:space="preserve"> </w:t>
      </w:r>
      <w:r>
        <w:rPr>
          <w:rFonts w:eastAsiaTheme="majorEastAsia"/>
          <w:color w:val="000000" w:themeColor="text1"/>
          <w:spacing w:val="-10"/>
          <w:sz w:val="72"/>
          <w:szCs w:val="72"/>
        </w:rPr>
        <w:tab/>
      </w:r>
      <w:r>
        <w:rPr>
          <w:rFonts w:eastAsiaTheme="majorEastAsia"/>
          <w:color w:val="000000" w:themeColor="text1"/>
          <w:spacing w:val="-10"/>
          <w:sz w:val="72"/>
          <w:szCs w:val="72"/>
        </w:rPr>
        <w:tab/>
      </w:r>
      <w:r>
        <w:rPr>
          <w:rFonts w:eastAsiaTheme="majorEastAsia"/>
          <w:color w:val="000000" w:themeColor="text1"/>
          <w:spacing w:val="-10"/>
          <w:sz w:val="72"/>
          <w:szCs w:val="72"/>
        </w:rPr>
        <w:tab/>
      </w:r>
      <w:r w:rsidRPr="00AB6704">
        <w:rPr>
          <w:rFonts w:eastAsiaTheme="majorEastAsia"/>
          <w:color w:val="000000" w:themeColor="text1"/>
          <w:spacing w:val="-10"/>
          <w:sz w:val="72"/>
          <w:szCs w:val="72"/>
        </w:rPr>
        <w:t>Literature Survey</w:t>
      </w:r>
    </w:p>
    <w:p w14:paraId="68B1E2FF" w14:textId="77777777" w:rsidR="00AB6704" w:rsidRDefault="00AB6704" w:rsidP="00B94C26">
      <w:pPr>
        <w:spacing w:line="360" w:lineRule="auto"/>
        <w:jc w:val="both"/>
        <w:rPr>
          <w:rFonts w:eastAsiaTheme="majorEastAsia"/>
          <w:color w:val="000000" w:themeColor="text1"/>
          <w:spacing w:val="-2"/>
          <w:sz w:val="72"/>
          <w:szCs w:val="72"/>
        </w:rPr>
      </w:pPr>
    </w:p>
    <w:p w14:paraId="01CED4C4" w14:textId="37CD2A6A" w:rsidR="00561FA2" w:rsidRPr="00E90567" w:rsidRDefault="00561FA2" w:rsidP="00E90567">
      <w:pPr>
        <w:widowControl/>
        <w:suppressAutoHyphens w:val="0"/>
        <w:spacing w:line="360" w:lineRule="auto"/>
        <w:jc w:val="both"/>
        <w:rPr>
          <w:rFonts w:eastAsiaTheme="majorEastAsia"/>
          <w:color w:val="000000" w:themeColor="text1"/>
          <w:spacing w:val="-2"/>
          <w:sz w:val="72"/>
          <w:szCs w:val="72"/>
        </w:rPr>
      </w:pPr>
    </w:p>
    <w:p w14:paraId="7F74874D" w14:textId="77777777" w:rsidR="00E90567" w:rsidRDefault="00E90567" w:rsidP="0012759C">
      <w:pPr>
        <w:autoSpaceDE w:val="0"/>
        <w:autoSpaceDN w:val="0"/>
        <w:adjustRightInd w:val="0"/>
        <w:spacing w:line="360" w:lineRule="auto"/>
        <w:jc w:val="both"/>
        <w:rPr>
          <w:rFonts w:eastAsiaTheme="minorHAnsi"/>
          <w:sz w:val="24"/>
          <w:szCs w:val="24"/>
        </w:rPr>
      </w:pPr>
    </w:p>
    <w:tbl>
      <w:tblPr>
        <w:tblStyle w:val="TableGrid"/>
        <w:tblpPr w:leftFromText="180" w:rightFromText="180" w:vertAnchor="page" w:horzAnchor="margin" w:tblpXSpec="center" w:tblpY="3817"/>
        <w:tblW w:w="10528" w:type="dxa"/>
        <w:tblLook w:val="04A0" w:firstRow="1" w:lastRow="0" w:firstColumn="1" w:lastColumn="0" w:noHBand="0" w:noVBand="1"/>
      </w:tblPr>
      <w:tblGrid>
        <w:gridCol w:w="1070"/>
        <w:gridCol w:w="1873"/>
        <w:gridCol w:w="1703"/>
        <w:gridCol w:w="1583"/>
        <w:gridCol w:w="2351"/>
        <w:gridCol w:w="1948"/>
      </w:tblGrid>
      <w:tr w:rsidR="00E90567" w14:paraId="25F61DE9" w14:textId="77777777" w:rsidTr="00ED51C1">
        <w:trPr>
          <w:trHeight w:val="841"/>
        </w:trPr>
        <w:tc>
          <w:tcPr>
            <w:tcW w:w="1047" w:type="dxa"/>
          </w:tcPr>
          <w:p w14:paraId="15FB1AC4" w14:textId="77777777" w:rsidR="00E90567" w:rsidRPr="00230F88" w:rsidRDefault="00E90567" w:rsidP="00ED51C1">
            <w:pPr>
              <w:spacing w:after="241" w:line="358" w:lineRule="auto"/>
              <w:ind w:right="340"/>
              <w:rPr>
                <w:sz w:val="24"/>
                <w:szCs w:val="24"/>
              </w:rPr>
            </w:pPr>
            <w:r w:rsidRPr="00230F88">
              <w:rPr>
                <w:sz w:val="24"/>
                <w:szCs w:val="24"/>
              </w:rPr>
              <w:t>Sr.no</w:t>
            </w:r>
          </w:p>
        </w:tc>
        <w:tc>
          <w:tcPr>
            <w:tcW w:w="1875" w:type="dxa"/>
          </w:tcPr>
          <w:p w14:paraId="5D3E81AE" w14:textId="77777777" w:rsidR="00E90567" w:rsidRPr="00230F88" w:rsidRDefault="00E90567" w:rsidP="00ED51C1">
            <w:pPr>
              <w:spacing w:after="241" w:line="358" w:lineRule="auto"/>
              <w:ind w:right="340"/>
              <w:rPr>
                <w:sz w:val="24"/>
                <w:szCs w:val="24"/>
              </w:rPr>
            </w:pPr>
            <w:r w:rsidRPr="00230F88">
              <w:rPr>
                <w:sz w:val="24"/>
                <w:szCs w:val="24"/>
              </w:rPr>
              <w:t>Paper Name</w:t>
            </w:r>
          </w:p>
        </w:tc>
        <w:tc>
          <w:tcPr>
            <w:tcW w:w="1686" w:type="dxa"/>
          </w:tcPr>
          <w:p w14:paraId="4201DE0E" w14:textId="77777777" w:rsidR="00E90567" w:rsidRPr="00230F88" w:rsidRDefault="00E90567" w:rsidP="00ED51C1">
            <w:pPr>
              <w:spacing w:after="241" w:line="358" w:lineRule="auto"/>
              <w:ind w:right="340"/>
              <w:rPr>
                <w:sz w:val="24"/>
                <w:szCs w:val="24"/>
              </w:rPr>
            </w:pPr>
            <w:r w:rsidRPr="00230F88">
              <w:rPr>
                <w:sz w:val="24"/>
                <w:szCs w:val="24"/>
              </w:rPr>
              <w:t>Name of Publisher</w:t>
            </w:r>
          </w:p>
        </w:tc>
        <w:tc>
          <w:tcPr>
            <w:tcW w:w="1573" w:type="dxa"/>
          </w:tcPr>
          <w:p w14:paraId="5CB0A3DD" w14:textId="77777777" w:rsidR="00E90567" w:rsidRPr="00230F88" w:rsidRDefault="00E90567" w:rsidP="00ED51C1">
            <w:pPr>
              <w:spacing w:after="241" w:line="358" w:lineRule="auto"/>
              <w:ind w:right="340"/>
              <w:rPr>
                <w:sz w:val="24"/>
                <w:szCs w:val="24"/>
              </w:rPr>
            </w:pPr>
            <w:r w:rsidRPr="00230F88">
              <w:rPr>
                <w:sz w:val="24"/>
                <w:szCs w:val="24"/>
              </w:rPr>
              <w:t>Publishing Year</w:t>
            </w:r>
          </w:p>
        </w:tc>
        <w:tc>
          <w:tcPr>
            <w:tcW w:w="2387" w:type="dxa"/>
          </w:tcPr>
          <w:p w14:paraId="7F8B3AE2" w14:textId="77777777" w:rsidR="00E90567" w:rsidRPr="00230F88" w:rsidRDefault="00E90567" w:rsidP="00ED51C1">
            <w:pPr>
              <w:spacing w:after="241" w:line="358" w:lineRule="auto"/>
              <w:ind w:right="340"/>
              <w:rPr>
                <w:sz w:val="24"/>
                <w:szCs w:val="24"/>
              </w:rPr>
            </w:pPr>
            <w:r w:rsidRPr="00230F88">
              <w:rPr>
                <w:sz w:val="24"/>
                <w:szCs w:val="24"/>
              </w:rPr>
              <w:t xml:space="preserve">Methodology </w:t>
            </w:r>
          </w:p>
        </w:tc>
        <w:tc>
          <w:tcPr>
            <w:tcW w:w="1960" w:type="dxa"/>
          </w:tcPr>
          <w:p w14:paraId="1B5EFBFF" w14:textId="77777777" w:rsidR="00E90567" w:rsidRDefault="00E90567" w:rsidP="00ED51C1">
            <w:pPr>
              <w:spacing w:after="241" w:line="358" w:lineRule="auto"/>
              <w:ind w:right="340"/>
            </w:pPr>
            <w:r w:rsidRPr="000C28D6">
              <w:t>Result</w:t>
            </w:r>
          </w:p>
        </w:tc>
      </w:tr>
      <w:tr w:rsidR="00E90567" w14:paraId="66EC423B" w14:textId="77777777" w:rsidTr="00ED51C1">
        <w:trPr>
          <w:trHeight w:val="841"/>
        </w:trPr>
        <w:tc>
          <w:tcPr>
            <w:tcW w:w="1047" w:type="dxa"/>
          </w:tcPr>
          <w:p w14:paraId="6DE636ED" w14:textId="77777777" w:rsidR="00E90567" w:rsidRPr="00230F88" w:rsidRDefault="00E90567" w:rsidP="00ED51C1">
            <w:pPr>
              <w:spacing w:after="241" w:line="358" w:lineRule="auto"/>
              <w:ind w:right="340"/>
              <w:rPr>
                <w:sz w:val="24"/>
                <w:szCs w:val="24"/>
              </w:rPr>
            </w:pPr>
            <w:r w:rsidRPr="00230F88">
              <w:rPr>
                <w:sz w:val="24"/>
                <w:szCs w:val="24"/>
              </w:rPr>
              <w:t>1.</w:t>
            </w:r>
          </w:p>
        </w:tc>
        <w:tc>
          <w:tcPr>
            <w:tcW w:w="1875" w:type="dxa"/>
          </w:tcPr>
          <w:p w14:paraId="33D626A6" w14:textId="77777777" w:rsidR="00E90567" w:rsidRPr="00230F88" w:rsidRDefault="00E90567" w:rsidP="00ED51C1">
            <w:pPr>
              <w:spacing w:after="241" w:line="358" w:lineRule="auto"/>
              <w:ind w:right="340"/>
              <w:rPr>
                <w:sz w:val="24"/>
                <w:szCs w:val="24"/>
              </w:rPr>
            </w:pPr>
            <w:r w:rsidRPr="00230F88">
              <w:rPr>
                <w:sz w:val="24"/>
                <w:szCs w:val="24"/>
              </w:rPr>
              <w:t>Design and development of the agricultural robot for crop seeding.</w:t>
            </w:r>
          </w:p>
        </w:tc>
        <w:tc>
          <w:tcPr>
            <w:tcW w:w="1686" w:type="dxa"/>
          </w:tcPr>
          <w:p w14:paraId="39956E38" w14:textId="77777777" w:rsidR="00E90567" w:rsidRPr="00230F88" w:rsidRDefault="00E90567" w:rsidP="00ED51C1">
            <w:pPr>
              <w:spacing w:after="241" w:line="358" w:lineRule="auto"/>
              <w:ind w:right="340"/>
              <w:rPr>
                <w:sz w:val="24"/>
                <w:szCs w:val="24"/>
              </w:rPr>
            </w:pPr>
            <w:r w:rsidRPr="00230F88">
              <w:rPr>
                <w:sz w:val="24"/>
                <w:szCs w:val="24"/>
              </w:rPr>
              <w:t>IJAIEM</w:t>
            </w:r>
          </w:p>
        </w:tc>
        <w:tc>
          <w:tcPr>
            <w:tcW w:w="1573" w:type="dxa"/>
          </w:tcPr>
          <w:p w14:paraId="34B231DC" w14:textId="77777777" w:rsidR="00E90567" w:rsidRPr="00230F88" w:rsidRDefault="00E90567" w:rsidP="00ED51C1">
            <w:pPr>
              <w:spacing w:after="241" w:line="358" w:lineRule="auto"/>
              <w:ind w:right="340"/>
              <w:rPr>
                <w:sz w:val="24"/>
                <w:szCs w:val="24"/>
              </w:rPr>
            </w:pPr>
            <w:r w:rsidRPr="00230F88">
              <w:rPr>
                <w:sz w:val="24"/>
                <w:szCs w:val="24"/>
              </w:rPr>
              <w:t>2014</w:t>
            </w:r>
          </w:p>
        </w:tc>
        <w:tc>
          <w:tcPr>
            <w:tcW w:w="2387" w:type="dxa"/>
          </w:tcPr>
          <w:p w14:paraId="332FA4C2" w14:textId="77777777" w:rsidR="00E90567" w:rsidRPr="00230F88" w:rsidRDefault="00E90567" w:rsidP="00ED51C1">
            <w:pPr>
              <w:spacing w:after="241" w:line="358" w:lineRule="auto"/>
              <w:ind w:right="340"/>
              <w:rPr>
                <w:sz w:val="24"/>
                <w:szCs w:val="24"/>
              </w:rPr>
            </w:pPr>
            <w:r w:rsidRPr="00230F88">
              <w:rPr>
                <w:sz w:val="24"/>
                <w:szCs w:val="24"/>
              </w:rPr>
              <w:t xml:space="preserve">Here the fully functional agricultural mini robot is made which can drop the seeds automatically into the fields with the help of Arduino, IR sensor, ultrasonic sensor, and motors. </w:t>
            </w:r>
          </w:p>
        </w:tc>
        <w:tc>
          <w:tcPr>
            <w:tcW w:w="1960" w:type="dxa"/>
          </w:tcPr>
          <w:p w14:paraId="45D0662A" w14:textId="77777777" w:rsidR="00E90567" w:rsidRPr="000C28D6" w:rsidRDefault="00E90567" w:rsidP="00ED51C1">
            <w:pPr>
              <w:spacing w:after="241" w:line="358" w:lineRule="auto"/>
              <w:ind w:right="340"/>
            </w:pPr>
            <w:r w:rsidRPr="004F24CF">
              <w:t xml:space="preserve">The seed of the plant can be sowed without the human requirements with this automated seed planter robot. </w:t>
            </w:r>
          </w:p>
        </w:tc>
      </w:tr>
      <w:tr w:rsidR="00E90567" w14:paraId="5709334A" w14:textId="77777777" w:rsidTr="00ED51C1">
        <w:trPr>
          <w:trHeight w:val="841"/>
        </w:trPr>
        <w:tc>
          <w:tcPr>
            <w:tcW w:w="1047" w:type="dxa"/>
          </w:tcPr>
          <w:p w14:paraId="10B5BDA2" w14:textId="77777777" w:rsidR="00E90567" w:rsidRPr="00230F88" w:rsidRDefault="00E90567" w:rsidP="00ED51C1">
            <w:pPr>
              <w:spacing w:after="241" w:line="358" w:lineRule="auto"/>
              <w:ind w:right="340"/>
              <w:rPr>
                <w:sz w:val="24"/>
                <w:szCs w:val="24"/>
              </w:rPr>
            </w:pPr>
            <w:r w:rsidRPr="00230F88">
              <w:rPr>
                <w:sz w:val="24"/>
                <w:szCs w:val="24"/>
              </w:rPr>
              <w:t>2.</w:t>
            </w:r>
          </w:p>
        </w:tc>
        <w:tc>
          <w:tcPr>
            <w:tcW w:w="1875" w:type="dxa"/>
          </w:tcPr>
          <w:p w14:paraId="2738AE6B" w14:textId="77777777" w:rsidR="00E90567" w:rsidRPr="00230F88" w:rsidRDefault="00E90567" w:rsidP="00ED51C1">
            <w:pPr>
              <w:spacing w:after="241" w:line="358" w:lineRule="auto"/>
              <w:ind w:right="340"/>
              <w:rPr>
                <w:sz w:val="24"/>
                <w:szCs w:val="24"/>
              </w:rPr>
            </w:pPr>
            <w:r w:rsidRPr="00230F88">
              <w:rPr>
                <w:sz w:val="24"/>
                <w:szCs w:val="24"/>
              </w:rPr>
              <w:t>Detection of unhealthy region of plant leaves using Image Processing and Genetic Algorithm</w:t>
            </w:r>
          </w:p>
          <w:p w14:paraId="44880C0C" w14:textId="77777777" w:rsidR="00E90567" w:rsidRPr="00230F88" w:rsidRDefault="00E90567" w:rsidP="00ED51C1">
            <w:pPr>
              <w:spacing w:after="241" w:line="358" w:lineRule="auto"/>
              <w:ind w:right="340"/>
              <w:rPr>
                <w:sz w:val="24"/>
                <w:szCs w:val="24"/>
              </w:rPr>
            </w:pPr>
          </w:p>
        </w:tc>
        <w:tc>
          <w:tcPr>
            <w:tcW w:w="1686" w:type="dxa"/>
          </w:tcPr>
          <w:p w14:paraId="324305A5" w14:textId="77777777" w:rsidR="00E90567" w:rsidRPr="00230F88" w:rsidRDefault="00E90567" w:rsidP="00ED51C1">
            <w:pPr>
              <w:spacing w:after="241" w:line="358" w:lineRule="auto"/>
              <w:ind w:right="340"/>
              <w:rPr>
                <w:sz w:val="24"/>
                <w:szCs w:val="24"/>
              </w:rPr>
            </w:pPr>
            <w:r w:rsidRPr="00230F88">
              <w:rPr>
                <w:sz w:val="24"/>
                <w:szCs w:val="24"/>
              </w:rPr>
              <w:t>IEEE</w:t>
            </w:r>
          </w:p>
          <w:p w14:paraId="503C6A40" w14:textId="77777777" w:rsidR="00E90567" w:rsidRPr="00230F88" w:rsidRDefault="00E90567" w:rsidP="00ED51C1">
            <w:pPr>
              <w:spacing w:after="241" w:line="358" w:lineRule="auto"/>
              <w:ind w:right="340"/>
              <w:rPr>
                <w:sz w:val="24"/>
                <w:szCs w:val="24"/>
              </w:rPr>
            </w:pPr>
          </w:p>
        </w:tc>
        <w:tc>
          <w:tcPr>
            <w:tcW w:w="1573" w:type="dxa"/>
          </w:tcPr>
          <w:p w14:paraId="38C4F4E3" w14:textId="77777777" w:rsidR="00E90567" w:rsidRPr="00230F88" w:rsidRDefault="00E90567" w:rsidP="00ED51C1">
            <w:pPr>
              <w:spacing w:after="241" w:line="358" w:lineRule="auto"/>
              <w:ind w:right="340"/>
              <w:rPr>
                <w:sz w:val="24"/>
                <w:szCs w:val="24"/>
              </w:rPr>
            </w:pPr>
            <w:r w:rsidRPr="00230F88">
              <w:rPr>
                <w:sz w:val="24"/>
                <w:szCs w:val="24"/>
              </w:rPr>
              <w:t>2015</w:t>
            </w:r>
          </w:p>
          <w:p w14:paraId="76F387EC" w14:textId="77777777" w:rsidR="00E90567" w:rsidRPr="00230F88" w:rsidRDefault="00E90567" w:rsidP="00ED51C1">
            <w:pPr>
              <w:spacing w:after="241" w:line="358" w:lineRule="auto"/>
              <w:ind w:right="340"/>
              <w:rPr>
                <w:sz w:val="24"/>
                <w:szCs w:val="24"/>
              </w:rPr>
            </w:pPr>
          </w:p>
        </w:tc>
        <w:tc>
          <w:tcPr>
            <w:tcW w:w="2387" w:type="dxa"/>
          </w:tcPr>
          <w:p w14:paraId="77B2524E" w14:textId="77777777" w:rsidR="00E90567" w:rsidRPr="00230F88" w:rsidRDefault="00E90567" w:rsidP="00ED51C1">
            <w:pPr>
              <w:spacing w:after="241" w:line="358" w:lineRule="auto"/>
              <w:ind w:right="340"/>
              <w:rPr>
                <w:sz w:val="24"/>
                <w:szCs w:val="24"/>
              </w:rPr>
            </w:pPr>
            <w:r w:rsidRPr="00230F88">
              <w:rPr>
                <w:sz w:val="24"/>
                <w:szCs w:val="24"/>
              </w:rPr>
              <w:t>1. Artificial neural network (ANN)</w:t>
            </w:r>
          </w:p>
          <w:p w14:paraId="0F0C77FE" w14:textId="77777777" w:rsidR="00E90567" w:rsidRPr="00230F88" w:rsidRDefault="00E90567" w:rsidP="00ED51C1">
            <w:pPr>
              <w:spacing w:after="241" w:line="358" w:lineRule="auto"/>
              <w:ind w:right="340"/>
              <w:rPr>
                <w:sz w:val="24"/>
                <w:szCs w:val="24"/>
              </w:rPr>
            </w:pPr>
            <w:r w:rsidRPr="00230F88">
              <w:rPr>
                <w:sz w:val="24"/>
                <w:szCs w:val="24"/>
              </w:rPr>
              <w:t>2. CIELAB colour model</w:t>
            </w:r>
          </w:p>
          <w:p w14:paraId="6C641646" w14:textId="77777777" w:rsidR="00E90567" w:rsidRPr="00230F88" w:rsidRDefault="00E90567" w:rsidP="00ED51C1">
            <w:pPr>
              <w:spacing w:after="241" w:line="358" w:lineRule="auto"/>
              <w:ind w:right="340"/>
              <w:rPr>
                <w:sz w:val="24"/>
                <w:szCs w:val="24"/>
              </w:rPr>
            </w:pPr>
            <w:r w:rsidRPr="00230F88">
              <w:rPr>
                <w:sz w:val="24"/>
                <w:szCs w:val="24"/>
              </w:rPr>
              <w:t>3. Colour co-occurrence method with SVM classifier</w:t>
            </w:r>
          </w:p>
        </w:tc>
        <w:tc>
          <w:tcPr>
            <w:tcW w:w="1960" w:type="dxa"/>
          </w:tcPr>
          <w:p w14:paraId="56B774D0" w14:textId="77777777" w:rsidR="00E90567" w:rsidRPr="004F24CF" w:rsidRDefault="00E90567" w:rsidP="00ED51C1">
            <w:pPr>
              <w:spacing w:after="241" w:line="358" w:lineRule="auto"/>
              <w:ind w:right="340"/>
            </w:pPr>
            <w:r w:rsidRPr="004F24CF">
              <w:t>An ANN based classifier classifies different plant diseases and uses the combination of textures, colour, and features to recognize those diseases. It is used to remove that noise. The training samples can be increased and shape feature and colour feature along with the optimal features can be given as input condition of disease identification.</w:t>
            </w:r>
          </w:p>
        </w:tc>
      </w:tr>
      <w:tr w:rsidR="00E90567" w14:paraId="3D3A248A" w14:textId="77777777" w:rsidTr="00ED51C1">
        <w:trPr>
          <w:trHeight w:val="987"/>
        </w:trPr>
        <w:tc>
          <w:tcPr>
            <w:tcW w:w="1047" w:type="dxa"/>
          </w:tcPr>
          <w:p w14:paraId="17019506" w14:textId="77777777" w:rsidR="00E90567" w:rsidRPr="00230F88" w:rsidRDefault="00E90567" w:rsidP="00ED51C1">
            <w:pPr>
              <w:spacing w:after="241" w:line="358" w:lineRule="auto"/>
              <w:ind w:right="340"/>
              <w:rPr>
                <w:sz w:val="24"/>
                <w:szCs w:val="24"/>
              </w:rPr>
            </w:pPr>
            <w:r w:rsidRPr="00230F88">
              <w:rPr>
                <w:sz w:val="24"/>
                <w:szCs w:val="24"/>
              </w:rPr>
              <w:t>3.</w:t>
            </w:r>
          </w:p>
        </w:tc>
        <w:tc>
          <w:tcPr>
            <w:tcW w:w="1875" w:type="dxa"/>
          </w:tcPr>
          <w:p w14:paraId="32BEB350" w14:textId="77777777" w:rsidR="00E90567" w:rsidRPr="00230F88" w:rsidRDefault="00E90567" w:rsidP="00ED51C1">
            <w:pPr>
              <w:spacing w:after="241" w:line="358" w:lineRule="auto"/>
              <w:ind w:right="340"/>
              <w:rPr>
                <w:sz w:val="24"/>
                <w:szCs w:val="24"/>
              </w:rPr>
            </w:pPr>
            <w:r w:rsidRPr="00230F88">
              <w:rPr>
                <w:sz w:val="24"/>
                <w:szCs w:val="24"/>
              </w:rPr>
              <w:t>Effect for a Paddy Weeding Robot in Wet Rice Culture</w:t>
            </w:r>
          </w:p>
          <w:p w14:paraId="58F1DD60" w14:textId="77777777" w:rsidR="00E90567" w:rsidRPr="00230F88" w:rsidRDefault="00E90567" w:rsidP="00ED51C1">
            <w:pPr>
              <w:spacing w:after="241" w:line="358" w:lineRule="auto"/>
              <w:ind w:right="340"/>
              <w:rPr>
                <w:sz w:val="24"/>
                <w:szCs w:val="24"/>
              </w:rPr>
            </w:pPr>
          </w:p>
        </w:tc>
        <w:tc>
          <w:tcPr>
            <w:tcW w:w="1686" w:type="dxa"/>
          </w:tcPr>
          <w:p w14:paraId="51C6997F" w14:textId="77777777" w:rsidR="00E90567" w:rsidRPr="00230F88" w:rsidRDefault="00E90567" w:rsidP="00ED51C1">
            <w:pPr>
              <w:spacing w:after="241" w:line="358" w:lineRule="auto"/>
              <w:ind w:right="340"/>
              <w:rPr>
                <w:sz w:val="24"/>
                <w:szCs w:val="24"/>
              </w:rPr>
            </w:pPr>
            <w:r w:rsidRPr="00230F88">
              <w:rPr>
                <w:sz w:val="24"/>
                <w:szCs w:val="24"/>
              </w:rPr>
              <w:t>Fuji Technology Press</w:t>
            </w:r>
          </w:p>
          <w:p w14:paraId="4AFB6D03" w14:textId="77777777" w:rsidR="00E90567" w:rsidRPr="00230F88" w:rsidRDefault="00E90567" w:rsidP="00ED51C1">
            <w:pPr>
              <w:spacing w:after="241" w:line="358" w:lineRule="auto"/>
              <w:ind w:right="340"/>
              <w:rPr>
                <w:sz w:val="24"/>
                <w:szCs w:val="24"/>
              </w:rPr>
            </w:pPr>
          </w:p>
        </w:tc>
        <w:tc>
          <w:tcPr>
            <w:tcW w:w="1573" w:type="dxa"/>
          </w:tcPr>
          <w:p w14:paraId="2A91D7B2" w14:textId="77777777" w:rsidR="00E90567" w:rsidRPr="00230F88" w:rsidRDefault="00E90567" w:rsidP="00ED51C1">
            <w:pPr>
              <w:spacing w:after="241" w:line="358" w:lineRule="auto"/>
              <w:ind w:right="340"/>
              <w:rPr>
                <w:sz w:val="24"/>
                <w:szCs w:val="24"/>
              </w:rPr>
            </w:pPr>
            <w:r w:rsidRPr="00230F88">
              <w:rPr>
                <w:sz w:val="24"/>
                <w:szCs w:val="24"/>
              </w:rPr>
              <w:t>2018</w:t>
            </w:r>
          </w:p>
          <w:p w14:paraId="380C85B5" w14:textId="77777777" w:rsidR="00E90567" w:rsidRPr="00230F88" w:rsidRDefault="00E90567" w:rsidP="00ED51C1">
            <w:pPr>
              <w:spacing w:after="241" w:line="358" w:lineRule="auto"/>
              <w:ind w:right="340"/>
              <w:rPr>
                <w:sz w:val="24"/>
                <w:szCs w:val="24"/>
              </w:rPr>
            </w:pPr>
          </w:p>
        </w:tc>
        <w:tc>
          <w:tcPr>
            <w:tcW w:w="2387" w:type="dxa"/>
          </w:tcPr>
          <w:p w14:paraId="53723384" w14:textId="77777777" w:rsidR="00E90567" w:rsidRPr="00230F88" w:rsidRDefault="00E90567" w:rsidP="00ED51C1">
            <w:pPr>
              <w:spacing w:after="241" w:line="358" w:lineRule="auto"/>
              <w:ind w:right="340"/>
              <w:rPr>
                <w:sz w:val="24"/>
                <w:szCs w:val="24"/>
              </w:rPr>
            </w:pPr>
            <w:r w:rsidRPr="00230F88">
              <w:rPr>
                <w:sz w:val="24"/>
                <w:szCs w:val="24"/>
              </w:rPr>
              <w:t>1. Navigation Algorithm (PWM control as the basic navigation control)</w:t>
            </w:r>
          </w:p>
          <w:p w14:paraId="5F2F22B9" w14:textId="77777777" w:rsidR="00E90567" w:rsidRPr="00230F88" w:rsidRDefault="00E90567" w:rsidP="00ED51C1">
            <w:pPr>
              <w:spacing w:after="241" w:line="358" w:lineRule="auto"/>
              <w:ind w:right="340"/>
              <w:rPr>
                <w:sz w:val="24"/>
                <w:szCs w:val="24"/>
              </w:rPr>
            </w:pPr>
            <w:r w:rsidRPr="00230F88">
              <w:rPr>
                <w:sz w:val="24"/>
                <w:szCs w:val="24"/>
              </w:rPr>
              <w:t>2. Capacitive touch sensors</w:t>
            </w:r>
          </w:p>
          <w:p w14:paraId="2E53EFE5" w14:textId="77777777" w:rsidR="00E90567" w:rsidRPr="00230F88" w:rsidRDefault="00E90567" w:rsidP="00ED51C1">
            <w:pPr>
              <w:spacing w:after="241" w:line="358" w:lineRule="auto"/>
              <w:ind w:right="340"/>
              <w:rPr>
                <w:sz w:val="24"/>
                <w:szCs w:val="24"/>
              </w:rPr>
            </w:pPr>
            <w:r w:rsidRPr="00230F88">
              <w:rPr>
                <w:sz w:val="24"/>
                <w:szCs w:val="24"/>
              </w:rPr>
              <w:t>3. Azimuth sensor</w:t>
            </w:r>
          </w:p>
          <w:p w14:paraId="6526F21D" w14:textId="77777777" w:rsidR="00E90567" w:rsidRPr="00230F88" w:rsidRDefault="00E90567" w:rsidP="00ED51C1">
            <w:pPr>
              <w:spacing w:after="241" w:line="358" w:lineRule="auto"/>
              <w:ind w:right="340"/>
              <w:rPr>
                <w:sz w:val="24"/>
                <w:szCs w:val="24"/>
              </w:rPr>
            </w:pPr>
          </w:p>
        </w:tc>
        <w:tc>
          <w:tcPr>
            <w:tcW w:w="1960" w:type="dxa"/>
          </w:tcPr>
          <w:p w14:paraId="22233F25" w14:textId="77777777" w:rsidR="00E90567" w:rsidRPr="004F24CF" w:rsidRDefault="00E90567" w:rsidP="00ED51C1">
            <w:pPr>
              <w:spacing w:after="241" w:line="358" w:lineRule="auto"/>
              <w:ind w:right="340"/>
            </w:pPr>
            <w:r w:rsidRPr="00397352">
              <w:t>The ground is uneven, and the rows of rice seedlings are not always straight, as is the case in terraced paddies. It is used to detect rice seedlings and Measure the movement direction.</w:t>
            </w:r>
          </w:p>
        </w:tc>
      </w:tr>
      <w:tr w:rsidR="00E90567" w14:paraId="370A6110" w14:textId="77777777" w:rsidTr="00ED51C1">
        <w:trPr>
          <w:trHeight w:val="987"/>
        </w:trPr>
        <w:tc>
          <w:tcPr>
            <w:tcW w:w="1047" w:type="dxa"/>
          </w:tcPr>
          <w:p w14:paraId="7A98A183" w14:textId="77777777" w:rsidR="00E90567" w:rsidRPr="00230F88" w:rsidRDefault="00E90567" w:rsidP="00ED51C1">
            <w:pPr>
              <w:spacing w:after="241" w:line="358" w:lineRule="auto"/>
              <w:ind w:right="340"/>
              <w:rPr>
                <w:sz w:val="24"/>
                <w:szCs w:val="24"/>
              </w:rPr>
            </w:pPr>
            <w:r w:rsidRPr="00230F88">
              <w:rPr>
                <w:sz w:val="24"/>
                <w:szCs w:val="24"/>
              </w:rPr>
              <w:t>4.</w:t>
            </w:r>
          </w:p>
        </w:tc>
        <w:tc>
          <w:tcPr>
            <w:tcW w:w="1875" w:type="dxa"/>
          </w:tcPr>
          <w:p w14:paraId="4C79278F" w14:textId="77777777" w:rsidR="00E90567" w:rsidRPr="00230F88" w:rsidRDefault="00E90567" w:rsidP="00ED51C1">
            <w:pPr>
              <w:spacing w:after="241" w:line="358" w:lineRule="auto"/>
              <w:ind w:right="340"/>
              <w:rPr>
                <w:sz w:val="24"/>
                <w:szCs w:val="24"/>
              </w:rPr>
            </w:pPr>
            <w:r w:rsidRPr="00230F88">
              <w:rPr>
                <w:sz w:val="24"/>
                <w:szCs w:val="24"/>
              </w:rPr>
              <w:t>Robotics and Automation in Agriculture: Present and Future Applications.</w:t>
            </w:r>
          </w:p>
        </w:tc>
        <w:tc>
          <w:tcPr>
            <w:tcW w:w="1686" w:type="dxa"/>
          </w:tcPr>
          <w:p w14:paraId="5EEF7449" w14:textId="77777777" w:rsidR="00E90567" w:rsidRPr="00230F88" w:rsidRDefault="00E90567" w:rsidP="00ED51C1">
            <w:pPr>
              <w:spacing w:after="241" w:line="358" w:lineRule="auto"/>
              <w:ind w:right="340"/>
              <w:rPr>
                <w:sz w:val="24"/>
                <w:szCs w:val="24"/>
              </w:rPr>
            </w:pPr>
            <w:r w:rsidRPr="00230F88">
              <w:rPr>
                <w:sz w:val="24"/>
                <w:szCs w:val="24"/>
                <w:lang w:val="en-US"/>
              </w:rPr>
              <w:t>ARQII Publication</w:t>
            </w:r>
          </w:p>
        </w:tc>
        <w:tc>
          <w:tcPr>
            <w:tcW w:w="1573" w:type="dxa"/>
          </w:tcPr>
          <w:p w14:paraId="234CFE78" w14:textId="77777777" w:rsidR="00E90567" w:rsidRPr="00230F88" w:rsidRDefault="00E90567" w:rsidP="00ED51C1">
            <w:pPr>
              <w:spacing w:after="241" w:line="358" w:lineRule="auto"/>
              <w:ind w:right="340"/>
              <w:rPr>
                <w:sz w:val="24"/>
                <w:szCs w:val="24"/>
              </w:rPr>
            </w:pPr>
            <w:r w:rsidRPr="00230F88">
              <w:rPr>
                <w:sz w:val="24"/>
                <w:szCs w:val="24"/>
                <w:lang w:val="en-US"/>
              </w:rPr>
              <w:t>2020</w:t>
            </w:r>
          </w:p>
        </w:tc>
        <w:tc>
          <w:tcPr>
            <w:tcW w:w="2387" w:type="dxa"/>
          </w:tcPr>
          <w:p w14:paraId="5BCB154A" w14:textId="77777777" w:rsidR="00E90567" w:rsidRPr="00230F88" w:rsidRDefault="00E90567" w:rsidP="00ED51C1">
            <w:pPr>
              <w:spacing w:after="241" w:line="358" w:lineRule="auto"/>
              <w:ind w:right="340"/>
              <w:rPr>
                <w:sz w:val="24"/>
                <w:szCs w:val="24"/>
              </w:rPr>
            </w:pPr>
            <w:r w:rsidRPr="00230F88">
              <w:rPr>
                <w:sz w:val="24"/>
                <w:szCs w:val="24"/>
              </w:rPr>
              <w:t>1. Real-Time Kinematic GPS (RTK-GPS) and IMU</w:t>
            </w:r>
          </w:p>
          <w:p w14:paraId="18FC8D9A" w14:textId="77777777" w:rsidR="00E90567" w:rsidRPr="00230F88" w:rsidRDefault="00E90567" w:rsidP="00ED51C1">
            <w:pPr>
              <w:spacing w:after="241" w:line="358" w:lineRule="auto"/>
              <w:ind w:right="340"/>
              <w:rPr>
                <w:sz w:val="24"/>
                <w:szCs w:val="24"/>
              </w:rPr>
            </w:pPr>
            <w:r w:rsidRPr="00230F88">
              <w:rPr>
                <w:sz w:val="24"/>
                <w:szCs w:val="24"/>
              </w:rPr>
              <w:t xml:space="preserve">2. Fuji F660EXR Camera </w:t>
            </w:r>
          </w:p>
          <w:p w14:paraId="2BD11EFE" w14:textId="77777777" w:rsidR="00E90567" w:rsidRPr="00230F88" w:rsidRDefault="00E90567" w:rsidP="00ED51C1">
            <w:pPr>
              <w:spacing w:after="241" w:line="358" w:lineRule="auto"/>
              <w:ind w:right="340"/>
              <w:rPr>
                <w:sz w:val="24"/>
                <w:szCs w:val="24"/>
              </w:rPr>
            </w:pPr>
            <w:r w:rsidRPr="00230F88">
              <w:rPr>
                <w:sz w:val="24"/>
                <w:szCs w:val="24"/>
              </w:rPr>
              <w:t>3.  Normalized Different Spectral Indices (NDSI)</w:t>
            </w:r>
          </w:p>
        </w:tc>
        <w:tc>
          <w:tcPr>
            <w:tcW w:w="1960" w:type="dxa"/>
          </w:tcPr>
          <w:p w14:paraId="109ECC25" w14:textId="77777777" w:rsidR="00E90567" w:rsidRPr="00397352" w:rsidRDefault="00E90567" w:rsidP="00ED51C1">
            <w:pPr>
              <w:spacing w:after="241" w:line="358" w:lineRule="auto"/>
              <w:ind w:right="340"/>
            </w:pPr>
            <w:r w:rsidRPr="002F17FE">
              <w:t>This new technology is used for position and attitude sensor for navigation system. To monitor the seed falling trajectories which is attached at the Unisom pneumatic planter outlet. It is used in detecting peanut leaf spots.</w:t>
            </w:r>
          </w:p>
        </w:tc>
      </w:tr>
      <w:tr w:rsidR="00E90567" w14:paraId="3435EF65" w14:textId="77777777" w:rsidTr="00ED51C1">
        <w:trPr>
          <w:trHeight w:val="1892"/>
        </w:trPr>
        <w:tc>
          <w:tcPr>
            <w:tcW w:w="1047" w:type="dxa"/>
          </w:tcPr>
          <w:p w14:paraId="243A7071" w14:textId="77777777" w:rsidR="00E90567" w:rsidRPr="00230F88" w:rsidRDefault="00E90567" w:rsidP="00ED51C1">
            <w:pPr>
              <w:spacing w:after="241" w:line="358" w:lineRule="auto"/>
              <w:ind w:right="340"/>
              <w:rPr>
                <w:sz w:val="24"/>
                <w:szCs w:val="24"/>
              </w:rPr>
            </w:pPr>
            <w:r w:rsidRPr="00230F88">
              <w:rPr>
                <w:sz w:val="24"/>
                <w:szCs w:val="24"/>
              </w:rPr>
              <w:t>5.</w:t>
            </w:r>
          </w:p>
        </w:tc>
        <w:tc>
          <w:tcPr>
            <w:tcW w:w="1875" w:type="dxa"/>
          </w:tcPr>
          <w:p w14:paraId="70F8596B" w14:textId="77777777" w:rsidR="00E90567" w:rsidRPr="00230F88" w:rsidRDefault="00E90567" w:rsidP="00ED51C1">
            <w:pPr>
              <w:spacing w:after="241" w:line="358" w:lineRule="auto"/>
              <w:ind w:right="340"/>
              <w:rPr>
                <w:sz w:val="24"/>
                <w:szCs w:val="24"/>
              </w:rPr>
            </w:pPr>
            <w:r w:rsidRPr="00230F88">
              <w:rPr>
                <w:sz w:val="24"/>
                <w:szCs w:val="24"/>
              </w:rPr>
              <w:t>Smart farming for improving agricultural management.</w:t>
            </w:r>
          </w:p>
          <w:p w14:paraId="028B4AD2" w14:textId="77777777" w:rsidR="00E90567" w:rsidRPr="00230F88" w:rsidRDefault="00E90567" w:rsidP="00ED51C1">
            <w:pPr>
              <w:spacing w:after="241" w:line="358" w:lineRule="auto"/>
              <w:ind w:right="340"/>
              <w:rPr>
                <w:sz w:val="24"/>
                <w:szCs w:val="24"/>
              </w:rPr>
            </w:pPr>
          </w:p>
        </w:tc>
        <w:tc>
          <w:tcPr>
            <w:tcW w:w="1686" w:type="dxa"/>
          </w:tcPr>
          <w:p w14:paraId="34C211F6" w14:textId="77777777" w:rsidR="00E90567" w:rsidRPr="00230F88" w:rsidRDefault="00E90567" w:rsidP="00ED51C1">
            <w:pPr>
              <w:spacing w:after="241" w:line="358" w:lineRule="auto"/>
              <w:ind w:right="340"/>
              <w:rPr>
                <w:sz w:val="24"/>
                <w:szCs w:val="24"/>
              </w:rPr>
            </w:pPr>
            <w:r w:rsidRPr="00230F88">
              <w:rPr>
                <w:sz w:val="24"/>
                <w:szCs w:val="24"/>
              </w:rPr>
              <w:t>Elsevier</w:t>
            </w:r>
          </w:p>
          <w:p w14:paraId="1437E2A3" w14:textId="77777777" w:rsidR="00E90567" w:rsidRPr="00230F88" w:rsidRDefault="00E90567" w:rsidP="00ED51C1">
            <w:pPr>
              <w:spacing w:after="241" w:line="358" w:lineRule="auto"/>
              <w:ind w:right="340"/>
              <w:rPr>
                <w:sz w:val="24"/>
                <w:szCs w:val="24"/>
              </w:rPr>
            </w:pPr>
          </w:p>
        </w:tc>
        <w:tc>
          <w:tcPr>
            <w:tcW w:w="1573" w:type="dxa"/>
          </w:tcPr>
          <w:p w14:paraId="3EFE50A5" w14:textId="77777777" w:rsidR="00E90567" w:rsidRPr="00230F88" w:rsidRDefault="00E90567" w:rsidP="00ED51C1">
            <w:pPr>
              <w:spacing w:after="241" w:line="358" w:lineRule="auto"/>
              <w:ind w:right="340"/>
              <w:rPr>
                <w:sz w:val="24"/>
                <w:szCs w:val="24"/>
              </w:rPr>
            </w:pPr>
            <w:r w:rsidRPr="00230F88">
              <w:rPr>
                <w:sz w:val="24"/>
                <w:szCs w:val="24"/>
              </w:rPr>
              <w:t>2021</w:t>
            </w:r>
          </w:p>
          <w:p w14:paraId="3D68A415" w14:textId="77777777" w:rsidR="00E90567" w:rsidRPr="00230F88" w:rsidRDefault="00E90567" w:rsidP="00ED51C1">
            <w:pPr>
              <w:spacing w:after="241" w:line="358" w:lineRule="auto"/>
              <w:ind w:right="340"/>
              <w:rPr>
                <w:sz w:val="24"/>
                <w:szCs w:val="24"/>
              </w:rPr>
            </w:pPr>
          </w:p>
        </w:tc>
        <w:tc>
          <w:tcPr>
            <w:tcW w:w="2387" w:type="dxa"/>
          </w:tcPr>
          <w:p w14:paraId="726B80CF" w14:textId="77777777" w:rsidR="00E90567" w:rsidRPr="00230F88" w:rsidRDefault="00E90567" w:rsidP="00ED51C1">
            <w:pPr>
              <w:spacing w:after="241" w:line="358" w:lineRule="auto"/>
              <w:ind w:right="340"/>
              <w:rPr>
                <w:sz w:val="24"/>
                <w:szCs w:val="24"/>
              </w:rPr>
            </w:pPr>
            <w:r w:rsidRPr="00230F88">
              <w:rPr>
                <w:sz w:val="24"/>
                <w:szCs w:val="24"/>
              </w:rPr>
              <w:t>Here the cloud-based event and data management is done using the cloud system, connecting the different sensors to the cloud and analyse the collected data.</w:t>
            </w:r>
          </w:p>
        </w:tc>
        <w:tc>
          <w:tcPr>
            <w:tcW w:w="1960" w:type="dxa"/>
          </w:tcPr>
          <w:p w14:paraId="21397478" w14:textId="77777777" w:rsidR="00E90567" w:rsidRDefault="00E90567" w:rsidP="00ED51C1">
            <w:pPr>
              <w:spacing w:after="241" w:line="358" w:lineRule="auto"/>
              <w:ind w:right="340"/>
            </w:pPr>
            <w:r w:rsidRPr="004F24CF">
              <w:t>Collection of the data and analysing it for the future procedure on the crops on the fields according to the quality of the plants.</w:t>
            </w:r>
          </w:p>
        </w:tc>
      </w:tr>
      <w:tr w:rsidR="00E90567" w14:paraId="7EA260D0" w14:textId="77777777" w:rsidTr="00ED51C1">
        <w:trPr>
          <w:trHeight w:val="359"/>
        </w:trPr>
        <w:tc>
          <w:tcPr>
            <w:tcW w:w="1047" w:type="dxa"/>
          </w:tcPr>
          <w:p w14:paraId="142DBA54" w14:textId="77777777" w:rsidR="00E90567" w:rsidRPr="00230F88" w:rsidRDefault="00E90567" w:rsidP="00ED51C1">
            <w:pPr>
              <w:spacing w:after="241" w:line="358" w:lineRule="auto"/>
              <w:ind w:right="340"/>
              <w:rPr>
                <w:sz w:val="24"/>
                <w:szCs w:val="24"/>
              </w:rPr>
            </w:pPr>
            <w:r w:rsidRPr="00230F88">
              <w:rPr>
                <w:sz w:val="24"/>
                <w:szCs w:val="24"/>
              </w:rPr>
              <w:t>6.</w:t>
            </w:r>
          </w:p>
        </w:tc>
        <w:tc>
          <w:tcPr>
            <w:tcW w:w="1875" w:type="dxa"/>
          </w:tcPr>
          <w:p w14:paraId="3951EAAE" w14:textId="77777777" w:rsidR="00E90567" w:rsidRPr="00230F88" w:rsidRDefault="00E90567" w:rsidP="00ED51C1">
            <w:pPr>
              <w:spacing w:after="241" w:line="358" w:lineRule="auto"/>
              <w:ind w:right="340"/>
              <w:rPr>
                <w:sz w:val="24"/>
                <w:szCs w:val="24"/>
              </w:rPr>
            </w:pPr>
            <w:r w:rsidRPr="00230F88">
              <w:rPr>
                <w:sz w:val="24"/>
                <w:szCs w:val="24"/>
              </w:rPr>
              <w:t>Application of AI techniques and robotics in agriculture.</w:t>
            </w:r>
          </w:p>
        </w:tc>
        <w:tc>
          <w:tcPr>
            <w:tcW w:w="1686" w:type="dxa"/>
          </w:tcPr>
          <w:p w14:paraId="16A4D79A" w14:textId="77777777" w:rsidR="00E90567" w:rsidRPr="00230F88" w:rsidRDefault="00E90567" w:rsidP="00ED51C1">
            <w:pPr>
              <w:spacing w:after="241" w:line="358" w:lineRule="auto"/>
              <w:ind w:right="340"/>
              <w:rPr>
                <w:sz w:val="24"/>
                <w:szCs w:val="24"/>
              </w:rPr>
            </w:pPr>
            <w:r w:rsidRPr="00230F88">
              <w:rPr>
                <w:sz w:val="24"/>
                <w:szCs w:val="24"/>
              </w:rPr>
              <w:t>Elsevier</w:t>
            </w:r>
          </w:p>
        </w:tc>
        <w:tc>
          <w:tcPr>
            <w:tcW w:w="1573" w:type="dxa"/>
          </w:tcPr>
          <w:p w14:paraId="4CEFDFDF" w14:textId="77777777" w:rsidR="00E90567" w:rsidRPr="00230F88" w:rsidRDefault="00E90567" w:rsidP="00ED51C1">
            <w:pPr>
              <w:spacing w:after="241" w:line="358" w:lineRule="auto"/>
              <w:ind w:right="340"/>
              <w:rPr>
                <w:sz w:val="24"/>
                <w:szCs w:val="24"/>
              </w:rPr>
            </w:pPr>
            <w:r w:rsidRPr="00230F88">
              <w:rPr>
                <w:sz w:val="24"/>
                <w:szCs w:val="24"/>
              </w:rPr>
              <w:t>2023</w:t>
            </w:r>
          </w:p>
        </w:tc>
        <w:tc>
          <w:tcPr>
            <w:tcW w:w="2387" w:type="dxa"/>
          </w:tcPr>
          <w:p w14:paraId="296C5F4E" w14:textId="77777777" w:rsidR="00E90567" w:rsidRPr="00230F88" w:rsidRDefault="00E90567" w:rsidP="00ED51C1">
            <w:pPr>
              <w:spacing w:after="241" w:line="358" w:lineRule="auto"/>
              <w:ind w:right="340"/>
              <w:rPr>
                <w:sz w:val="24"/>
                <w:szCs w:val="24"/>
              </w:rPr>
            </w:pPr>
            <w:r w:rsidRPr="00230F88">
              <w:rPr>
                <w:sz w:val="24"/>
                <w:szCs w:val="24"/>
              </w:rPr>
              <w:t>Normal application of AI in detecting the trees, leaves, and other factors like detecting the fruits and quality by using image processing and neural network topology, raspberry Pi and the display.</w:t>
            </w:r>
          </w:p>
        </w:tc>
        <w:tc>
          <w:tcPr>
            <w:tcW w:w="1960" w:type="dxa"/>
          </w:tcPr>
          <w:p w14:paraId="3D90FF63" w14:textId="77777777" w:rsidR="00E90567" w:rsidRDefault="00E90567" w:rsidP="00ED51C1">
            <w:pPr>
              <w:spacing w:after="241" w:line="358" w:lineRule="auto"/>
              <w:ind w:right="340"/>
            </w:pPr>
            <w:r w:rsidRPr="004F24CF">
              <w:t>Detecting the objects in the fields using AI and deciding the objects.</w:t>
            </w:r>
          </w:p>
        </w:tc>
      </w:tr>
    </w:tbl>
    <w:p w14:paraId="0CACE4F3" w14:textId="28BB7B3E" w:rsidR="00716F61" w:rsidRDefault="00716F61" w:rsidP="00B94C26">
      <w:pPr>
        <w:tabs>
          <w:tab w:val="left" w:pos="2952"/>
        </w:tabs>
        <w:spacing w:line="360" w:lineRule="auto"/>
        <w:jc w:val="both"/>
        <w:rPr>
          <w:color w:val="000000" w:themeColor="text1"/>
          <w:spacing w:val="-2"/>
          <w:sz w:val="72"/>
        </w:rPr>
      </w:pPr>
    </w:p>
    <w:p w14:paraId="616A1788" w14:textId="77777777" w:rsidR="00230F88" w:rsidRDefault="00230F88" w:rsidP="00B94C26">
      <w:pPr>
        <w:tabs>
          <w:tab w:val="left" w:pos="2952"/>
        </w:tabs>
        <w:spacing w:line="360" w:lineRule="auto"/>
        <w:jc w:val="both"/>
        <w:rPr>
          <w:color w:val="000000" w:themeColor="text1"/>
          <w:spacing w:val="-2"/>
          <w:sz w:val="72"/>
        </w:rPr>
      </w:pPr>
    </w:p>
    <w:p w14:paraId="5DB5FA9C" w14:textId="77777777" w:rsidR="00230F88" w:rsidRDefault="00230F88" w:rsidP="00B94C26">
      <w:pPr>
        <w:tabs>
          <w:tab w:val="left" w:pos="2952"/>
        </w:tabs>
        <w:spacing w:line="360" w:lineRule="auto"/>
        <w:jc w:val="both"/>
        <w:rPr>
          <w:color w:val="000000" w:themeColor="text1"/>
          <w:spacing w:val="-2"/>
          <w:sz w:val="72"/>
        </w:rPr>
      </w:pPr>
    </w:p>
    <w:p w14:paraId="4B9DCC28" w14:textId="77777777" w:rsidR="00230F88" w:rsidRDefault="00230F88" w:rsidP="00B94C26">
      <w:pPr>
        <w:tabs>
          <w:tab w:val="left" w:pos="2952"/>
        </w:tabs>
        <w:spacing w:line="360" w:lineRule="auto"/>
        <w:jc w:val="both"/>
        <w:rPr>
          <w:color w:val="000000" w:themeColor="text1"/>
          <w:spacing w:val="-2"/>
          <w:sz w:val="72"/>
        </w:rPr>
      </w:pPr>
    </w:p>
    <w:p w14:paraId="51E05706" w14:textId="77777777" w:rsidR="00230F88" w:rsidRDefault="00230F88" w:rsidP="00B94C26">
      <w:pPr>
        <w:tabs>
          <w:tab w:val="left" w:pos="2952"/>
        </w:tabs>
        <w:spacing w:line="360" w:lineRule="auto"/>
        <w:jc w:val="both"/>
        <w:rPr>
          <w:color w:val="000000" w:themeColor="text1"/>
          <w:spacing w:val="-2"/>
          <w:sz w:val="72"/>
        </w:rPr>
      </w:pPr>
    </w:p>
    <w:p w14:paraId="4E640409" w14:textId="77777777" w:rsidR="00230F88" w:rsidRDefault="00230F88" w:rsidP="00B94C26">
      <w:pPr>
        <w:tabs>
          <w:tab w:val="left" w:pos="2952"/>
        </w:tabs>
        <w:spacing w:line="360" w:lineRule="auto"/>
        <w:jc w:val="both"/>
        <w:rPr>
          <w:color w:val="000000" w:themeColor="text1"/>
          <w:spacing w:val="-2"/>
          <w:sz w:val="72"/>
        </w:rPr>
      </w:pPr>
    </w:p>
    <w:p w14:paraId="6C51D74E" w14:textId="77777777" w:rsidR="00230F88" w:rsidRDefault="00230F88" w:rsidP="00B94C26">
      <w:pPr>
        <w:tabs>
          <w:tab w:val="left" w:pos="2952"/>
        </w:tabs>
        <w:spacing w:line="360" w:lineRule="auto"/>
        <w:jc w:val="both"/>
        <w:rPr>
          <w:color w:val="000000" w:themeColor="text1"/>
          <w:spacing w:val="-2"/>
          <w:sz w:val="72"/>
        </w:rPr>
      </w:pPr>
    </w:p>
    <w:p w14:paraId="7AFA641F" w14:textId="77777777" w:rsidR="00230F88" w:rsidRDefault="00230F88" w:rsidP="00B94C26">
      <w:pPr>
        <w:tabs>
          <w:tab w:val="left" w:pos="2952"/>
        </w:tabs>
        <w:spacing w:line="360" w:lineRule="auto"/>
        <w:jc w:val="both"/>
        <w:rPr>
          <w:color w:val="000000" w:themeColor="text1"/>
          <w:spacing w:val="-2"/>
          <w:sz w:val="72"/>
        </w:rPr>
      </w:pPr>
    </w:p>
    <w:p w14:paraId="161034F1" w14:textId="77777777" w:rsidR="00230F88" w:rsidRDefault="00230F88" w:rsidP="00B94C26">
      <w:pPr>
        <w:tabs>
          <w:tab w:val="left" w:pos="2952"/>
        </w:tabs>
        <w:spacing w:line="360" w:lineRule="auto"/>
        <w:jc w:val="both"/>
        <w:rPr>
          <w:rFonts w:eastAsiaTheme="majorEastAsia"/>
          <w:color w:val="000000" w:themeColor="text1"/>
          <w:spacing w:val="-2"/>
          <w:sz w:val="72"/>
          <w:szCs w:val="72"/>
        </w:rPr>
      </w:pPr>
    </w:p>
    <w:p w14:paraId="72ACF892" w14:textId="70C8E6F5" w:rsidR="00716F61" w:rsidRPr="000A0897" w:rsidRDefault="000C5D7B" w:rsidP="00B94C26">
      <w:pPr>
        <w:tabs>
          <w:tab w:val="left" w:pos="2952"/>
        </w:tabs>
        <w:spacing w:line="360" w:lineRule="auto"/>
        <w:jc w:val="center"/>
        <w:rPr>
          <w:rFonts w:eastAsiaTheme="majorEastAsia"/>
          <w:color w:val="000000" w:themeColor="text1"/>
          <w:spacing w:val="-2"/>
          <w:sz w:val="72"/>
          <w:szCs w:val="72"/>
        </w:rPr>
      </w:pPr>
      <w:r w:rsidRPr="000A0897">
        <w:rPr>
          <w:rFonts w:eastAsiaTheme="majorEastAsia"/>
          <w:color w:val="000000" w:themeColor="text1"/>
          <w:spacing w:val="-2"/>
          <w:sz w:val="72"/>
          <w:szCs w:val="72"/>
        </w:rPr>
        <w:t>Chapter – 3</w:t>
      </w:r>
    </w:p>
    <w:p w14:paraId="48D42390" w14:textId="02E3A7E7" w:rsidR="00561FA2" w:rsidRPr="000A0897" w:rsidRDefault="000C5D7B" w:rsidP="00B94C26">
      <w:pPr>
        <w:tabs>
          <w:tab w:val="left" w:pos="2952"/>
        </w:tabs>
        <w:spacing w:line="360" w:lineRule="auto"/>
        <w:jc w:val="center"/>
        <w:rPr>
          <w:rFonts w:eastAsiaTheme="majorEastAsia"/>
          <w:color w:val="000000" w:themeColor="text1"/>
          <w:spacing w:val="-2"/>
          <w:sz w:val="72"/>
          <w:szCs w:val="72"/>
        </w:rPr>
      </w:pPr>
      <w:r w:rsidRPr="000A0897">
        <w:rPr>
          <w:rFonts w:eastAsiaTheme="majorEastAsia"/>
          <w:color w:val="000000" w:themeColor="text1"/>
          <w:spacing w:val="-2"/>
          <w:sz w:val="72"/>
          <w:szCs w:val="72"/>
        </w:rPr>
        <w:t xml:space="preserve">System </w:t>
      </w:r>
      <w:r w:rsidR="00DA153A" w:rsidRPr="000A0897">
        <w:rPr>
          <w:rFonts w:eastAsiaTheme="majorEastAsia"/>
          <w:color w:val="000000" w:themeColor="text1"/>
          <w:spacing w:val="-2"/>
          <w:sz w:val="72"/>
          <w:szCs w:val="72"/>
        </w:rPr>
        <w:t>D</w:t>
      </w:r>
      <w:r w:rsidRPr="000A0897">
        <w:rPr>
          <w:rFonts w:eastAsiaTheme="majorEastAsia"/>
          <w:color w:val="000000" w:themeColor="text1"/>
          <w:spacing w:val="-2"/>
          <w:sz w:val="72"/>
          <w:szCs w:val="72"/>
        </w:rPr>
        <w:t>esign</w:t>
      </w:r>
    </w:p>
    <w:p w14:paraId="24CA54B9" w14:textId="77777777" w:rsidR="00C83EDA" w:rsidRDefault="00C83EDA" w:rsidP="00B94C26">
      <w:pPr>
        <w:tabs>
          <w:tab w:val="left" w:pos="2952"/>
        </w:tabs>
        <w:spacing w:line="360" w:lineRule="auto"/>
        <w:jc w:val="both"/>
        <w:rPr>
          <w:rFonts w:eastAsiaTheme="majorEastAsia"/>
          <w:color w:val="000000" w:themeColor="text1"/>
          <w:spacing w:val="-2"/>
          <w:sz w:val="36"/>
          <w:szCs w:val="36"/>
        </w:rPr>
      </w:pPr>
    </w:p>
    <w:p w14:paraId="447F9FEF" w14:textId="77777777" w:rsidR="0012759C" w:rsidRDefault="0012759C" w:rsidP="00B94C26">
      <w:pPr>
        <w:tabs>
          <w:tab w:val="left" w:pos="2952"/>
        </w:tabs>
        <w:spacing w:line="360" w:lineRule="auto"/>
        <w:jc w:val="both"/>
        <w:rPr>
          <w:rFonts w:eastAsiaTheme="majorEastAsia"/>
          <w:color w:val="000000" w:themeColor="text1"/>
          <w:spacing w:val="-2"/>
          <w:sz w:val="36"/>
          <w:szCs w:val="36"/>
        </w:rPr>
      </w:pPr>
    </w:p>
    <w:p w14:paraId="2A3BD7F8" w14:textId="77777777" w:rsidR="00716F61" w:rsidRDefault="00716F61" w:rsidP="00B94C26">
      <w:pPr>
        <w:tabs>
          <w:tab w:val="left" w:pos="2952"/>
        </w:tabs>
        <w:spacing w:line="360" w:lineRule="auto"/>
        <w:jc w:val="both"/>
        <w:rPr>
          <w:rFonts w:eastAsiaTheme="majorEastAsia"/>
          <w:color w:val="000000" w:themeColor="text1"/>
          <w:spacing w:val="-2"/>
          <w:sz w:val="36"/>
          <w:szCs w:val="36"/>
        </w:rPr>
      </w:pPr>
    </w:p>
    <w:p w14:paraId="05A67FDE" w14:textId="77777777" w:rsidR="00E90567" w:rsidRDefault="00E90567" w:rsidP="00B94C26">
      <w:pPr>
        <w:tabs>
          <w:tab w:val="left" w:pos="2952"/>
        </w:tabs>
        <w:spacing w:line="360" w:lineRule="auto"/>
        <w:jc w:val="both"/>
        <w:rPr>
          <w:rFonts w:eastAsiaTheme="majorEastAsia"/>
          <w:b/>
          <w:bCs/>
          <w:color w:val="000000" w:themeColor="text1"/>
          <w:spacing w:val="-2"/>
          <w:sz w:val="36"/>
          <w:szCs w:val="36"/>
        </w:rPr>
      </w:pPr>
    </w:p>
    <w:p w14:paraId="527C01BA" w14:textId="77777777" w:rsidR="00230F88" w:rsidRDefault="00230F88" w:rsidP="00B94C26">
      <w:pPr>
        <w:tabs>
          <w:tab w:val="left" w:pos="2952"/>
        </w:tabs>
        <w:spacing w:line="360" w:lineRule="auto"/>
        <w:jc w:val="both"/>
        <w:rPr>
          <w:rFonts w:eastAsiaTheme="majorEastAsia"/>
          <w:b/>
          <w:bCs/>
          <w:color w:val="000000" w:themeColor="text1"/>
          <w:spacing w:val="-2"/>
          <w:sz w:val="36"/>
          <w:szCs w:val="36"/>
        </w:rPr>
      </w:pPr>
    </w:p>
    <w:p w14:paraId="1651AAF8" w14:textId="77777777" w:rsidR="00230F88" w:rsidRDefault="00230F88" w:rsidP="00B94C26">
      <w:pPr>
        <w:tabs>
          <w:tab w:val="left" w:pos="2952"/>
        </w:tabs>
        <w:spacing w:line="360" w:lineRule="auto"/>
        <w:jc w:val="both"/>
        <w:rPr>
          <w:rFonts w:eastAsiaTheme="majorEastAsia"/>
          <w:b/>
          <w:bCs/>
          <w:color w:val="000000" w:themeColor="text1"/>
          <w:spacing w:val="-2"/>
          <w:sz w:val="36"/>
          <w:szCs w:val="36"/>
        </w:rPr>
      </w:pPr>
    </w:p>
    <w:p w14:paraId="0DB94728" w14:textId="77777777" w:rsidR="00230F88" w:rsidRDefault="00230F88" w:rsidP="00B94C26">
      <w:pPr>
        <w:tabs>
          <w:tab w:val="left" w:pos="2952"/>
        </w:tabs>
        <w:spacing w:line="360" w:lineRule="auto"/>
        <w:jc w:val="both"/>
        <w:rPr>
          <w:rFonts w:eastAsiaTheme="majorEastAsia"/>
          <w:b/>
          <w:bCs/>
          <w:color w:val="000000" w:themeColor="text1"/>
          <w:spacing w:val="-2"/>
          <w:sz w:val="36"/>
          <w:szCs w:val="36"/>
        </w:rPr>
      </w:pPr>
    </w:p>
    <w:p w14:paraId="41F93273" w14:textId="77777777" w:rsidR="00230F88" w:rsidRDefault="00230F88" w:rsidP="00B94C26">
      <w:pPr>
        <w:tabs>
          <w:tab w:val="left" w:pos="2952"/>
        </w:tabs>
        <w:spacing w:line="360" w:lineRule="auto"/>
        <w:jc w:val="both"/>
        <w:rPr>
          <w:rFonts w:eastAsiaTheme="majorEastAsia"/>
          <w:b/>
          <w:bCs/>
          <w:color w:val="000000" w:themeColor="text1"/>
          <w:spacing w:val="-2"/>
          <w:sz w:val="36"/>
          <w:szCs w:val="36"/>
        </w:rPr>
      </w:pPr>
    </w:p>
    <w:p w14:paraId="7C06006E" w14:textId="77777777" w:rsidR="00E90567" w:rsidRDefault="00E90567" w:rsidP="00B94C26">
      <w:pPr>
        <w:tabs>
          <w:tab w:val="left" w:pos="2952"/>
        </w:tabs>
        <w:spacing w:line="360" w:lineRule="auto"/>
        <w:jc w:val="both"/>
        <w:rPr>
          <w:rFonts w:eastAsiaTheme="majorEastAsia"/>
          <w:b/>
          <w:bCs/>
          <w:color w:val="000000" w:themeColor="text1"/>
          <w:spacing w:val="-2"/>
          <w:sz w:val="36"/>
          <w:szCs w:val="36"/>
        </w:rPr>
      </w:pPr>
    </w:p>
    <w:p w14:paraId="442D87BD" w14:textId="77777777" w:rsidR="00E90567" w:rsidRPr="00230F88" w:rsidRDefault="00E90567" w:rsidP="00E90567">
      <w:pPr>
        <w:tabs>
          <w:tab w:val="num" w:pos="720"/>
        </w:tabs>
        <w:spacing w:after="241" w:line="358" w:lineRule="auto"/>
        <w:ind w:right="340"/>
        <w:rPr>
          <w:rFonts w:eastAsiaTheme="majorEastAsia"/>
          <w:b/>
          <w:bCs/>
          <w:color w:val="000000" w:themeColor="text1"/>
          <w:spacing w:val="-2"/>
          <w:sz w:val="24"/>
          <w:szCs w:val="24"/>
        </w:rPr>
      </w:pPr>
    </w:p>
    <w:p w14:paraId="15667943" w14:textId="0C5C18BB" w:rsidR="00E90567" w:rsidRDefault="00E90567" w:rsidP="00E90567">
      <w:pPr>
        <w:tabs>
          <w:tab w:val="num" w:pos="720"/>
        </w:tabs>
        <w:spacing w:after="241" w:line="358" w:lineRule="auto"/>
        <w:ind w:right="340"/>
        <w:rPr>
          <w:b/>
          <w:bCs/>
          <w:sz w:val="24"/>
          <w:szCs w:val="24"/>
        </w:rPr>
      </w:pPr>
      <w:r w:rsidRPr="00230F88">
        <w:rPr>
          <w:b/>
          <w:bCs/>
          <w:sz w:val="24"/>
          <w:szCs w:val="24"/>
        </w:rPr>
        <w:t>3.1 Research/Development Framework</w:t>
      </w:r>
    </w:p>
    <w:p w14:paraId="58C74770" w14:textId="77777777" w:rsidR="00230F88" w:rsidRPr="00230F88" w:rsidRDefault="00230F88" w:rsidP="00E90567">
      <w:pPr>
        <w:tabs>
          <w:tab w:val="num" w:pos="720"/>
        </w:tabs>
        <w:spacing w:after="241" w:line="358" w:lineRule="auto"/>
        <w:ind w:right="340"/>
        <w:rPr>
          <w:b/>
          <w:bCs/>
          <w:sz w:val="24"/>
          <w:szCs w:val="24"/>
        </w:rPr>
      </w:pPr>
    </w:p>
    <w:p w14:paraId="1746C972"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research and development framework for the AI-driven Agribot was designed to ensure systematic progress from concept to deployment. This framework integrates research in agriculture, robotics, AI, and IoT to create a functional and innovative solution to automate rice planting and quality monitoring. The process was divided into several key phases: research, design, development, and testing. Each phase contributed to the creation of a robust system with high precision and operational efficiency.</w:t>
      </w:r>
    </w:p>
    <w:p w14:paraId="11AAE68B"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Literature Review and Research</w:t>
      </w:r>
      <w:r w:rsidRPr="00230F88">
        <w:rPr>
          <w:sz w:val="24"/>
          <w:szCs w:val="24"/>
        </w:rPr>
        <w:br/>
        <w:t>The initial phase of the development focused on reviewing existing technologies and solutions in the field of agricultural robotics. Key research was conducted on topics such as automated seed planting, AI-based crop monitoring, and IoT integration in agriculture. The goal was to understand current limitations in traditional rice planting and identify opportunities to improve efficiency, precision, and productivity. Insights from the research helped shape the design and functionality of the Agribot.</w:t>
      </w:r>
    </w:p>
    <w:p w14:paraId="645B2AF3"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Design and System Architecture</w:t>
      </w:r>
      <w:r w:rsidRPr="00230F88">
        <w:rPr>
          <w:sz w:val="24"/>
          <w:szCs w:val="24"/>
        </w:rPr>
        <w:br/>
        <w:t>Once the research was complete, the design phase began. This involved conceptualizing the system architecture, which combined hardware components (such as the Raspberry Pi, motors, and sensors) with software elements (like machine learning models for crop health detection). Detailed schematics were created for the hardware setup, and the software architecture was planned to handle data processing, decision-making, and user interactions. The integration of sensors like ultrasonic sensors and cameras ensured the robot could navigate obstacles and perform image-based analysis.</w:t>
      </w:r>
    </w:p>
    <w:p w14:paraId="188B9EEC"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Development and Prototyping</w:t>
      </w:r>
      <w:r w:rsidRPr="00230F88">
        <w:rPr>
          <w:sz w:val="24"/>
          <w:szCs w:val="24"/>
        </w:rPr>
        <w:br/>
        <w:t>In the development phase, the focus was on building and assembling the physical components. This included assembling the robotic arm, integrating motors with motor drivers, and setting up the sensors for navigation and environmental monitoring. Simultaneously, the software was developed to manage the system's functionalities, from motor control and navigation to image processing for crop health assessment. Prototyping involved testing individual components and iterating on the design to optimize performance. Machine learning models were trained using sample crop images to improve accuracy in detecting plant health and quality.</w:t>
      </w:r>
    </w:p>
    <w:p w14:paraId="3F5C73C4"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Field Visit to the Farm</w:t>
      </w:r>
      <w:r w:rsidRPr="00230F88">
        <w:rPr>
          <w:sz w:val="24"/>
          <w:szCs w:val="24"/>
        </w:rPr>
        <w:br/>
        <w:t>A critical part of the development framework was the field visit to a farm, which allowed the team to gather real-world insights into the conditions and challenges faced by farmers. The visit provided an opportunity to observe the practical issues of traditional rice planting methods, such as inconsistent seedling placement and labor-intensive processes. During the visit, the team collected valuable data on soil conditions, field layout, and environmental factors, which were essential for refining the Agribot's navigation algorithms and crop health detection systems. The farm visit also helped validate the potential benefits of automation in real agricultural settings and ensured that the Agribot was designed to address the real-world needs of farmers.</w:t>
      </w:r>
    </w:p>
    <w:p w14:paraId="58D1EA3D"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Testing and Optimization</w:t>
      </w:r>
      <w:r w:rsidRPr="00230F88">
        <w:rPr>
          <w:sz w:val="24"/>
          <w:szCs w:val="24"/>
        </w:rPr>
        <w:br/>
        <w:t>Testing played a crucial role in validating the Agribot’s performance. The robot was initially tested in controlled environments to check for issues in motor control, image quality, and sensor integration. Field tests were then conducted to evaluate the robot’s ability to navigate real-world terrains and plant rice seedlings with accuracy. During this phase, data collected from the sensors and cameras were analyzed to assess the robot’s ability to make intelligent decisions in real-time. Optimization efforts were focused on refining algorithms for better navigation, faster processing times, and improved battery efficiency.</w:t>
      </w:r>
    </w:p>
    <w:p w14:paraId="0813FD4E" w14:textId="77777777" w:rsidR="00E90567" w:rsidRPr="00230F88" w:rsidRDefault="00E90567" w:rsidP="00E90567">
      <w:pPr>
        <w:tabs>
          <w:tab w:val="num" w:pos="720"/>
        </w:tabs>
        <w:spacing w:after="241" w:line="358" w:lineRule="auto"/>
        <w:ind w:right="340"/>
        <w:rPr>
          <w:sz w:val="24"/>
          <w:szCs w:val="24"/>
        </w:rPr>
      </w:pPr>
      <w:r w:rsidRPr="00230F88">
        <w:rPr>
          <w:b/>
          <w:bCs/>
          <w:sz w:val="24"/>
          <w:szCs w:val="24"/>
        </w:rPr>
        <w:t>Integration and Final Evaluation</w:t>
      </w:r>
      <w:r w:rsidRPr="00230F88">
        <w:rPr>
          <w:sz w:val="24"/>
          <w:szCs w:val="24"/>
        </w:rPr>
        <w:br/>
        <w:t>After successful development and testing, the final phase involved integrating all components and ensuring the system worked cohesively. The Agribot was evaluated for its overall performance in terms of seed planting accuracy, navigation reliability, and crop health detection. This phase also involved user interface testing to ensure ease of monitoring and control for farmers. The development framework concluded with the final optimization of the system for full deployment in agricultural fields.</w:t>
      </w:r>
    </w:p>
    <w:p w14:paraId="01E95655"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Through this structured research and development framework, which included critical steps like the field visit to the farm, the Agribot was designed to address the challenges of traditional rice farming, providing a comprehensive solution for automation and precision farming. The project continues to evolve through ongoing research, testing, and refinement, with the goal of enhancing agricultural productivity and sustainability.</w:t>
      </w:r>
    </w:p>
    <w:p w14:paraId="6FA1A8CF" w14:textId="77777777" w:rsidR="00E90567" w:rsidRPr="00230F88" w:rsidRDefault="00E90567" w:rsidP="00E90567">
      <w:pPr>
        <w:tabs>
          <w:tab w:val="num" w:pos="720"/>
        </w:tabs>
        <w:spacing w:after="241" w:line="358" w:lineRule="auto"/>
        <w:ind w:right="340"/>
        <w:rPr>
          <w:sz w:val="24"/>
          <w:szCs w:val="24"/>
        </w:rPr>
      </w:pPr>
    </w:p>
    <w:p w14:paraId="27D5F44E"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3.2 Functional Requirements</w:t>
      </w:r>
    </w:p>
    <w:p w14:paraId="560A1C7E" w14:textId="77777777" w:rsidR="00E90567" w:rsidRPr="00230F88" w:rsidRDefault="00E90567" w:rsidP="00E90567">
      <w:pPr>
        <w:tabs>
          <w:tab w:val="num" w:pos="720"/>
        </w:tabs>
        <w:spacing w:after="241" w:line="358" w:lineRule="auto"/>
        <w:ind w:right="340"/>
        <w:rPr>
          <w:sz w:val="24"/>
          <w:szCs w:val="24"/>
        </w:rPr>
      </w:pPr>
    </w:p>
    <w:p w14:paraId="5CF3E48A"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AI-Driven Agribot is designed to automate rice planting and crop quality analysis, leveraging advanced robotic mechanisms and artificial intelligence. The following functional requirements define the essential capabilities and operations of the system:</w:t>
      </w:r>
    </w:p>
    <w:p w14:paraId="13936903" w14:textId="77777777" w:rsidR="00E90567" w:rsidRPr="00230F88" w:rsidRDefault="00E90567" w:rsidP="00E90567">
      <w:pPr>
        <w:tabs>
          <w:tab w:val="num" w:pos="720"/>
        </w:tabs>
        <w:spacing w:after="241" w:line="358" w:lineRule="auto"/>
        <w:ind w:right="340"/>
        <w:rPr>
          <w:sz w:val="24"/>
          <w:szCs w:val="24"/>
        </w:rPr>
      </w:pPr>
      <w:r w:rsidRPr="00230F88">
        <w:rPr>
          <w:sz w:val="24"/>
          <w:szCs w:val="24"/>
        </w:rPr>
        <w:t>Seedling Planting Mechanism</w:t>
      </w:r>
    </w:p>
    <w:p w14:paraId="19305AA1"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robotic arm, controlled by servo motors, must accurately pick up rice seedlings from the loader and plant them at pre-determined intervals and depths in the soil.</w:t>
      </w:r>
    </w:p>
    <w:p w14:paraId="6F11915A"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planting mechanism should allow adjustment of planting distances using a potentiometer for customizable operations.</w:t>
      </w:r>
    </w:p>
    <w:p w14:paraId="100212BF"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system must ensure precise and consistent planting, minimizing errors in seed placement.</w:t>
      </w:r>
    </w:p>
    <w:p w14:paraId="3A95F657" w14:textId="77777777" w:rsidR="00E90567" w:rsidRPr="00230F88" w:rsidRDefault="00E90567" w:rsidP="00E90567">
      <w:pPr>
        <w:tabs>
          <w:tab w:val="num" w:pos="720"/>
        </w:tabs>
        <w:spacing w:after="241" w:line="358" w:lineRule="auto"/>
        <w:ind w:right="340"/>
        <w:rPr>
          <w:sz w:val="24"/>
          <w:szCs w:val="24"/>
        </w:rPr>
      </w:pPr>
      <w:r w:rsidRPr="00230F88">
        <w:rPr>
          <w:sz w:val="24"/>
          <w:szCs w:val="24"/>
        </w:rPr>
        <w:t>Navigation and Obstacle Detection</w:t>
      </w:r>
    </w:p>
    <w:p w14:paraId="26182FFD"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Agribot must navigate paddy fields autonomously using its motorized wheels, driven by DC motors controlled via an L293D motor driver.</w:t>
      </w:r>
    </w:p>
    <w:p w14:paraId="08F5C239" w14:textId="77777777" w:rsidR="00E90567" w:rsidRPr="00230F88" w:rsidRDefault="00E90567" w:rsidP="00E90567">
      <w:pPr>
        <w:tabs>
          <w:tab w:val="num" w:pos="720"/>
        </w:tabs>
        <w:spacing w:after="241" w:line="358" w:lineRule="auto"/>
        <w:ind w:right="340"/>
        <w:rPr>
          <w:sz w:val="24"/>
          <w:szCs w:val="24"/>
        </w:rPr>
      </w:pPr>
      <w:r w:rsidRPr="00230F88">
        <w:rPr>
          <w:sz w:val="24"/>
          <w:szCs w:val="24"/>
        </w:rPr>
        <w:t>Ultrasonic sensors should detect obstacles within a specified range (e.g., 15 cm) and halt the robot's movement to prevent collisions.</w:t>
      </w:r>
    </w:p>
    <w:p w14:paraId="5728B8DB"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robot must be capable of manoeuvring through uneven terrains and maintaining stability during operation.</w:t>
      </w:r>
    </w:p>
    <w:p w14:paraId="50489395" w14:textId="77777777" w:rsidR="00E90567" w:rsidRPr="00230F88" w:rsidRDefault="00E90567" w:rsidP="00E90567">
      <w:pPr>
        <w:tabs>
          <w:tab w:val="num" w:pos="720"/>
        </w:tabs>
        <w:spacing w:after="241" w:line="358" w:lineRule="auto"/>
        <w:ind w:right="340"/>
        <w:rPr>
          <w:sz w:val="24"/>
          <w:szCs w:val="24"/>
        </w:rPr>
      </w:pPr>
      <w:r w:rsidRPr="00230F88">
        <w:rPr>
          <w:sz w:val="24"/>
          <w:szCs w:val="24"/>
        </w:rPr>
        <w:t>Crop Quality Detection</w:t>
      </w:r>
    </w:p>
    <w:p w14:paraId="0B5295CC" w14:textId="77777777" w:rsidR="00E90567" w:rsidRPr="00230F88" w:rsidRDefault="00E90567" w:rsidP="00E90567">
      <w:pPr>
        <w:tabs>
          <w:tab w:val="num" w:pos="720"/>
        </w:tabs>
        <w:spacing w:after="241" w:line="358" w:lineRule="auto"/>
        <w:ind w:right="340"/>
        <w:rPr>
          <w:sz w:val="24"/>
          <w:szCs w:val="24"/>
        </w:rPr>
      </w:pPr>
      <w:r w:rsidRPr="00230F88">
        <w:rPr>
          <w:sz w:val="24"/>
          <w:szCs w:val="24"/>
        </w:rPr>
        <w:t>An 8MP Raspberry Pi camera should capture images of the planted crops and surrounding environment.</w:t>
      </w:r>
    </w:p>
    <w:p w14:paraId="7A495E57"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AI-based system should analyze these images using machine learning algorithms to detect plant health, identifying diseases or nutrient deficiencies based on visual indicators such as leaf spots or discoloration.</w:t>
      </w:r>
    </w:p>
    <w:p w14:paraId="6BB52863"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system must provide real-time feedback, either displayed locally on a screen or uploaded to a cloud platform for remote monitoring.</w:t>
      </w:r>
    </w:p>
    <w:p w14:paraId="1FDB56AD" w14:textId="77777777" w:rsidR="00E90567" w:rsidRPr="00230F88" w:rsidRDefault="00E90567" w:rsidP="00E90567">
      <w:pPr>
        <w:tabs>
          <w:tab w:val="num" w:pos="720"/>
        </w:tabs>
        <w:spacing w:after="241" w:line="358" w:lineRule="auto"/>
        <w:ind w:right="340"/>
        <w:rPr>
          <w:sz w:val="24"/>
          <w:szCs w:val="24"/>
        </w:rPr>
      </w:pPr>
      <w:r w:rsidRPr="00230F88">
        <w:rPr>
          <w:sz w:val="24"/>
          <w:szCs w:val="24"/>
        </w:rPr>
        <w:t>Data Processing and Analysis</w:t>
      </w:r>
    </w:p>
    <w:p w14:paraId="3C98F64D"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Raspberry Pi must process sensor and image data efficiently to make real-time decisions during planting and quality analysis.</w:t>
      </w:r>
    </w:p>
    <w:p w14:paraId="532DBE70"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system should log environmental and operational data for future analysis, enabling informed decision-making for crop management.</w:t>
      </w:r>
    </w:p>
    <w:p w14:paraId="1CEFC00E" w14:textId="77777777" w:rsidR="00E90567" w:rsidRPr="00230F88" w:rsidRDefault="00E90567" w:rsidP="00E90567">
      <w:pPr>
        <w:tabs>
          <w:tab w:val="num" w:pos="720"/>
        </w:tabs>
        <w:spacing w:after="241" w:line="358" w:lineRule="auto"/>
        <w:ind w:right="340"/>
        <w:rPr>
          <w:sz w:val="24"/>
          <w:szCs w:val="24"/>
        </w:rPr>
      </w:pPr>
      <w:r w:rsidRPr="00230F88">
        <w:rPr>
          <w:sz w:val="24"/>
          <w:szCs w:val="24"/>
        </w:rPr>
        <w:t>Dual Mode of Operation</w:t>
      </w:r>
    </w:p>
    <w:p w14:paraId="34A7AC1C" w14:textId="77777777" w:rsidR="00E90567" w:rsidRPr="00230F88" w:rsidRDefault="00E90567" w:rsidP="00E90567">
      <w:pPr>
        <w:tabs>
          <w:tab w:val="num" w:pos="720"/>
        </w:tabs>
        <w:spacing w:after="241" w:line="358" w:lineRule="auto"/>
        <w:ind w:right="340"/>
        <w:rPr>
          <w:sz w:val="24"/>
          <w:szCs w:val="24"/>
        </w:rPr>
      </w:pPr>
      <w:r w:rsidRPr="00230F88">
        <w:rPr>
          <w:sz w:val="24"/>
          <w:szCs w:val="24"/>
        </w:rPr>
        <w:t xml:space="preserve">The Agribot must support two operational modes: </w:t>
      </w:r>
    </w:p>
    <w:p w14:paraId="1F826B8A" w14:textId="77777777" w:rsidR="00E90567" w:rsidRPr="00230F88" w:rsidRDefault="00E90567" w:rsidP="00E90567">
      <w:pPr>
        <w:tabs>
          <w:tab w:val="num" w:pos="720"/>
        </w:tabs>
        <w:spacing w:after="241" w:line="358" w:lineRule="auto"/>
        <w:ind w:right="340"/>
        <w:rPr>
          <w:sz w:val="24"/>
          <w:szCs w:val="24"/>
        </w:rPr>
      </w:pPr>
      <w:r w:rsidRPr="00230F88">
        <w:rPr>
          <w:sz w:val="24"/>
          <w:szCs w:val="24"/>
        </w:rPr>
        <w:t>Planting Mode: Automated planting of seedlings with navigation and obstacle detection.</w:t>
      </w:r>
    </w:p>
    <w:p w14:paraId="69645DE7" w14:textId="77777777" w:rsidR="00E90567" w:rsidRPr="00230F88" w:rsidRDefault="00E90567" w:rsidP="00E90567">
      <w:pPr>
        <w:tabs>
          <w:tab w:val="num" w:pos="720"/>
        </w:tabs>
        <w:spacing w:after="241" w:line="358" w:lineRule="auto"/>
        <w:ind w:right="340"/>
        <w:rPr>
          <w:sz w:val="24"/>
          <w:szCs w:val="24"/>
        </w:rPr>
      </w:pPr>
      <w:r w:rsidRPr="00230F88">
        <w:rPr>
          <w:sz w:val="24"/>
          <w:szCs w:val="24"/>
        </w:rPr>
        <w:t>Quality Analysis Mode: Real-time monitoring of previously planted crops using the camera and AI algorithms.</w:t>
      </w:r>
    </w:p>
    <w:p w14:paraId="4A735FC7" w14:textId="77777777" w:rsidR="00E90567" w:rsidRPr="00230F88" w:rsidRDefault="00E90567" w:rsidP="00E90567">
      <w:pPr>
        <w:tabs>
          <w:tab w:val="num" w:pos="720"/>
        </w:tabs>
        <w:spacing w:after="241" w:line="358" w:lineRule="auto"/>
        <w:ind w:right="340"/>
        <w:rPr>
          <w:sz w:val="24"/>
          <w:szCs w:val="24"/>
        </w:rPr>
      </w:pPr>
      <w:r w:rsidRPr="00230F88">
        <w:rPr>
          <w:sz w:val="24"/>
          <w:szCs w:val="24"/>
        </w:rPr>
        <w:t>User Interaction</w:t>
      </w:r>
    </w:p>
    <w:p w14:paraId="472E2E9B"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system should feature a user-friendly interface, such as a control panel or web-based dashboard, to allow farmers to monitor and adjust operations.</w:t>
      </w:r>
    </w:p>
    <w:p w14:paraId="51BEDDEE" w14:textId="77777777" w:rsidR="00E90567" w:rsidRPr="00230F88" w:rsidRDefault="00E90567" w:rsidP="00E90567">
      <w:pPr>
        <w:tabs>
          <w:tab w:val="num" w:pos="720"/>
        </w:tabs>
        <w:spacing w:after="241" w:line="358" w:lineRule="auto"/>
        <w:ind w:right="340"/>
        <w:rPr>
          <w:sz w:val="24"/>
          <w:szCs w:val="24"/>
        </w:rPr>
      </w:pPr>
      <w:r w:rsidRPr="00230F88">
        <w:rPr>
          <w:sz w:val="24"/>
          <w:szCs w:val="24"/>
        </w:rPr>
        <w:t>Essential information, including the mode of operation and error notifications, should be displayed on a 16x2 LCD.</w:t>
      </w:r>
    </w:p>
    <w:p w14:paraId="2254C356" w14:textId="77777777" w:rsidR="00E90567" w:rsidRPr="00230F88" w:rsidRDefault="00E90567" w:rsidP="00E90567">
      <w:pPr>
        <w:tabs>
          <w:tab w:val="num" w:pos="720"/>
        </w:tabs>
        <w:spacing w:after="241" w:line="358" w:lineRule="auto"/>
        <w:ind w:right="340"/>
        <w:rPr>
          <w:sz w:val="24"/>
          <w:szCs w:val="24"/>
        </w:rPr>
      </w:pPr>
      <w:r w:rsidRPr="00230F88">
        <w:rPr>
          <w:sz w:val="24"/>
          <w:szCs w:val="24"/>
        </w:rPr>
        <w:t>Power Management</w:t>
      </w:r>
    </w:p>
    <w:p w14:paraId="28D685D9"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Agribot must operate on a 12V battery pack with sufficient capacity for prolonged field usage.</w:t>
      </w:r>
    </w:p>
    <w:p w14:paraId="48D993DF"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system should optimize power consumption to maximize operational efficiency and minimize downtime for recharging.</w:t>
      </w:r>
    </w:p>
    <w:p w14:paraId="5E0ABB22"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These functional requirements ensure that the Agribot delivers precise, efficient, and intelligent agricultural solutions, addressing the key challenges in traditional rice farming.</w:t>
      </w:r>
    </w:p>
    <w:p w14:paraId="5CBA017C"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3.3 External Interface Requirements</w:t>
      </w:r>
    </w:p>
    <w:p w14:paraId="66D7CEBB"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external interface requirements outline how the AI-Driven Agribot interacts with users, hardware, software, and communication systems. These interfaces ensure seamless integration, usability, and efficient operation of the system.</w:t>
      </w:r>
    </w:p>
    <w:p w14:paraId="0022D03A"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3.3.1 User Interfaces</w:t>
      </w:r>
    </w:p>
    <w:p w14:paraId="529AF0F3"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Agribot provides an intuitive and user-friendly interface for monitoring and control:</w:t>
      </w:r>
    </w:p>
    <w:p w14:paraId="1D1A76BE" w14:textId="77777777" w:rsidR="00E90567" w:rsidRPr="00230F88" w:rsidRDefault="00E90567" w:rsidP="00E90567">
      <w:pPr>
        <w:tabs>
          <w:tab w:val="num" w:pos="720"/>
        </w:tabs>
        <w:spacing w:after="241" w:line="358" w:lineRule="auto"/>
        <w:ind w:right="340"/>
        <w:rPr>
          <w:sz w:val="24"/>
          <w:szCs w:val="24"/>
        </w:rPr>
      </w:pPr>
      <w:r w:rsidRPr="00230F88">
        <w:rPr>
          <w:sz w:val="24"/>
          <w:szCs w:val="24"/>
        </w:rPr>
        <w:t>Control Panel: The robot features a physical control panel with basic buttons and switches for starting, stopping, and switching between modes (planting or quality analysis).</w:t>
      </w:r>
    </w:p>
    <w:p w14:paraId="1B4A1E6F" w14:textId="77777777" w:rsidR="00E90567" w:rsidRPr="00230F88" w:rsidRDefault="00E90567" w:rsidP="00E90567">
      <w:pPr>
        <w:tabs>
          <w:tab w:val="num" w:pos="720"/>
        </w:tabs>
        <w:spacing w:after="241" w:line="358" w:lineRule="auto"/>
        <w:ind w:right="340"/>
        <w:rPr>
          <w:sz w:val="24"/>
          <w:szCs w:val="24"/>
        </w:rPr>
      </w:pPr>
      <w:r w:rsidRPr="00230F88">
        <w:rPr>
          <w:sz w:val="24"/>
          <w:szCs w:val="24"/>
        </w:rPr>
        <w:t>LCD Display: A 16x2 LCD display shows real-time information, such as the operational mode, distance covered, obstacle detection alerts, and system errors.</w:t>
      </w:r>
    </w:p>
    <w:p w14:paraId="057E3FC6" w14:textId="77777777" w:rsidR="00E90567" w:rsidRPr="00230F88" w:rsidRDefault="00E90567" w:rsidP="00E90567">
      <w:pPr>
        <w:tabs>
          <w:tab w:val="num" w:pos="720"/>
        </w:tabs>
        <w:spacing w:after="241" w:line="358" w:lineRule="auto"/>
        <w:ind w:right="340"/>
        <w:rPr>
          <w:sz w:val="24"/>
          <w:szCs w:val="24"/>
        </w:rPr>
      </w:pPr>
      <w:r w:rsidRPr="00230F88">
        <w:rPr>
          <w:sz w:val="24"/>
          <w:szCs w:val="24"/>
        </w:rPr>
        <w:t>Web Dashboard: For remote monitoring, a web-based interface connected via the Raspberry Pi provides live data and analysis, including crop quality reports and planting progress.</w:t>
      </w:r>
    </w:p>
    <w:p w14:paraId="5761524A" w14:textId="77777777" w:rsidR="00E90567" w:rsidRPr="00230F88" w:rsidRDefault="00E90567" w:rsidP="00E90567">
      <w:pPr>
        <w:tabs>
          <w:tab w:val="num" w:pos="720"/>
        </w:tabs>
        <w:spacing w:after="241" w:line="358" w:lineRule="auto"/>
        <w:ind w:right="340"/>
        <w:rPr>
          <w:sz w:val="24"/>
          <w:szCs w:val="24"/>
        </w:rPr>
      </w:pPr>
      <w:r w:rsidRPr="00230F88">
        <w:rPr>
          <w:sz w:val="24"/>
          <w:szCs w:val="24"/>
        </w:rPr>
        <w:t>Mobile or Desktop Accessibility: The interface should be accessible through mobile devices or desktop systems, enabling farmers to view updates and control the robot remotely.</w:t>
      </w:r>
    </w:p>
    <w:p w14:paraId="4B9EC609" w14:textId="77777777" w:rsidR="00E90567" w:rsidRPr="00230F88" w:rsidRDefault="00E90567" w:rsidP="00E90567">
      <w:pPr>
        <w:tabs>
          <w:tab w:val="num" w:pos="720"/>
        </w:tabs>
        <w:spacing w:after="241" w:line="358" w:lineRule="auto"/>
        <w:ind w:right="340"/>
        <w:rPr>
          <w:b/>
          <w:bCs/>
          <w:sz w:val="24"/>
          <w:szCs w:val="24"/>
        </w:rPr>
      </w:pPr>
    </w:p>
    <w:p w14:paraId="2520295A"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3.3.2 Hardware Interfaces</w:t>
      </w:r>
    </w:p>
    <w:p w14:paraId="5DDF329E"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hardware interfaces define how various components are connected and interact within the system:</w:t>
      </w:r>
    </w:p>
    <w:p w14:paraId="56A5B7D5" w14:textId="77777777" w:rsidR="00E90567" w:rsidRPr="00230F88" w:rsidRDefault="00E90567" w:rsidP="00E90567">
      <w:pPr>
        <w:tabs>
          <w:tab w:val="num" w:pos="720"/>
        </w:tabs>
        <w:spacing w:after="241" w:line="358" w:lineRule="auto"/>
        <w:ind w:right="340"/>
        <w:rPr>
          <w:sz w:val="24"/>
          <w:szCs w:val="24"/>
        </w:rPr>
      </w:pPr>
      <w:r w:rsidRPr="00230F88">
        <w:rPr>
          <w:sz w:val="24"/>
          <w:szCs w:val="24"/>
        </w:rPr>
        <w:t>Raspberry Pi GPIO Pins: Used to connect sensors, motor drivers, and the camera module to the central processing unit.</w:t>
      </w:r>
    </w:p>
    <w:p w14:paraId="2E8A3774" w14:textId="77777777" w:rsidR="00E90567" w:rsidRPr="00230F88" w:rsidRDefault="00E90567" w:rsidP="00E90567">
      <w:pPr>
        <w:tabs>
          <w:tab w:val="num" w:pos="720"/>
        </w:tabs>
        <w:spacing w:after="241" w:line="358" w:lineRule="auto"/>
        <w:ind w:right="340"/>
        <w:rPr>
          <w:sz w:val="24"/>
          <w:szCs w:val="24"/>
        </w:rPr>
      </w:pPr>
      <w:r w:rsidRPr="00230F88">
        <w:rPr>
          <w:sz w:val="24"/>
          <w:szCs w:val="24"/>
        </w:rPr>
        <w:t>Servo Motor and Robotic Arm: Interface through PWM signals from the Raspberry Pi or Arduino for precise control of planting operations.</w:t>
      </w:r>
    </w:p>
    <w:p w14:paraId="077E2527" w14:textId="77777777" w:rsidR="00E90567" w:rsidRPr="00230F88" w:rsidRDefault="00E90567" w:rsidP="00E90567">
      <w:pPr>
        <w:tabs>
          <w:tab w:val="num" w:pos="720"/>
        </w:tabs>
        <w:spacing w:after="241" w:line="358" w:lineRule="auto"/>
        <w:ind w:right="340"/>
        <w:rPr>
          <w:sz w:val="24"/>
          <w:szCs w:val="24"/>
        </w:rPr>
      </w:pPr>
      <w:r w:rsidRPr="00230F88">
        <w:rPr>
          <w:sz w:val="24"/>
          <w:szCs w:val="24"/>
        </w:rPr>
        <w:t>Ultrasonic Sensor: The HC-SR04 ultrasonic sensor interfaces with the microcontroller for obstacle detection, providing input signals based on distance measurements.</w:t>
      </w:r>
    </w:p>
    <w:p w14:paraId="0D63EBA3" w14:textId="77777777" w:rsidR="00E90567" w:rsidRPr="00230F88" w:rsidRDefault="00E90567" w:rsidP="00E90567">
      <w:pPr>
        <w:tabs>
          <w:tab w:val="num" w:pos="720"/>
        </w:tabs>
        <w:spacing w:after="241" w:line="358" w:lineRule="auto"/>
        <w:ind w:right="340"/>
        <w:rPr>
          <w:sz w:val="24"/>
          <w:szCs w:val="24"/>
        </w:rPr>
      </w:pPr>
      <w:r w:rsidRPr="00230F88">
        <w:rPr>
          <w:sz w:val="24"/>
          <w:szCs w:val="24"/>
        </w:rPr>
        <w:t>Motor Drivers (L293D): The motor drivers control the DC motors for navigation and are directly connected to the Raspberry Pi or Arduino for speed and direction management.</w:t>
      </w:r>
    </w:p>
    <w:p w14:paraId="4D5394F8" w14:textId="77777777" w:rsidR="00E90567" w:rsidRPr="00230F88" w:rsidRDefault="00E90567" w:rsidP="00E90567">
      <w:pPr>
        <w:tabs>
          <w:tab w:val="num" w:pos="720"/>
        </w:tabs>
        <w:spacing w:after="241" w:line="358" w:lineRule="auto"/>
        <w:ind w:right="340"/>
        <w:rPr>
          <w:sz w:val="24"/>
          <w:szCs w:val="24"/>
        </w:rPr>
      </w:pPr>
      <w:r w:rsidRPr="00230F88">
        <w:rPr>
          <w:sz w:val="24"/>
          <w:szCs w:val="24"/>
        </w:rPr>
        <w:t>Power Supply: A 12V battery pack supplies power to all connected components, with regulators ensuring stable operation of sensors and processors.</w:t>
      </w:r>
    </w:p>
    <w:p w14:paraId="1A86D63F" w14:textId="77777777" w:rsidR="00E90567" w:rsidRPr="00230F88" w:rsidRDefault="00E90567" w:rsidP="00E90567">
      <w:pPr>
        <w:tabs>
          <w:tab w:val="num" w:pos="720"/>
        </w:tabs>
        <w:spacing w:after="241" w:line="358" w:lineRule="auto"/>
        <w:ind w:right="340"/>
        <w:rPr>
          <w:sz w:val="24"/>
          <w:szCs w:val="24"/>
        </w:rPr>
      </w:pPr>
    </w:p>
    <w:p w14:paraId="41D5F4CC"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3.3.3 Software Interfaces</w:t>
      </w:r>
    </w:p>
    <w:p w14:paraId="481CFBA5"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software interfaces enable interaction between the control algorithms, AI models, and user platforms:</w:t>
      </w:r>
    </w:p>
    <w:p w14:paraId="1AEEB200" w14:textId="77777777" w:rsidR="00E90567" w:rsidRPr="00230F88" w:rsidRDefault="00E90567" w:rsidP="00E90567">
      <w:pPr>
        <w:tabs>
          <w:tab w:val="num" w:pos="720"/>
        </w:tabs>
        <w:spacing w:after="241" w:line="358" w:lineRule="auto"/>
        <w:ind w:right="340"/>
        <w:rPr>
          <w:sz w:val="24"/>
          <w:szCs w:val="24"/>
        </w:rPr>
      </w:pPr>
      <w:r w:rsidRPr="00230F88">
        <w:rPr>
          <w:sz w:val="24"/>
          <w:szCs w:val="24"/>
        </w:rPr>
        <w:t>Firmware: Custom firmware on the Arduino manages the planting arm, motor movements, and sensor readings, interfacing with the Raspberry Pi for centralized control.</w:t>
      </w:r>
    </w:p>
    <w:p w14:paraId="522F614C" w14:textId="77777777" w:rsidR="00E90567" w:rsidRPr="00230F88" w:rsidRDefault="00E90567" w:rsidP="00E90567">
      <w:pPr>
        <w:tabs>
          <w:tab w:val="num" w:pos="720"/>
        </w:tabs>
        <w:spacing w:after="241" w:line="358" w:lineRule="auto"/>
        <w:ind w:right="340"/>
        <w:rPr>
          <w:sz w:val="24"/>
          <w:szCs w:val="24"/>
        </w:rPr>
      </w:pPr>
      <w:r w:rsidRPr="00230F88">
        <w:rPr>
          <w:sz w:val="24"/>
          <w:szCs w:val="24"/>
        </w:rPr>
        <w:t>Machine Learning Libraries: Libraries such as TensorFlow and OpenCV are integrated for image processing and plant health analysis, running on the Raspberry Pi.</w:t>
      </w:r>
    </w:p>
    <w:p w14:paraId="7EB47C65" w14:textId="77777777" w:rsidR="00E90567" w:rsidRPr="00230F88" w:rsidRDefault="00E90567" w:rsidP="00E90567">
      <w:pPr>
        <w:tabs>
          <w:tab w:val="num" w:pos="720"/>
        </w:tabs>
        <w:spacing w:after="241" w:line="358" w:lineRule="auto"/>
        <w:ind w:right="340"/>
        <w:rPr>
          <w:sz w:val="24"/>
          <w:szCs w:val="24"/>
        </w:rPr>
      </w:pPr>
      <w:r w:rsidRPr="00230F88">
        <w:rPr>
          <w:sz w:val="24"/>
          <w:szCs w:val="24"/>
        </w:rPr>
        <w:t>Operating System: The system runs on Raspberry Pi OS (Linux-based) for managing processes and data.</w:t>
      </w:r>
    </w:p>
    <w:p w14:paraId="6D151C16" w14:textId="77777777" w:rsidR="00E90567" w:rsidRPr="00230F88" w:rsidRDefault="00E90567" w:rsidP="00E90567">
      <w:pPr>
        <w:tabs>
          <w:tab w:val="num" w:pos="720"/>
        </w:tabs>
        <w:spacing w:after="241" w:line="358" w:lineRule="auto"/>
        <w:ind w:right="340"/>
        <w:rPr>
          <w:sz w:val="24"/>
          <w:szCs w:val="24"/>
        </w:rPr>
      </w:pPr>
      <w:r w:rsidRPr="00230F88">
        <w:rPr>
          <w:sz w:val="24"/>
          <w:szCs w:val="24"/>
        </w:rPr>
        <w:t>User Application Software: A web application or mobile app communicates with the robot to display real-time data and accept user commands.</w:t>
      </w:r>
    </w:p>
    <w:p w14:paraId="5DE35953" w14:textId="77777777" w:rsidR="00E90567" w:rsidRPr="00230F88" w:rsidRDefault="00E90567" w:rsidP="00E90567">
      <w:pPr>
        <w:tabs>
          <w:tab w:val="num" w:pos="720"/>
        </w:tabs>
        <w:spacing w:after="241" w:line="358" w:lineRule="auto"/>
        <w:ind w:right="340"/>
        <w:rPr>
          <w:sz w:val="24"/>
          <w:szCs w:val="24"/>
        </w:rPr>
      </w:pPr>
      <w:r w:rsidRPr="00230F88">
        <w:rPr>
          <w:sz w:val="24"/>
          <w:szCs w:val="24"/>
        </w:rPr>
        <w:t>Data Storage: Cloud integration or local storage on the Raspberry Pi is used for logging operational and crop data for future analysis.</w:t>
      </w:r>
    </w:p>
    <w:p w14:paraId="75E69D31" w14:textId="77777777" w:rsidR="00E90567" w:rsidRPr="00230F88" w:rsidRDefault="00E90567" w:rsidP="00E90567">
      <w:pPr>
        <w:tabs>
          <w:tab w:val="num" w:pos="720"/>
        </w:tabs>
        <w:spacing w:after="241" w:line="358" w:lineRule="auto"/>
        <w:ind w:right="340"/>
        <w:rPr>
          <w:b/>
          <w:bCs/>
          <w:sz w:val="24"/>
          <w:szCs w:val="24"/>
        </w:rPr>
      </w:pPr>
      <w:r w:rsidRPr="00230F88">
        <w:rPr>
          <w:b/>
          <w:bCs/>
          <w:sz w:val="24"/>
          <w:szCs w:val="24"/>
        </w:rPr>
        <w:t>3.3.4 Communication Interfaces</w:t>
      </w:r>
    </w:p>
    <w:p w14:paraId="2B294B0D" w14:textId="77777777" w:rsidR="00E90567" w:rsidRPr="00230F88" w:rsidRDefault="00E90567" w:rsidP="00E90567">
      <w:pPr>
        <w:tabs>
          <w:tab w:val="num" w:pos="720"/>
        </w:tabs>
        <w:spacing w:after="241" w:line="358" w:lineRule="auto"/>
        <w:ind w:right="340"/>
        <w:rPr>
          <w:sz w:val="24"/>
          <w:szCs w:val="24"/>
        </w:rPr>
      </w:pPr>
      <w:r w:rsidRPr="00230F88">
        <w:rPr>
          <w:sz w:val="24"/>
          <w:szCs w:val="24"/>
        </w:rPr>
        <w:t>The communication interfaces facilitate data exchange between components and with external systems:</w:t>
      </w:r>
    </w:p>
    <w:p w14:paraId="6A30FB13" w14:textId="77777777" w:rsidR="00E90567" w:rsidRPr="00230F88" w:rsidRDefault="00E90567" w:rsidP="00E90567">
      <w:pPr>
        <w:tabs>
          <w:tab w:val="num" w:pos="720"/>
        </w:tabs>
        <w:spacing w:after="241" w:line="358" w:lineRule="auto"/>
        <w:ind w:right="340"/>
        <w:rPr>
          <w:sz w:val="24"/>
          <w:szCs w:val="24"/>
        </w:rPr>
      </w:pPr>
      <w:r w:rsidRPr="00230F88">
        <w:rPr>
          <w:sz w:val="24"/>
          <w:szCs w:val="24"/>
        </w:rPr>
        <w:t>GPIO Communication: The Raspberry Pi communicates with hardware components such as sensors, motors, and the camera through GPIO pins.</w:t>
      </w:r>
    </w:p>
    <w:p w14:paraId="741D016F" w14:textId="77777777" w:rsidR="00E90567" w:rsidRPr="00230F88" w:rsidRDefault="00E90567" w:rsidP="00E90567">
      <w:pPr>
        <w:tabs>
          <w:tab w:val="num" w:pos="720"/>
        </w:tabs>
        <w:spacing w:after="241" w:line="358" w:lineRule="auto"/>
        <w:ind w:right="340"/>
        <w:rPr>
          <w:sz w:val="24"/>
          <w:szCs w:val="24"/>
        </w:rPr>
      </w:pPr>
      <w:r w:rsidRPr="00230F88">
        <w:rPr>
          <w:sz w:val="24"/>
          <w:szCs w:val="24"/>
        </w:rPr>
        <w:t>I2C and SPI Protocols: These protocols are used for efficient communication between sensors and microcontrollers, ensuring fast and accurate data transfer.</w:t>
      </w:r>
    </w:p>
    <w:p w14:paraId="17CCF0FE" w14:textId="77777777" w:rsidR="00E90567" w:rsidRPr="00230F88" w:rsidRDefault="00E90567" w:rsidP="00E90567">
      <w:pPr>
        <w:tabs>
          <w:tab w:val="num" w:pos="720"/>
        </w:tabs>
        <w:spacing w:after="241" w:line="358" w:lineRule="auto"/>
        <w:ind w:right="340"/>
        <w:rPr>
          <w:sz w:val="24"/>
          <w:szCs w:val="24"/>
        </w:rPr>
      </w:pPr>
      <w:r w:rsidRPr="00230F88">
        <w:rPr>
          <w:sz w:val="24"/>
          <w:szCs w:val="24"/>
        </w:rPr>
        <w:t>Wireless Communication: The Raspberry Pi’s Wi-Fi module enables data synchronization with remote servers or cloud platforms for monitoring and analysis.</w:t>
      </w:r>
    </w:p>
    <w:p w14:paraId="2C4608E1" w14:textId="77777777" w:rsidR="00E90567" w:rsidRPr="00230F88" w:rsidRDefault="00E90567" w:rsidP="00E90567">
      <w:pPr>
        <w:tabs>
          <w:tab w:val="num" w:pos="720"/>
        </w:tabs>
        <w:spacing w:after="241" w:line="358" w:lineRule="auto"/>
        <w:ind w:right="340"/>
        <w:rPr>
          <w:sz w:val="24"/>
          <w:szCs w:val="24"/>
        </w:rPr>
      </w:pPr>
      <w:r w:rsidRPr="00230F88">
        <w:rPr>
          <w:sz w:val="24"/>
          <w:szCs w:val="24"/>
        </w:rPr>
        <w:t>Serial Communication: Used between the Arduino and Raspberry Pi for sharing operational data and control signals.</w:t>
      </w:r>
    </w:p>
    <w:p w14:paraId="15CF79F4" w14:textId="77777777" w:rsidR="00E90567" w:rsidRPr="00230F88" w:rsidRDefault="00E90567" w:rsidP="00E90567">
      <w:pPr>
        <w:tabs>
          <w:tab w:val="num" w:pos="720"/>
        </w:tabs>
        <w:spacing w:after="241" w:line="358" w:lineRule="auto"/>
        <w:ind w:right="340"/>
        <w:rPr>
          <w:sz w:val="24"/>
          <w:szCs w:val="24"/>
        </w:rPr>
      </w:pPr>
      <w:r w:rsidRPr="00230F88">
        <w:rPr>
          <w:sz w:val="24"/>
          <w:szCs w:val="24"/>
        </w:rPr>
        <w:t>Bluetooth (Optional): May be used for short-range communication with mobile devices for immediate updates and control.</w:t>
      </w:r>
    </w:p>
    <w:p w14:paraId="46692984" w14:textId="0DFB0022" w:rsidR="009048B7" w:rsidRPr="00230F88" w:rsidRDefault="00E90567" w:rsidP="00230F88">
      <w:pPr>
        <w:tabs>
          <w:tab w:val="num" w:pos="720"/>
        </w:tabs>
        <w:spacing w:after="241" w:line="358" w:lineRule="auto"/>
        <w:ind w:right="340"/>
        <w:rPr>
          <w:sz w:val="24"/>
          <w:szCs w:val="24"/>
        </w:rPr>
      </w:pPr>
      <w:r w:rsidRPr="00230F88">
        <w:rPr>
          <w:sz w:val="24"/>
          <w:szCs w:val="24"/>
        </w:rPr>
        <w:t>By integrating these interfaces, the AI-Driven Agribot ensures smooth operation, user accessibility, and real-time data processing, making it a robust solution for automated rice farming.</w:t>
      </w:r>
    </w:p>
    <w:p w14:paraId="5EE96966" w14:textId="77777777" w:rsidR="00230F88" w:rsidRDefault="00230F88" w:rsidP="00230F88">
      <w:pPr>
        <w:tabs>
          <w:tab w:val="num" w:pos="720"/>
        </w:tabs>
        <w:spacing w:after="241" w:line="358" w:lineRule="auto"/>
        <w:ind w:right="340"/>
      </w:pPr>
    </w:p>
    <w:p w14:paraId="54BF79E0" w14:textId="77777777" w:rsidR="00230F88" w:rsidRDefault="00230F88" w:rsidP="00230F88">
      <w:pPr>
        <w:tabs>
          <w:tab w:val="num" w:pos="720"/>
        </w:tabs>
        <w:spacing w:after="241" w:line="358" w:lineRule="auto"/>
        <w:ind w:right="340"/>
      </w:pPr>
    </w:p>
    <w:p w14:paraId="0B5F7C97" w14:textId="77777777" w:rsidR="00230F88" w:rsidRDefault="00230F88" w:rsidP="00230F88">
      <w:pPr>
        <w:tabs>
          <w:tab w:val="num" w:pos="720"/>
        </w:tabs>
        <w:spacing w:after="241" w:line="358" w:lineRule="auto"/>
        <w:ind w:right="340"/>
      </w:pPr>
    </w:p>
    <w:p w14:paraId="245EC066"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07FC0E2D"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1FDDEB3C"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5C2611A6"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0E5B9C15"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17A35D27"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09F87696"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7C22030A"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743EBD4C"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295D7224"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2A5F3EA0"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630E9256" w14:textId="77777777" w:rsidR="00230F88" w:rsidRDefault="00230F88" w:rsidP="00230F88">
      <w:pPr>
        <w:tabs>
          <w:tab w:val="center" w:pos="4620"/>
        </w:tabs>
        <w:ind w:left="-15"/>
        <w:jc w:val="center"/>
      </w:pPr>
      <w:r w:rsidRPr="00F5255B">
        <w:rPr>
          <w:b/>
          <w:sz w:val="72"/>
        </w:rPr>
        <w:t>Chapter-4 Project Design/ Implementation</w:t>
      </w:r>
    </w:p>
    <w:p w14:paraId="42DAE84C"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75775BEA"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5A5B7BC8"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0518D97B" w14:textId="77777777" w:rsidR="00230F88" w:rsidRDefault="00230F88" w:rsidP="00230F88">
      <w:pPr>
        <w:tabs>
          <w:tab w:val="num" w:pos="720"/>
        </w:tabs>
        <w:spacing w:after="241" w:line="358" w:lineRule="auto"/>
        <w:ind w:right="340"/>
        <w:rPr>
          <w:rFonts w:eastAsiaTheme="majorEastAsia"/>
          <w:color w:val="000000" w:themeColor="text1"/>
          <w:spacing w:val="-2"/>
          <w:sz w:val="72"/>
          <w:szCs w:val="72"/>
        </w:rPr>
      </w:pPr>
    </w:p>
    <w:p w14:paraId="548A4D0A" w14:textId="77777777" w:rsidR="00230F88" w:rsidRDefault="00230F88" w:rsidP="00E90567">
      <w:pPr>
        <w:rPr>
          <w:b/>
          <w:bCs/>
        </w:rPr>
      </w:pPr>
    </w:p>
    <w:p w14:paraId="004B0E81" w14:textId="77777777" w:rsidR="00230F88" w:rsidRPr="00230F88" w:rsidRDefault="00230F88" w:rsidP="00E90567">
      <w:pPr>
        <w:rPr>
          <w:b/>
          <w:bCs/>
          <w:sz w:val="24"/>
          <w:szCs w:val="24"/>
        </w:rPr>
      </w:pPr>
    </w:p>
    <w:p w14:paraId="5D17945B" w14:textId="58BA5B3D" w:rsidR="00E90567" w:rsidRPr="00230F88" w:rsidRDefault="00E90567" w:rsidP="00E90567">
      <w:pPr>
        <w:rPr>
          <w:b/>
          <w:bCs/>
          <w:sz w:val="24"/>
          <w:szCs w:val="24"/>
        </w:rPr>
      </w:pPr>
      <w:r w:rsidRPr="00230F88">
        <w:rPr>
          <w:b/>
          <w:bCs/>
          <w:sz w:val="24"/>
          <w:szCs w:val="24"/>
        </w:rPr>
        <w:t>4.1 System Design/Architecture</w:t>
      </w:r>
      <w:r w:rsidRPr="00230F88">
        <w:rPr>
          <w:b/>
          <w:bCs/>
          <w:sz w:val="24"/>
          <w:szCs w:val="24"/>
        </w:rPr>
        <w:br/>
      </w:r>
    </w:p>
    <w:p w14:paraId="6CA33E93" w14:textId="77777777" w:rsidR="00E90567" w:rsidRPr="00230F88" w:rsidRDefault="00E90567" w:rsidP="00230F88">
      <w:pPr>
        <w:tabs>
          <w:tab w:val="num" w:pos="720"/>
        </w:tabs>
        <w:spacing w:after="241" w:line="358" w:lineRule="auto"/>
        <w:ind w:right="340"/>
        <w:rPr>
          <w:sz w:val="24"/>
          <w:szCs w:val="24"/>
        </w:rPr>
      </w:pPr>
      <w:r w:rsidRPr="00230F88">
        <w:rPr>
          <w:sz w:val="24"/>
          <w:szCs w:val="24"/>
        </w:rPr>
        <w:t>The AI-driven Agribot's system design integrates advanced hardware and software components to automate the rice plantation process efficiently. The hardware architecture features a Raspberry Pi 4 Model B as the core computational unit, which orchestrates operations and interfaces with peripheral components like sensors, motors, and a camera module. For mobility and precision planting, the system incorporates DC motors and a Servo motor controlled via an L298N motor driver. Navigation is supported by an ultrasonic sensor (HC-SR04), ensuring obstacle detection and path accuracy. The robotic arm, utilizing a slider-crank mechanism, is responsible for precise seedling placement.</w:t>
      </w:r>
    </w:p>
    <w:p w14:paraId="4DA46D3C" w14:textId="77777777" w:rsidR="00E90567" w:rsidRPr="00230F88" w:rsidRDefault="00E90567" w:rsidP="00230F88">
      <w:pPr>
        <w:tabs>
          <w:tab w:val="num" w:pos="720"/>
        </w:tabs>
        <w:spacing w:after="241" w:line="358" w:lineRule="auto"/>
        <w:ind w:right="340"/>
        <w:rPr>
          <w:sz w:val="24"/>
          <w:szCs w:val="24"/>
        </w:rPr>
      </w:pPr>
    </w:p>
    <w:p w14:paraId="37FF7CED" w14:textId="77777777" w:rsidR="00E90567" w:rsidRPr="00230F88" w:rsidRDefault="00E90567" w:rsidP="00230F88">
      <w:pPr>
        <w:tabs>
          <w:tab w:val="num" w:pos="720"/>
        </w:tabs>
        <w:spacing w:after="241" w:line="358" w:lineRule="auto"/>
        <w:ind w:right="340"/>
        <w:rPr>
          <w:sz w:val="24"/>
          <w:szCs w:val="24"/>
        </w:rPr>
      </w:pPr>
      <w:r w:rsidRPr="00230F88">
        <w:rPr>
          <w:sz w:val="24"/>
          <w:szCs w:val="24"/>
        </w:rPr>
        <w:t>On the software side, the architecture employs a robust framework for real-time decision-making. Machine learning models, particularly convolutional neural networks (CNNs), are implemented for tasks such as image preprocessing, feature extraction, and plant quality analysis. The software architecture also facilitates data aggregation and processing from IoT sensors, enabling insights into soil moisture, temperature, and other environmental parameters. The overall system is designed to achieve seamless integration of hardware and software, ensuring autonomous, efficient, and intelligent operation in diverse agricultural settings.</w:t>
      </w:r>
    </w:p>
    <w:p w14:paraId="5F6859AD" w14:textId="77777777" w:rsidR="00E90567" w:rsidRPr="00230F88" w:rsidRDefault="00E90567" w:rsidP="00E90567">
      <w:pPr>
        <w:ind w:left="165"/>
        <w:rPr>
          <w:sz w:val="24"/>
          <w:szCs w:val="24"/>
        </w:rPr>
      </w:pPr>
    </w:p>
    <w:p w14:paraId="414529EC" w14:textId="77777777" w:rsidR="00E90567" w:rsidRPr="00230F88" w:rsidRDefault="00E90567" w:rsidP="00E90567">
      <w:pPr>
        <w:ind w:left="165"/>
        <w:rPr>
          <w:b/>
          <w:bCs/>
          <w:sz w:val="24"/>
          <w:szCs w:val="24"/>
        </w:rPr>
      </w:pPr>
      <w:r w:rsidRPr="00230F88">
        <w:rPr>
          <w:b/>
          <w:bCs/>
          <w:sz w:val="24"/>
          <w:szCs w:val="24"/>
        </w:rPr>
        <w:t>4.2 Process Flow</w:t>
      </w:r>
    </w:p>
    <w:p w14:paraId="1566280A" w14:textId="77777777" w:rsidR="00E90567" w:rsidRPr="00230F88" w:rsidRDefault="00E90567" w:rsidP="00E90567">
      <w:pPr>
        <w:ind w:left="165"/>
        <w:rPr>
          <w:sz w:val="24"/>
          <w:szCs w:val="24"/>
        </w:rPr>
      </w:pPr>
    </w:p>
    <w:p w14:paraId="0B1AD14A" w14:textId="77777777" w:rsidR="00E90567" w:rsidRPr="00230F88" w:rsidRDefault="00E90567" w:rsidP="00E90567">
      <w:pPr>
        <w:ind w:left="165"/>
        <w:rPr>
          <w:sz w:val="24"/>
          <w:szCs w:val="24"/>
        </w:rPr>
      </w:pPr>
      <w:r w:rsidRPr="00230F88">
        <w:rPr>
          <w:sz w:val="24"/>
          <w:szCs w:val="24"/>
        </w:rPr>
        <w:t>The process flow of the AI-driven Agribot begins with data collection from integrated sensors and the camera module. The IoT sensors measure critical environmental parameters like soil moisture and temperature, while the camera captures high-resolution images of the field. This data is transmitted to the Raspberry Pi, which serves as the central processing unit.</w:t>
      </w:r>
    </w:p>
    <w:p w14:paraId="1EDBCC91" w14:textId="77777777" w:rsidR="00E90567" w:rsidRPr="00230F88" w:rsidRDefault="00E90567" w:rsidP="00E90567">
      <w:pPr>
        <w:ind w:left="165"/>
        <w:rPr>
          <w:sz w:val="24"/>
          <w:szCs w:val="24"/>
        </w:rPr>
      </w:pPr>
    </w:p>
    <w:p w14:paraId="7143917E" w14:textId="77777777" w:rsidR="00E90567" w:rsidRPr="00230F88" w:rsidRDefault="00E90567" w:rsidP="00E90567">
      <w:pPr>
        <w:ind w:left="165"/>
        <w:rPr>
          <w:sz w:val="24"/>
          <w:szCs w:val="24"/>
        </w:rPr>
      </w:pPr>
      <w:r w:rsidRPr="00230F88">
        <w:rPr>
          <w:sz w:val="24"/>
          <w:szCs w:val="24"/>
        </w:rPr>
        <w:t>Using pre-trained machine learning models, the system analyzes the captured images for plant health and quality assessment. Simultaneously, navigation algorithms guide the robot through the field, leveraging input from the ultrasonic sensor to detect and avoid obstacles. The robotic arm, powered by a motor and guided by a slider-crank mechanism, is activated to precisely plant seedlings at the designated locations.</w:t>
      </w:r>
    </w:p>
    <w:p w14:paraId="48317F2A" w14:textId="77777777" w:rsidR="00E90567" w:rsidRPr="00230F88" w:rsidRDefault="00E90567" w:rsidP="00E90567">
      <w:pPr>
        <w:ind w:left="165"/>
        <w:rPr>
          <w:sz w:val="24"/>
          <w:szCs w:val="24"/>
        </w:rPr>
      </w:pPr>
      <w:r w:rsidRPr="00230F88">
        <w:rPr>
          <w:sz w:val="24"/>
          <w:szCs w:val="24"/>
        </w:rPr>
        <w:t>The Agribot operates autonomously, optimizing its path based on real-time feedback and pre-programmed planting patterns. After planting, it continues to monitor crop health by capturing additional images and analyzing them for any signs of disease or quality issues. The entire process, from navigation and planting to monitoring and analysis, ensures accuracy and efficiency in rice farming while minimizing manual intervention.</w:t>
      </w:r>
    </w:p>
    <w:p w14:paraId="2DE859C8" w14:textId="77777777" w:rsidR="00E90567" w:rsidRPr="00230F88" w:rsidRDefault="00E90567" w:rsidP="00E90567">
      <w:pPr>
        <w:ind w:left="165"/>
        <w:rPr>
          <w:sz w:val="24"/>
          <w:szCs w:val="24"/>
        </w:rPr>
      </w:pPr>
    </w:p>
    <w:p w14:paraId="45C91A3C" w14:textId="77777777" w:rsidR="00E90567" w:rsidRPr="00230F88" w:rsidRDefault="00E90567" w:rsidP="00E90567">
      <w:pPr>
        <w:ind w:left="165"/>
        <w:rPr>
          <w:sz w:val="24"/>
          <w:szCs w:val="24"/>
        </w:rPr>
      </w:pPr>
    </w:p>
    <w:p w14:paraId="4F003BB3" w14:textId="77777777" w:rsidR="00E90567" w:rsidRPr="00230F88" w:rsidRDefault="00E90567" w:rsidP="00E90567">
      <w:pPr>
        <w:ind w:left="165"/>
        <w:rPr>
          <w:sz w:val="24"/>
          <w:szCs w:val="24"/>
        </w:rPr>
      </w:pPr>
    </w:p>
    <w:p w14:paraId="56FF1BF1" w14:textId="77777777" w:rsidR="00E90567" w:rsidRPr="00230F88" w:rsidRDefault="00E90567" w:rsidP="00E90567">
      <w:pPr>
        <w:ind w:left="165"/>
        <w:rPr>
          <w:b/>
          <w:bCs/>
          <w:sz w:val="24"/>
          <w:szCs w:val="24"/>
        </w:rPr>
      </w:pPr>
    </w:p>
    <w:p w14:paraId="13DFC532" w14:textId="77777777" w:rsidR="00E90567" w:rsidRPr="00230F88" w:rsidRDefault="00E90567" w:rsidP="00E90567">
      <w:pPr>
        <w:ind w:left="165"/>
        <w:rPr>
          <w:b/>
          <w:bCs/>
          <w:sz w:val="24"/>
          <w:szCs w:val="24"/>
        </w:rPr>
      </w:pPr>
      <w:r w:rsidRPr="00230F88">
        <w:rPr>
          <w:b/>
          <w:bCs/>
          <w:sz w:val="24"/>
          <w:szCs w:val="24"/>
        </w:rPr>
        <w:t>4.3 Key Components/Modules</w:t>
      </w:r>
    </w:p>
    <w:p w14:paraId="0A9CBE13" w14:textId="77777777" w:rsidR="00E90567" w:rsidRPr="00230F88" w:rsidRDefault="00E90567" w:rsidP="00E90567">
      <w:pPr>
        <w:ind w:left="165"/>
        <w:rPr>
          <w:b/>
          <w:bCs/>
          <w:sz w:val="24"/>
          <w:szCs w:val="24"/>
        </w:rPr>
      </w:pPr>
    </w:p>
    <w:p w14:paraId="3A348724" w14:textId="77777777" w:rsidR="00E90567" w:rsidRPr="00230F88" w:rsidRDefault="00E90567" w:rsidP="00E90567">
      <w:pPr>
        <w:ind w:left="165"/>
        <w:rPr>
          <w:sz w:val="24"/>
          <w:szCs w:val="24"/>
        </w:rPr>
      </w:pPr>
      <w:r w:rsidRPr="00230F88">
        <w:rPr>
          <w:b/>
          <w:bCs/>
          <w:sz w:val="24"/>
          <w:szCs w:val="24"/>
        </w:rPr>
        <w:t>4.3 Key Components/Modules</w:t>
      </w:r>
    </w:p>
    <w:p w14:paraId="0C313850" w14:textId="77777777" w:rsidR="00E90567" w:rsidRPr="00230F88" w:rsidRDefault="00E90567" w:rsidP="00E90567">
      <w:pPr>
        <w:ind w:left="165"/>
        <w:rPr>
          <w:sz w:val="24"/>
          <w:szCs w:val="24"/>
        </w:rPr>
      </w:pPr>
      <w:r w:rsidRPr="00230F88">
        <w:rPr>
          <w:sz w:val="24"/>
          <w:szCs w:val="24"/>
        </w:rPr>
        <w:t>The AI-driven Agribot is built with several key components that work together to achieve its goal of automating the rice planting and quality monitoring process. These components include both hardware and software elements that enable efficient and autonomous operation.</w:t>
      </w:r>
    </w:p>
    <w:p w14:paraId="574A0C6F" w14:textId="77777777" w:rsidR="00E90567" w:rsidRPr="00230F88" w:rsidRDefault="00E90567" w:rsidP="00E90567">
      <w:pPr>
        <w:ind w:left="165"/>
        <w:rPr>
          <w:sz w:val="24"/>
          <w:szCs w:val="24"/>
        </w:rPr>
      </w:pPr>
    </w:p>
    <w:p w14:paraId="4ECBE114"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Raspberry Pi 4 Model B</w:t>
      </w:r>
      <w:r w:rsidRPr="00230F88">
        <w:rPr>
          <w:sz w:val="24"/>
          <w:szCs w:val="24"/>
        </w:rPr>
        <w:t>: Serving as the central control unit, the Raspberry Pi 4 handles the processing tasks, manages the sensors, and executes machine learning algorithms. It is equipped with the necessary connectivity options to interface with other components, including Wi-Fi, Bluetooth, and GPIO pins for hardware control.</w:t>
      </w:r>
    </w:p>
    <w:p w14:paraId="7E86A589" w14:textId="77777777" w:rsidR="00E90567" w:rsidRPr="00230F88" w:rsidRDefault="00E90567" w:rsidP="00E90567">
      <w:pPr>
        <w:ind w:left="720"/>
        <w:rPr>
          <w:b/>
          <w:bCs/>
          <w:sz w:val="24"/>
          <w:szCs w:val="24"/>
        </w:rPr>
      </w:pPr>
    </w:p>
    <w:p w14:paraId="0E8980D8"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3714C945" wp14:editId="337A36BB">
            <wp:extent cx="2825750" cy="1682583"/>
            <wp:effectExtent l="0" t="0" r="0" b="0"/>
            <wp:docPr id="1030" name="Picture 6" descr="Raspberry Pi 4 Specifications">
              <a:extLst xmlns:a="http://schemas.openxmlformats.org/drawingml/2006/main">
                <a:ext uri="{FF2B5EF4-FFF2-40B4-BE49-F238E27FC236}">
                  <a16:creationId xmlns:a16="http://schemas.microsoft.com/office/drawing/2014/main" id="{E6A1A292-4B21-521D-FE3C-A8FFE23EB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aspberry Pi 4 Specifications">
                      <a:extLst>
                        <a:ext uri="{FF2B5EF4-FFF2-40B4-BE49-F238E27FC236}">
                          <a16:creationId xmlns:a16="http://schemas.microsoft.com/office/drawing/2014/main" id="{E6A1A292-4B21-521D-FE3C-A8FFE23EBD4F}"/>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45" cy="1691273"/>
                    </a:xfrm>
                    <a:prstGeom prst="rect">
                      <a:avLst/>
                    </a:prstGeom>
                    <a:noFill/>
                  </pic:spPr>
                </pic:pic>
              </a:graphicData>
            </a:graphic>
          </wp:inline>
        </w:drawing>
      </w:r>
    </w:p>
    <w:p w14:paraId="4C208C8D" w14:textId="15A3D057" w:rsidR="00E90567" w:rsidRPr="00230F88" w:rsidRDefault="00E90567" w:rsidP="00E90567">
      <w:pPr>
        <w:pStyle w:val="Caption"/>
        <w:jc w:val="center"/>
      </w:pPr>
      <w:r w:rsidRPr="00230F88">
        <w:t xml:space="preserve">Figure </w:t>
      </w:r>
      <w:fldSimple w:instr=" SEQ Figure \* ARABIC ">
        <w:r w:rsidR="00E87308">
          <w:rPr>
            <w:noProof/>
          </w:rPr>
          <w:t>1</w:t>
        </w:r>
      </w:fldSimple>
      <w:r w:rsidRPr="00230F88">
        <w:t xml:space="preserve">  Raspberry Pi 4 Model B</w:t>
      </w:r>
    </w:p>
    <w:p w14:paraId="17BCCBE6" w14:textId="77777777" w:rsidR="00E90567" w:rsidRPr="00230F88" w:rsidRDefault="00E90567" w:rsidP="00E90567">
      <w:pPr>
        <w:ind w:left="720"/>
        <w:rPr>
          <w:sz w:val="24"/>
          <w:szCs w:val="24"/>
        </w:rPr>
      </w:pPr>
    </w:p>
    <w:p w14:paraId="40E705C1" w14:textId="77777777" w:rsidR="00E90567" w:rsidRPr="00230F88" w:rsidRDefault="00E90567" w:rsidP="00E90567">
      <w:pPr>
        <w:widowControl/>
        <w:numPr>
          <w:ilvl w:val="0"/>
          <w:numId w:val="225"/>
        </w:numPr>
        <w:suppressAutoHyphens w:val="0"/>
        <w:spacing w:line="259" w:lineRule="auto"/>
        <w:rPr>
          <w:sz w:val="24"/>
          <w:szCs w:val="24"/>
        </w:rPr>
      </w:pPr>
      <w:bookmarkStart w:id="9" w:name="_Hlk183816952"/>
      <w:r w:rsidRPr="00230F88">
        <w:rPr>
          <w:b/>
          <w:bCs/>
          <w:sz w:val="24"/>
          <w:szCs w:val="24"/>
        </w:rPr>
        <w:t>Raspberry Pi Camera Module</w:t>
      </w:r>
      <w:bookmarkEnd w:id="9"/>
      <w:r w:rsidRPr="00230F88">
        <w:rPr>
          <w:b/>
          <w:bCs/>
          <w:sz w:val="24"/>
          <w:szCs w:val="24"/>
        </w:rPr>
        <w:t xml:space="preserve"> V2 (8 Megapixel)</w:t>
      </w:r>
      <w:r w:rsidRPr="00230F88">
        <w:rPr>
          <w:sz w:val="24"/>
          <w:szCs w:val="24"/>
        </w:rPr>
        <w:t>: This camera captures high-resolution images of the rice plants, which are processed for plant health analysis using image processing techniques. The camera is crucial for quality detection and identifying potential crop diseases.</w:t>
      </w:r>
    </w:p>
    <w:p w14:paraId="79D496B9"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72927587" wp14:editId="77B3B4D3">
            <wp:extent cx="2698750" cy="2691987"/>
            <wp:effectExtent l="0" t="0" r="6350" b="0"/>
            <wp:docPr id="5" name="Picture 4">
              <a:extLst xmlns:a="http://schemas.openxmlformats.org/drawingml/2006/main">
                <a:ext uri="{FF2B5EF4-FFF2-40B4-BE49-F238E27FC236}">
                  <a16:creationId xmlns:a16="http://schemas.microsoft.com/office/drawing/2014/main" id="{6F1A6698-EF1F-842D-B10F-4B40920FC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1A6698-EF1F-842D-B10F-4B40920FC79F}"/>
                        </a:ext>
                      </a:extLst>
                    </pic:cNvPr>
                    <pic:cNvPicPr>
                      <a:picLocks noChangeAspect="1"/>
                    </pic:cNvPicPr>
                  </pic:nvPicPr>
                  <pic:blipFill>
                    <a:blip r:embed="rId23"/>
                    <a:stretch>
                      <a:fillRect/>
                    </a:stretch>
                  </pic:blipFill>
                  <pic:spPr>
                    <a:xfrm>
                      <a:off x="0" y="0"/>
                      <a:ext cx="2705212" cy="2698433"/>
                    </a:xfrm>
                    <a:prstGeom prst="rect">
                      <a:avLst/>
                    </a:prstGeom>
                  </pic:spPr>
                </pic:pic>
              </a:graphicData>
            </a:graphic>
          </wp:inline>
        </w:drawing>
      </w:r>
    </w:p>
    <w:p w14:paraId="6BA740B3" w14:textId="650EAD1E" w:rsidR="00E90567" w:rsidRPr="00230F88" w:rsidRDefault="00E90567" w:rsidP="00E90567">
      <w:pPr>
        <w:pStyle w:val="Caption"/>
        <w:jc w:val="center"/>
      </w:pPr>
      <w:r w:rsidRPr="00230F88">
        <w:t xml:space="preserve">Figure </w:t>
      </w:r>
      <w:fldSimple w:instr=" SEQ Figure \* ARABIC ">
        <w:r w:rsidR="00E87308">
          <w:rPr>
            <w:noProof/>
          </w:rPr>
          <w:t>2</w:t>
        </w:r>
      </w:fldSimple>
      <w:r w:rsidRPr="00230F88">
        <w:t xml:space="preserve">  Raspberry Pi Camera Module</w:t>
      </w:r>
    </w:p>
    <w:p w14:paraId="0A69F8DC"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DC Motors and Servo Motors</w:t>
      </w:r>
      <w:r w:rsidRPr="00230F88">
        <w:rPr>
          <w:sz w:val="24"/>
          <w:szCs w:val="24"/>
        </w:rPr>
        <w:t>: The DC motors, controlled by the L298N motor driver, provide movement for the Agribot, ensuring precise navigation across the field. The servo motor is responsible for the robotic arm that plants the rice seedlings with accuracy.</w:t>
      </w:r>
    </w:p>
    <w:p w14:paraId="1E7CBDB5"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442CFB5D" wp14:editId="0CB3EA3E">
            <wp:extent cx="1485900" cy="983615"/>
            <wp:effectExtent l="0" t="0" r="0" b="6985"/>
            <wp:docPr id="133556479" name="Picture 4">
              <a:extLst xmlns:a="http://schemas.openxmlformats.org/drawingml/2006/main">
                <a:ext uri="{FF2B5EF4-FFF2-40B4-BE49-F238E27FC236}">
                  <a16:creationId xmlns:a16="http://schemas.microsoft.com/office/drawing/2014/main" id="{7729D9A5-A3E2-0C3B-E65F-91C9075CD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29D9A5-A3E2-0C3B-E65F-91C9075CD58F}"/>
                        </a:ext>
                      </a:extLst>
                    </pic:cNvPr>
                    <pic:cNvPicPr>
                      <a:picLocks noChangeAspect="1"/>
                    </pic:cNvPicPr>
                  </pic:nvPicPr>
                  <pic:blipFill rotWithShape="1">
                    <a:blip r:embed="rId24"/>
                    <a:srcRect t="9405" b="9614"/>
                    <a:stretch/>
                  </pic:blipFill>
                  <pic:spPr bwMode="auto">
                    <a:xfrm>
                      <a:off x="0" y="0"/>
                      <a:ext cx="1493816" cy="988855"/>
                    </a:xfrm>
                    <a:prstGeom prst="rect">
                      <a:avLst/>
                    </a:prstGeom>
                    <a:ln>
                      <a:noFill/>
                    </a:ln>
                    <a:extLst>
                      <a:ext uri="{53640926-AAD7-44D8-BBD7-CCE9431645EC}">
                        <a14:shadowObscured xmlns:a14="http://schemas.microsoft.com/office/drawing/2010/main"/>
                      </a:ext>
                    </a:extLst>
                  </pic:spPr>
                </pic:pic>
              </a:graphicData>
            </a:graphic>
          </wp:inline>
        </w:drawing>
      </w:r>
    </w:p>
    <w:p w14:paraId="32867B8E" w14:textId="49E4BFCB" w:rsidR="00E90567" w:rsidRPr="00230F88" w:rsidRDefault="00E90567" w:rsidP="00E90567">
      <w:pPr>
        <w:pStyle w:val="Caption"/>
        <w:jc w:val="center"/>
      </w:pPr>
      <w:r w:rsidRPr="00230F88">
        <w:t xml:space="preserve">Figure </w:t>
      </w:r>
      <w:fldSimple w:instr=" SEQ Figure \* ARABIC ">
        <w:r w:rsidR="00E87308">
          <w:rPr>
            <w:noProof/>
          </w:rPr>
          <w:t>3</w:t>
        </w:r>
      </w:fldSimple>
      <w:r w:rsidRPr="00230F88">
        <w:t xml:space="preserve">  DC motor</w:t>
      </w:r>
    </w:p>
    <w:p w14:paraId="6C3ED644" w14:textId="77777777" w:rsidR="00E90567" w:rsidRPr="00230F88" w:rsidRDefault="00E90567" w:rsidP="00E90567">
      <w:pPr>
        <w:keepNext/>
        <w:ind w:left="720"/>
        <w:jc w:val="center"/>
        <w:rPr>
          <w:sz w:val="24"/>
          <w:szCs w:val="24"/>
        </w:rPr>
      </w:pPr>
      <w:r w:rsidRPr="00230F88">
        <w:rPr>
          <w:sz w:val="24"/>
          <w:szCs w:val="24"/>
        </w:rPr>
        <w:t xml:space="preserve"> </w:t>
      </w:r>
      <w:r w:rsidRPr="00230F88">
        <w:rPr>
          <w:noProof/>
          <w:sz w:val="24"/>
          <w:szCs w:val="24"/>
        </w:rPr>
        <w:drawing>
          <wp:inline distT="0" distB="0" distL="0" distR="0" wp14:anchorId="6D2DFCA0" wp14:editId="1841777F">
            <wp:extent cx="1553752" cy="1295400"/>
            <wp:effectExtent l="0" t="0" r="8890" b="0"/>
            <wp:docPr id="863991381" name="Picture 10" descr="Buy TowerPro SG90 Continuous Rotation 360 Degree Servo Motor at B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uy TowerPro SG90 Continuous Rotation 360 Degree Servo Motor at Best Pri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791" b="9836"/>
                    <a:stretch/>
                  </pic:blipFill>
                  <pic:spPr bwMode="auto">
                    <a:xfrm>
                      <a:off x="0" y="0"/>
                      <a:ext cx="1556457" cy="1297655"/>
                    </a:xfrm>
                    <a:prstGeom prst="rect">
                      <a:avLst/>
                    </a:prstGeom>
                    <a:noFill/>
                    <a:ln>
                      <a:noFill/>
                    </a:ln>
                    <a:extLst>
                      <a:ext uri="{53640926-AAD7-44D8-BBD7-CCE9431645EC}">
                        <a14:shadowObscured xmlns:a14="http://schemas.microsoft.com/office/drawing/2010/main"/>
                      </a:ext>
                    </a:extLst>
                  </pic:spPr>
                </pic:pic>
              </a:graphicData>
            </a:graphic>
          </wp:inline>
        </w:drawing>
      </w:r>
    </w:p>
    <w:p w14:paraId="41AEED2F" w14:textId="785E70E3" w:rsidR="00E90567" w:rsidRPr="00230F88" w:rsidRDefault="00E90567" w:rsidP="00E90567">
      <w:pPr>
        <w:pStyle w:val="Caption"/>
        <w:jc w:val="center"/>
      </w:pPr>
      <w:r w:rsidRPr="00230F88">
        <w:t xml:space="preserve">Figure </w:t>
      </w:r>
      <w:fldSimple w:instr=" SEQ Figure \* ARABIC ">
        <w:r w:rsidR="00E87308">
          <w:rPr>
            <w:noProof/>
          </w:rPr>
          <w:t>4</w:t>
        </w:r>
      </w:fldSimple>
      <w:r w:rsidRPr="00230F88">
        <w:t xml:space="preserve">  Servo Motor</w:t>
      </w:r>
    </w:p>
    <w:p w14:paraId="6ECDEEED" w14:textId="77777777" w:rsidR="00E90567" w:rsidRPr="00230F88" w:rsidRDefault="00E90567" w:rsidP="00E90567">
      <w:pPr>
        <w:ind w:left="720"/>
        <w:jc w:val="center"/>
        <w:rPr>
          <w:sz w:val="24"/>
          <w:szCs w:val="24"/>
        </w:rPr>
      </w:pPr>
    </w:p>
    <w:p w14:paraId="6D53E58B"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Arduino Nano</w:t>
      </w:r>
      <w:r w:rsidRPr="00230F88">
        <w:rPr>
          <w:sz w:val="24"/>
          <w:szCs w:val="24"/>
        </w:rPr>
        <w:t>: The Arduino Nano is integrated into the system to manage low-level hardware control tasks, particularly for motor control and sensor interactions. It handles precise movement commands for the DC motors and stepper motors, and it ensures accurate seed placement by driving the robotic arm in coordination with the Raspberry Pi.</w:t>
      </w:r>
    </w:p>
    <w:p w14:paraId="4699F19E"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2291EFDF" wp14:editId="53AC0258">
            <wp:extent cx="1943100" cy="1194620"/>
            <wp:effectExtent l="0" t="0" r="0" b="5715"/>
            <wp:docPr id="999312421" name="Picture 11" descr="Nano R3 CH340 Chip Development Board - Compatible with Arduino (Withou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ano R3 CH340 Chip Development Board - Compatible with Arduino (Without  Cabl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628" b="22892"/>
                    <a:stretch/>
                  </pic:blipFill>
                  <pic:spPr bwMode="auto">
                    <a:xfrm>
                      <a:off x="0" y="0"/>
                      <a:ext cx="1951031" cy="1199496"/>
                    </a:xfrm>
                    <a:prstGeom prst="rect">
                      <a:avLst/>
                    </a:prstGeom>
                    <a:noFill/>
                    <a:ln>
                      <a:noFill/>
                    </a:ln>
                    <a:extLst>
                      <a:ext uri="{53640926-AAD7-44D8-BBD7-CCE9431645EC}">
                        <a14:shadowObscured xmlns:a14="http://schemas.microsoft.com/office/drawing/2010/main"/>
                      </a:ext>
                    </a:extLst>
                  </pic:spPr>
                </pic:pic>
              </a:graphicData>
            </a:graphic>
          </wp:inline>
        </w:drawing>
      </w:r>
    </w:p>
    <w:p w14:paraId="1AD71870" w14:textId="2D36859B" w:rsidR="00E90567" w:rsidRPr="00230F88" w:rsidRDefault="00E90567" w:rsidP="00E90567">
      <w:pPr>
        <w:pStyle w:val="Caption"/>
        <w:jc w:val="center"/>
      </w:pPr>
      <w:r w:rsidRPr="00230F88">
        <w:t xml:space="preserve">Figure </w:t>
      </w:r>
      <w:fldSimple w:instr=" SEQ Figure \* ARABIC ">
        <w:r w:rsidR="00E87308">
          <w:rPr>
            <w:noProof/>
          </w:rPr>
          <w:t>5</w:t>
        </w:r>
      </w:fldSimple>
      <w:r w:rsidRPr="00230F88">
        <w:t xml:space="preserve">  Arduino Nano</w:t>
      </w:r>
    </w:p>
    <w:p w14:paraId="48D13297"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Motor Driver (L298N)</w:t>
      </w:r>
      <w:r w:rsidRPr="00230F88">
        <w:rPr>
          <w:sz w:val="24"/>
          <w:szCs w:val="24"/>
        </w:rPr>
        <w:t>: The L298N motor driver regulates the movement and speed of the DC and servo motors, allowing for controlled forward, reverse, and precise motion necessary for the Agribot's functions.</w:t>
      </w:r>
    </w:p>
    <w:p w14:paraId="1C8EA3A6"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08E2DCFD" wp14:editId="0244826C">
            <wp:extent cx="1841500" cy="1485558"/>
            <wp:effectExtent l="0" t="0" r="0" b="635"/>
            <wp:docPr id="524924703" name="Picture 4">
              <a:extLst xmlns:a="http://schemas.openxmlformats.org/drawingml/2006/main">
                <a:ext uri="{FF2B5EF4-FFF2-40B4-BE49-F238E27FC236}">
                  <a16:creationId xmlns:a16="http://schemas.microsoft.com/office/drawing/2014/main" id="{234E635B-6725-B9C4-F80A-ECFD86312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E635B-6725-B9C4-F80A-ECFD86312392}"/>
                        </a:ext>
                      </a:extLst>
                    </pic:cNvPr>
                    <pic:cNvPicPr>
                      <a:picLocks noChangeAspect="1"/>
                    </pic:cNvPicPr>
                  </pic:nvPicPr>
                  <pic:blipFill rotWithShape="1">
                    <a:blip r:embed="rId27"/>
                    <a:srcRect l="8029" t="1339" r="21414" b="13201"/>
                    <a:stretch/>
                  </pic:blipFill>
                  <pic:spPr bwMode="auto">
                    <a:xfrm>
                      <a:off x="0" y="0"/>
                      <a:ext cx="1846723" cy="1489772"/>
                    </a:xfrm>
                    <a:prstGeom prst="rect">
                      <a:avLst/>
                    </a:prstGeom>
                    <a:ln>
                      <a:noFill/>
                    </a:ln>
                    <a:extLst>
                      <a:ext uri="{53640926-AAD7-44D8-BBD7-CCE9431645EC}">
                        <a14:shadowObscured xmlns:a14="http://schemas.microsoft.com/office/drawing/2010/main"/>
                      </a:ext>
                    </a:extLst>
                  </pic:spPr>
                </pic:pic>
              </a:graphicData>
            </a:graphic>
          </wp:inline>
        </w:drawing>
      </w:r>
    </w:p>
    <w:p w14:paraId="2728D426" w14:textId="75477E6D" w:rsidR="00E90567" w:rsidRPr="00230F88" w:rsidRDefault="00E90567" w:rsidP="00E90567">
      <w:pPr>
        <w:pStyle w:val="Caption"/>
        <w:jc w:val="center"/>
      </w:pPr>
      <w:r w:rsidRPr="00230F88">
        <w:t xml:space="preserve">Figure </w:t>
      </w:r>
      <w:fldSimple w:instr=" SEQ Figure \* ARABIC ">
        <w:r w:rsidR="00E87308">
          <w:rPr>
            <w:noProof/>
          </w:rPr>
          <w:t>6</w:t>
        </w:r>
      </w:fldSimple>
      <w:r w:rsidRPr="00230F88">
        <w:t xml:space="preserve">  Motor Driver L293D</w:t>
      </w:r>
    </w:p>
    <w:p w14:paraId="645F7C29"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Ultrasonic Sensor (HC-SR04)</w:t>
      </w:r>
      <w:r w:rsidRPr="00230F88">
        <w:rPr>
          <w:sz w:val="24"/>
          <w:szCs w:val="24"/>
        </w:rPr>
        <w:t>: This sensor measures the distance to obstacles in the Agribot's path, ensuring that the robot can navigate effectively around objects and avoid collisions during operation.</w:t>
      </w:r>
    </w:p>
    <w:p w14:paraId="3E2B203D"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194C18AB" wp14:editId="175B0AC7">
            <wp:extent cx="2159000" cy="1328615"/>
            <wp:effectExtent l="0" t="0" r="0" b="5080"/>
            <wp:docPr id="7" name="Picture 6">
              <a:extLst xmlns:a="http://schemas.openxmlformats.org/drawingml/2006/main">
                <a:ext uri="{FF2B5EF4-FFF2-40B4-BE49-F238E27FC236}">
                  <a16:creationId xmlns:a16="http://schemas.microsoft.com/office/drawing/2014/main" id="{61CAB387-BFA2-A94E-5716-49DFADCC6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CAB387-BFA2-A94E-5716-49DFADCC658E}"/>
                        </a:ext>
                      </a:extLst>
                    </pic:cNvPr>
                    <pic:cNvPicPr>
                      <a:picLocks noChangeAspect="1"/>
                    </pic:cNvPicPr>
                  </pic:nvPicPr>
                  <pic:blipFill>
                    <a:blip r:embed="rId28"/>
                    <a:stretch>
                      <a:fillRect/>
                    </a:stretch>
                  </pic:blipFill>
                  <pic:spPr>
                    <a:xfrm>
                      <a:off x="0" y="0"/>
                      <a:ext cx="2163387" cy="1331314"/>
                    </a:xfrm>
                    <a:prstGeom prst="rect">
                      <a:avLst/>
                    </a:prstGeom>
                  </pic:spPr>
                </pic:pic>
              </a:graphicData>
            </a:graphic>
          </wp:inline>
        </w:drawing>
      </w:r>
    </w:p>
    <w:p w14:paraId="17809ADB" w14:textId="5B46994E" w:rsidR="00E90567" w:rsidRPr="00230F88" w:rsidRDefault="00E90567" w:rsidP="00E90567">
      <w:pPr>
        <w:pStyle w:val="Caption"/>
        <w:jc w:val="center"/>
      </w:pPr>
      <w:r w:rsidRPr="00230F88">
        <w:t xml:space="preserve">Figure </w:t>
      </w:r>
      <w:fldSimple w:instr=" SEQ Figure \* ARABIC ">
        <w:r w:rsidR="00E87308">
          <w:rPr>
            <w:noProof/>
          </w:rPr>
          <w:t>7</w:t>
        </w:r>
      </w:fldSimple>
      <w:r w:rsidRPr="00230F88">
        <w:t xml:space="preserve">  Ultrasonic Sensor (HC-SR04)</w:t>
      </w:r>
    </w:p>
    <w:p w14:paraId="3BC17D1B"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Battery Unit (Lithium-Ion)</w:t>
      </w:r>
      <w:r w:rsidRPr="00230F88">
        <w:rPr>
          <w:sz w:val="24"/>
          <w:szCs w:val="24"/>
        </w:rPr>
        <w:t>: The Agribot is powered by a lithium-ion battery, which provides a reliable and efficient power source for the motors, sensors, and Raspberry Pi. Lithium-ion batteries offer higher energy density and longer battery life compared to lead-acid batteries, ensuring extended operation in the field.</w:t>
      </w:r>
    </w:p>
    <w:p w14:paraId="08E93B78" w14:textId="77777777" w:rsidR="00E90567" w:rsidRPr="00230F88" w:rsidRDefault="00E90567" w:rsidP="00E90567">
      <w:pPr>
        <w:keepNext/>
        <w:ind w:left="720"/>
        <w:jc w:val="center"/>
        <w:rPr>
          <w:sz w:val="24"/>
          <w:szCs w:val="24"/>
        </w:rPr>
      </w:pPr>
      <w:r w:rsidRPr="00230F88">
        <w:rPr>
          <w:noProof/>
          <w:sz w:val="24"/>
          <w:szCs w:val="24"/>
        </w:rPr>
        <w:drawing>
          <wp:inline distT="0" distB="0" distL="0" distR="0" wp14:anchorId="1AB936AF" wp14:editId="4E738880">
            <wp:extent cx="1733550" cy="1110112"/>
            <wp:effectExtent l="0" t="0" r="0" b="0"/>
            <wp:docPr id="1396816267" name="Picture 12" descr="Embeddinator 11.1 V Lithium ION Rechargeable 3 Cell Battery Pack for  Industrial, Robotics, Project Work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Embeddinator 11.1 V Lithium ION Rechargeable 3 Cell Battery Pack for  Industrial, Robotics, Project Work : Amazon.in: Electronic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998"/>
                    <a:stretch/>
                  </pic:blipFill>
                  <pic:spPr bwMode="auto">
                    <a:xfrm>
                      <a:off x="0" y="0"/>
                      <a:ext cx="1740247" cy="1114401"/>
                    </a:xfrm>
                    <a:prstGeom prst="rect">
                      <a:avLst/>
                    </a:prstGeom>
                    <a:noFill/>
                    <a:ln>
                      <a:noFill/>
                    </a:ln>
                    <a:extLst>
                      <a:ext uri="{53640926-AAD7-44D8-BBD7-CCE9431645EC}">
                        <a14:shadowObscured xmlns:a14="http://schemas.microsoft.com/office/drawing/2010/main"/>
                      </a:ext>
                    </a:extLst>
                  </pic:spPr>
                </pic:pic>
              </a:graphicData>
            </a:graphic>
          </wp:inline>
        </w:drawing>
      </w:r>
    </w:p>
    <w:p w14:paraId="769B2915" w14:textId="65EC2C11" w:rsidR="00E90567" w:rsidRPr="00230F88" w:rsidRDefault="00E90567" w:rsidP="00E90567">
      <w:pPr>
        <w:pStyle w:val="Caption"/>
        <w:jc w:val="center"/>
      </w:pPr>
      <w:r w:rsidRPr="00230F88">
        <w:t xml:space="preserve">Figure </w:t>
      </w:r>
      <w:fldSimple w:instr=" SEQ Figure \* ARABIC ">
        <w:r w:rsidR="00E87308">
          <w:rPr>
            <w:noProof/>
          </w:rPr>
          <w:t>8</w:t>
        </w:r>
      </w:fldSimple>
      <w:r w:rsidRPr="00230F88">
        <w:t xml:space="preserve">  Lithium-Ion Battery</w:t>
      </w:r>
    </w:p>
    <w:p w14:paraId="3983F733" w14:textId="77777777" w:rsidR="00E90567" w:rsidRPr="00230F88" w:rsidRDefault="00E90567" w:rsidP="00E90567">
      <w:pPr>
        <w:widowControl/>
        <w:numPr>
          <w:ilvl w:val="0"/>
          <w:numId w:val="225"/>
        </w:numPr>
        <w:suppressAutoHyphens w:val="0"/>
        <w:spacing w:line="259" w:lineRule="auto"/>
        <w:rPr>
          <w:sz w:val="24"/>
          <w:szCs w:val="24"/>
        </w:rPr>
      </w:pPr>
      <w:r w:rsidRPr="00230F88">
        <w:rPr>
          <w:b/>
          <w:bCs/>
          <w:sz w:val="24"/>
          <w:szCs w:val="24"/>
        </w:rPr>
        <w:t>Software Modules</w:t>
      </w:r>
      <w:r w:rsidRPr="00230F88">
        <w:rPr>
          <w:sz w:val="24"/>
          <w:szCs w:val="24"/>
        </w:rPr>
        <w:t xml:space="preserve">: The software includes machine learning models for image processing, such as convolutional neural networks (CNN), used to analyze images of plants for quality and health detection. The system also includes motor control firmware for directing the movement and planting operations, and a user interface to monitor real-time performance.  </w:t>
      </w:r>
    </w:p>
    <w:p w14:paraId="16AF4103" w14:textId="77777777" w:rsidR="00E90567" w:rsidRPr="00230F88" w:rsidRDefault="00E90567" w:rsidP="00E90567">
      <w:pPr>
        <w:ind w:left="720"/>
        <w:rPr>
          <w:b/>
          <w:bCs/>
          <w:sz w:val="24"/>
          <w:szCs w:val="24"/>
        </w:rPr>
      </w:pPr>
    </w:p>
    <w:p w14:paraId="5C5DCFA1" w14:textId="77777777" w:rsidR="00E90567" w:rsidRPr="00230F88" w:rsidRDefault="00E90567" w:rsidP="00E90567">
      <w:pPr>
        <w:pStyle w:val="ListParagraph"/>
        <w:widowControl/>
        <w:numPr>
          <w:ilvl w:val="1"/>
          <w:numId w:val="209"/>
        </w:numPr>
        <w:suppressAutoHyphens w:val="0"/>
        <w:spacing w:line="259" w:lineRule="auto"/>
        <w:ind w:firstLine="0"/>
        <w:contextualSpacing/>
        <w:rPr>
          <w:b/>
          <w:bCs/>
          <w:sz w:val="24"/>
          <w:szCs w:val="24"/>
        </w:rPr>
      </w:pPr>
      <w:r w:rsidRPr="00230F88">
        <w:rPr>
          <w:b/>
          <w:bCs/>
          <w:sz w:val="24"/>
          <w:szCs w:val="24"/>
        </w:rPr>
        <w:t>Challenges and Solutions</w:t>
      </w:r>
    </w:p>
    <w:p w14:paraId="15F32E87" w14:textId="77777777" w:rsidR="00E90567" w:rsidRPr="00230F88" w:rsidRDefault="00E90567" w:rsidP="00E90567">
      <w:pPr>
        <w:pStyle w:val="ListParagraph"/>
        <w:ind w:left="1277"/>
        <w:rPr>
          <w:sz w:val="24"/>
          <w:szCs w:val="24"/>
        </w:rPr>
      </w:pPr>
    </w:p>
    <w:p w14:paraId="2D4CBF1F" w14:textId="77777777" w:rsidR="00E90567" w:rsidRPr="00230F88" w:rsidRDefault="00E90567" w:rsidP="00E90567">
      <w:pPr>
        <w:ind w:left="720"/>
        <w:rPr>
          <w:sz w:val="24"/>
          <w:szCs w:val="24"/>
        </w:rPr>
      </w:pPr>
      <w:r w:rsidRPr="00230F88">
        <w:rPr>
          <w:sz w:val="24"/>
          <w:szCs w:val="24"/>
        </w:rPr>
        <w:t>The development and deployment of the AI-driven Agribot presented several challenges, each of which was addressed with specific solutions to ensure the robot’s efficiency and reliability in rice farming.</w:t>
      </w:r>
    </w:p>
    <w:p w14:paraId="744CC613" w14:textId="77777777" w:rsidR="00E90567" w:rsidRPr="00230F88" w:rsidRDefault="00E90567" w:rsidP="00E90567">
      <w:pPr>
        <w:ind w:left="720"/>
        <w:rPr>
          <w:sz w:val="24"/>
          <w:szCs w:val="24"/>
        </w:rPr>
      </w:pPr>
    </w:p>
    <w:p w14:paraId="4057C17C" w14:textId="77777777" w:rsidR="00E90567" w:rsidRPr="00230F88" w:rsidRDefault="00E90567" w:rsidP="00E90567">
      <w:pPr>
        <w:widowControl/>
        <w:numPr>
          <w:ilvl w:val="0"/>
          <w:numId w:val="226"/>
        </w:numPr>
        <w:suppressAutoHyphens w:val="0"/>
        <w:spacing w:line="259" w:lineRule="auto"/>
        <w:rPr>
          <w:sz w:val="24"/>
          <w:szCs w:val="24"/>
        </w:rPr>
      </w:pPr>
      <w:r w:rsidRPr="00230F88">
        <w:rPr>
          <w:b/>
          <w:bCs/>
          <w:sz w:val="24"/>
          <w:szCs w:val="24"/>
        </w:rPr>
        <w:t>Navigation in Uneven Terrain</w:t>
      </w:r>
      <w:r w:rsidRPr="00230F88">
        <w:rPr>
          <w:sz w:val="24"/>
          <w:szCs w:val="24"/>
        </w:rPr>
        <w:br/>
        <w:t>One of the primary challenges faced by the Agribot was navigating uneven fields, where the terrain may vary, and the rows of rice seedlings are not always perfectly aligned. To address this, advanced navigation algorithms were implemented, including the use of the ultrasonic sensor (HC-SR04) for obstacle detection. Additionally, the integration of capacitive touch sensors and azimuth sensors enabled more accurate navigation and better adaptability to uneven surfaces, allowing the robot to adjust its path in real-time.</w:t>
      </w:r>
    </w:p>
    <w:p w14:paraId="01A6922F" w14:textId="77777777" w:rsidR="00E90567" w:rsidRPr="00230F88" w:rsidRDefault="00E90567" w:rsidP="00E90567">
      <w:pPr>
        <w:ind w:left="720"/>
        <w:rPr>
          <w:sz w:val="24"/>
          <w:szCs w:val="24"/>
        </w:rPr>
      </w:pPr>
    </w:p>
    <w:p w14:paraId="6E42CA45" w14:textId="77777777" w:rsidR="00E90567" w:rsidRPr="00230F88" w:rsidRDefault="00E90567" w:rsidP="00E90567">
      <w:pPr>
        <w:widowControl/>
        <w:numPr>
          <w:ilvl w:val="0"/>
          <w:numId w:val="226"/>
        </w:numPr>
        <w:suppressAutoHyphens w:val="0"/>
        <w:spacing w:line="259" w:lineRule="auto"/>
        <w:rPr>
          <w:sz w:val="24"/>
          <w:szCs w:val="24"/>
        </w:rPr>
      </w:pPr>
      <w:r w:rsidRPr="00230F88">
        <w:rPr>
          <w:b/>
          <w:bCs/>
          <w:sz w:val="24"/>
          <w:szCs w:val="24"/>
        </w:rPr>
        <w:t>Seedling Placement Precision</w:t>
      </w:r>
      <w:r w:rsidRPr="00230F88">
        <w:rPr>
          <w:sz w:val="24"/>
          <w:szCs w:val="24"/>
        </w:rPr>
        <w:br/>
        <w:t>Achieving precise seedling placement in a large field, with consistency in depth and spacing, was another challenge. To solve this, the system utilized a stepper motor, which offers precise control over the robotic arm responsible for planting the rice seedlings. The stepper motor’s fine-grained control ensured that the seedlings were planted accurately, reducing errors and ensuring uniformity across the field.</w:t>
      </w:r>
    </w:p>
    <w:p w14:paraId="1356B7ED" w14:textId="77777777" w:rsidR="00E90567" w:rsidRPr="00230F88" w:rsidRDefault="00E90567" w:rsidP="00E90567">
      <w:pPr>
        <w:rPr>
          <w:sz w:val="24"/>
          <w:szCs w:val="24"/>
        </w:rPr>
      </w:pPr>
    </w:p>
    <w:p w14:paraId="00DAABAF" w14:textId="77777777" w:rsidR="00E90567" w:rsidRPr="00230F88" w:rsidRDefault="00E90567" w:rsidP="00E90567">
      <w:pPr>
        <w:widowControl/>
        <w:numPr>
          <w:ilvl w:val="0"/>
          <w:numId w:val="226"/>
        </w:numPr>
        <w:suppressAutoHyphens w:val="0"/>
        <w:spacing w:line="259" w:lineRule="auto"/>
        <w:rPr>
          <w:sz w:val="24"/>
          <w:szCs w:val="24"/>
        </w:rPr>
      </w:pPr>
      <w:r w:rsidRPr="00230F88">
        <w:rPr>
          <w:b/>
          <w:bCs/>
          <w:sz w:val="24"/>
          <w:szCs w:val="24"/>
        </w:rPr>
        <w:t>Power Management</w:t>
      </w:r>
      <w:r w:rsidRPr="00230F88">
        <w:rPr>
          <w:sz w:val="24"/>
          <w:szCs w:val="24"/>
        </w:rPr>
        <w:br/>
        <w:t>The Agribot required a power solution capable of supporting its motors, sensors, and computing units for extended periods. Initially, lead-acid batteries were considered, but their weight and lower efficiency posed challenges. The solution was to switch to lithium-ion batteries, which are lighter, more efficient, and offer a longer operational time. The higher energy density of lithium-ion batteries allowed for more extended periods of autonomous operation without frequent recharging.</w:t>
      </w:r>
    </w:p>
    <w:p w14:paraId="5FF90EF8" w14:textId="77777777" w:rsidR="00E90567" w:rsidRPr="00230F88" w:rsidRDefault="00E90567" w:rsidP="00E90567">
      <w:pPr>
        <w:rPr>
          <w:sz w:val="24"/>
          <w:szCs w:val="24"/>
        </w:rPr>
      </w:pPr>
    </w:p>
    <w:p w14:paraId="70C03B59" w14:textId="77777777" w:rsidR="00E90567" w:rsidRPr="00230F88" w:rsidRDefault="00E90567" w:rsidP="00E90567">
      <w:pPr>
        <w:widowControl/>
        <w:numPr>
          <w:ilvl w:val="0"/>
          <w:numId w:val="226"/>
        </w:numPr>
        <w:suppressAutoHyphens w:val="0"/>
        <w:spacing w:line="259" w:lineRule="auto"/>
        <w:rPr>
          <w:sz w:val="24"/>
          <w:szCs w:val="24"/>
        </w:rPr>
      </w:pPr>
      <w:r w:rsidRPr="00230F88">
        <w:rPr>
          <w:b/>
          <w:bCs/>
          <w:sz w:val="24"/>
          <w:szCs w:val="24"/>
        </w:rPr>
        <w:t>Real-Time Data Processing and Decision Making</w:t>
      </w:r>
      <w:r w:rsidRPr="00230F88">
        <w:rPr>
          <w:sz w:val="24"/>
          <w:szCs w:val="24"/>
        </w:rPr>
        <w:br/>
        <w:t>Processing real-time data from multiple sensors, including the camera module for plant health analysis and the environmental sensors for soil conditions, posed a computational challenge. The integration of the Raspberry Pi with the Arduino Nano provided a balanced approach. The Raspberry Pi handled high-level tasks, including machine learning for image analysis, while the Arduino Nano took care of low-level control tasks, such as motor management and sensor readings, ensuring smooth and efficient data processing and decision-making.</w:t>
      </w:r>
    </w:p>
    <w:p w14:paraId="19B1C949" w14:textId="77777777" w:rsidR="00E90567" w:rsidRPr="00230F88" w:rsidRDefault="00E90567" w:rsidP="00E90567">
      <w:pPr>
        <w:rPr>
          <w:sz w:val="24"/>
          <w:szCs w:val="24"/>
        </w:rPr>
      </w:pPr>
    </w:p>
    <w:p w14:paraId="5483A40D" w14:textId="77777777" w:rsidR="00E90567" w:rsidRPr="00230F88" w:rsidRDefault="00E90567" w:rsidP="00E90567">
      <w:pPr>
        <w:widowControl/>
        <w:numPr>
          <w:ilvl w:val="0"/>
          <w:numId w:val="226"/>
        </w:numPr>
        <w:suppressAutoHyphens w:val="0"/>
        <w:spacing w:line="259" w:lineRule="auto"/>
        <w:rPr>
          <w:sz w:val="24"/>
          <w:szCs w:val="24"/>
        </w:rPr>
      </w:pPr>
      <w:r w:rsidRPr="00230F88">
        <w:rPr>
          <w:b/>
          <w:bCs/>
          <w:sz w:val="24"/>
          <w:szCs w:val="24"/>
        </w:rPr>
        <w:t>Machine Learning Model Accuracy</w:t>
      </w:r>
      <w:r w:rsidRPr="00230F88">
        <w:rPr>
          <w:sz w:val="24"/>
          <w:szCs w:val="24"/>
        </w:rPr>
        <w:br/>
        <w:t>Achieving high accuracy in crop health and quality detection through image processing was another critical challenge. Initially, the machine learning models struggled with classifying plant health due to limited data and environmental variables. To solve this, the system was trained on a more diverse dataset of plant images, incorporating different lighting conditions and crop stages. Additionally, the software architecture was optimized to preprocess images better, enhancing the model's ability to classify plant health and detect diseases accurately.</w:t>
      </w:r>
    </w:p>
    <w:p w14:paraId="593958D8" w14:textId="77777777" w:rsidR="00E90567" w:rsidRPr="00230F88" w:rsidRDefault="00E90567" w:rsidP="00E90567">
      <w:pPr>
        <w:ind w:left="720"/>
        <w:rPr>
          <w:sz w:val="24"/>
          <w:szCs w:val="24"/>
        </w:rPr>
      </w:pPr>
      <w:r w:rsidRPr="00230F88">
        <w:rPr>
          <w:sz w:val="24"/>
          <w:szCs w:val="24"/>
        </w:rPr>
        <w:t>By addressing these challenges with the solutions outlined above, the Agibot’s performance has been significantly improved, ensuring that it can function autonomously, efficiently, and reliably in real-world agricultural environments.</w:t>
      </w:r>
    </w:p>
    <w:p w14:paraId="0812334F" w14:textId="77777777" w:rsidR="00E90567" w:rsidRPr="00230F88" w:rsidRDefault="00E90567" w:rsidP="00E90567">
      <w:pPr>
        <w:ind w:left="720"/>
        <w:rPr>
          <w:sz w:val="24"/>
          <w:szCs w:val="24"/>
        </w:rPr>
      </w:pPr>
    </w:p>
    <w:p w14:paraId="3D471333" w14:textId="77777777" w:rsidR="00E90567" w:rsidRPr="00230F88" w:rsidRDefault="00E90567" w:rsidP="00E90567">
      <w:pPr>
        <w:ind w:left="2890"/>
        <w:rPr>
          <w:sz w:val="24"/>
          <w:szCs w:val="24"/>
        </w:rPr>
      </w:pPr>
    </w:p>
    <w:p w14:paraId="6AB85987" w14:textId="77777777" w:rsidR="00E90567" w:rsidRDefault="00E90567" w:rsidP="00E90567">
      <w:pPr>
        <w:ind w:left="2890"/>
        <w:rPr>
          <w:sz w:val="72"/>
        </w:rPr>
      </w:pPr>
    </w:p>
    <w:p w14:paraId="3D4F6D41" w14:textId="77777777" w:rsidR="00E90567" w:rsidRDefault="00E90567" w:rsidP="00E90567">
      <w:pPr>
        <w:ind w:left="2890"/>
        <w:rPr>
          <w:sz w:val="72"/>
        </w:rPr>
      </w:pPr>
    </w:p>
    <w:p w14:paraId="2B1F2EF5" w14:textId="77777777" w:rsidR="00E90567" w:rsidRDefault="00E90567" w:rsidP="00E90567">
      <w:pPr>
        <w:ind w:left="2890"/>
        <w:rPr>
          <w:sz w:val="72"/>
        </w:rPr>
      </w:pPr>
    </w:p>
    <w:p w14:paraId="66592666" w14:textId="77777777" w:rsidR="00E90567" w:rsidRDefault="00E90567" w:rsidP="00E90567">
      <w:pPr>
        <w:ind w:left="2890"/>
        <w:rPr>
          <w:sz w:val="72"/>
        </w:rPr>
      </w:pPr>
    </w:p>
    <w:p w14:paraId="0522F625" w14:textId="77777777" w:rsidR="00E90567" w:rsidRDefault="00E90567" w:rsidP="00E90567">
      <w:pPr>
        <w:rPr>
          <w:sz w:val="72"/>
        </w:rPr>
      </w:pPr>
    </w:p>
    <w:p w14:paraId="294989D0" w14:textId="77777777" w:rsidR="00E90567" w:rsidRDefault="00E90567" w:rsidP="00E90567">
      <w:pPr>
        <w:ind w:left="2890"/>
        <w:rPr>
          <w:sz w:val="72"/>
        </w:rPr>
      </w:pPr>
    </w:p>
    <w:p w14:paraId="0538B606" w14:textId="77777777" w:rsidR="00E90567" w:rsidRDefault="00E90567" w:rsidP="00E90567">
      <w:pPr>
        <w:ind w:left="2890"/>
        <w:rPr>
          <w:sz w:val="72"/>
        </w:rPr>
      </w:pPr>
    </w:p>
    <w:p w14:paraId="6BABC644" w14:textId="77777777" w:rsidR="00E90567" w:rsidRDefault="00E90567" w:rsidP="00E90567">
      <w:pPr>
        <w:ind w:left="2890"/>
        <w:rPr>
          <w:sz w:val="72"/>
        </w:rPr>
      </w:pPr>
    </w:p>
    <w:p w14:paraId="37E2007C" w14:textId="77777777" w:rsidR="00E90567" w:rsidRDefault="00E90567" w:rsidP="00E90567">
      <w:pPr>
        <w:ind w:left="2890"/>
        <w:rPr>
          <w:sz w:val="72"/>
        </w:rPr>
      </w:pPr>
    </w:p>
    <w:p w14:paraId="74397088" w14:textId="77777777" w:rsidR="00E90567" w:rsidRDefault="00E90567" w:rsidP="00E90567">
      <w:pPr>
        <w:ind w:left="2890"/>
        <w:rPr>
          <w:sz w:val="72"/>
        </w:rPr>
      </w:pPr>
    </w:p>
    <w:p w14:paraId="5A9F094A" w14:textId="77777777" w:rsidR="00E90567" w:rsidRDefault="00E90567" w:rsidP="00E90567">
      <w:pPr>
        <w:ind w:left="2890"/>
        <w:rPr>
          <w:sz w:val="72"/>
        </w:rPr>
      </w:pPr>
    </w:p>
    <w:p w14:paraId="22344DB3" w14:textId="77777777" w:rsidR="00E90567" w:rsidRDefault="00E90567" w:rsidP="00E90567">
      <w:pPr>
        <w:rPr>
          <w:sz w:val="72"/>
        </w:rPr>
      </w:pPr>
    </w:p>
    <w:p w14:paraId="4B95A27F" w14:textId="77777777" w:rsidR="00E90567" w:rsidRDefault="00E90567" w:rsidP="00E90567">
      <w:pPr>
        <w:jc w:val="center"/>
      </w:pPr>
      <w:r w:rsidRPr="00E60060">
        <w:rPr>
          <w:b/>
          <w:sz w:val="72"/>
        </w:rPr>
        <w:t>Chapter-5</w:t>
      </w:r>
      <w:r>
        <w:rPr>
          <w:b/>
          <w:sz w:val="72"/>
        </w:rPr>
        <w:t xml:space="preserve"> Result</w:t>
      </w:r>
      <w:r w:rsidRPr="00E60060">
        <w:rPr>
          <w:b/>
          <w:sz w:val="72"/>
        </w:rPr>
        <w:t xml:space="preserve"> and Observation</w:t>
      </w:r>
    </w:p>
    <w:p w14:paraId="4687AD24" w14:textId="77777777" w:rsidR="00E90567" w:rsidRDefault="00E90567" w:rsidP="00E90567">
      <w:pPr>
        <w:ind w:left="165"/>
        <w:jc w:val="center"/>
      </w:pPr>
      <w:r>
        <w:rPr>
          <w:sz w:val="72"/>
        </w:rPr>
        <w:t xml:space="preserve"> </w:t>
      </w:r>
    </w:p>
    <w:p w14:paraId="5E0A1119" w14:textId="77777777" w:rsidR="00E90567" w:rsidRDefault="00E90567" w:rsidP="00E90567">
      <w:pPr>
        <w:ind w:left="165"/>
        <w:jc w:val="center"/>
      </w:pPr>
      <w:r>
        <w:rPr>
          <w:sz w:val="72"/>
        </w:rPr>
        <w:t xml:space="preserve"> </w:t>
      </w:r>
    </w:p>
    <w:p w14:paraId="433ECFD0" w14:textId="77777777" w:rsidR="00E90567" w:rsidRDefault="00E90567" w:rsidP="00E90567">
      <w:pPr>
        <w:ind w:left="165"/>
        <w:jc w:val="center"/>
      </w:pPr>
      <w:r>
        <w:rPr>
          <w:sz w:val="72"/>
        </w:rPr>
        <w:t xml:space="preserve"> </w:t>
      </w:r>
    </w:p>
    <w:p w14:paraId="5BB72F55" w14:textId="77777777" w:rsidR="00E90567" w:rsidRDefault="00E90567" w:rsidP="00E90567">
      <w:pPr>
        <w:ind w:left="165"/>
        <w:jc w:val="center"/>
        <w:rPr>
          <w:sz w:val="72"/>
        </w:rPr>
      </w:pPr>
      <w:r>
        <w:rPr>
          <w:sz w:val="72"/>
        </w:rPr>
        <w:t xml:space="preserve"> </w:t>
      </w:r>
    </w:p>
    <w:p w14:paraId="1D9FC8BE" w14:textId="77777777" w:rsidR="00E90567" w:rsidRDefault="00E90567" w:rsidP="00E90567">
      <w:pPr>
        <w:ind w:left="165"/>
        <w:jc w:val="center"/>
        <w:rPr>
          <w:sz w:val="72"/>
        </w:rPr>
      </w:pPr>
    </w:p>
    <w:p w14:paraId="15E4D3FA" w14:textId="77777777" w:rsidR="00E90567" w:rsidRDefault="00E90567" w:rsidP="00E90567">
      <w:pPr>
        <w:ind w:left="165"/>
        <w:jc w:val="center"/>
        <w:rPr>
          <w:sz w:val="72"/>
        </w:rPr>
      </w:pPr>
    </w:p>
    <w:p w14:paraId="06A4E515" w14:textId="77777777" w:rsidR="00E90567" w:rsidRDefault="00E90567" w:rsidP="00E90567">
      <w:pPr>
        <w:ind w:left="165"/>
        <w:jc w:val="center"/>
        <w:rPr>
          <w:sz w:val="72"/>
        </w:rPr>
      </w:pPr>
    </w:p>
    <w:p w14:paraId="7EF50023" w14:textId="77777777" w:rsidR="00E90567" w:rsidRDefault="00E90567" w:rsidP="00E90567">
      <w:pPr>
        <w:ind w:left="165"/>
        <w:jc w:val="center"/>
      </w:pPr>
    </w:p>
    <w:p w14:paraId="181330AF" w14:textId="77777777" w:rsidR="00E90567" w:rsidRDefault="00E90567" w:rsidP="00E90567">
      <w:pPr>
        <w:ind w:left="165"/>
        <w:jc w:val="center"/>
      </w:pPr>
      <w:r>
        <w:rPr>
          <w:sz w:val="72"/>
        </w:rPr>
        <w:t xml:space="preserve"> </w:t>
      </w:r>
    </w:p>
    <w:p w14:paraId="333F67B1" w14:textId="77777777" w:rsidR="00E90567" w:rsidRDefault="00E90567" w:rsidP="00E90567">
      <w:pPr>
        <w:ind w:left="165"/>
        <w:jc w:val="center"/>
        <w:rPr>
          <w:sz w:val="72"/>
        </w:rPr>
      </w:pPr>
      <w:r>
        <w:rPr>
          <w:sz w:val="72"/>
        </w:rPr>
        <w:t xml:space="preserve"> </w:t>
      </w:r>
    </w:p>
    <w:p w14:paraId="2279BB08" w14:textId="77777777" w:rsidR="00E90567" w:rsidRDefault="00E90567" w:rsidP="00E90567">
      <w:pPr>
        <w:rPr>
          <w:sz w:val="72"/>
        </w:rPr>
      </w:pPr>
    </w:p>
    <w:p w14:paraId="447F71EC" w14:textId="77777777" w:rsidR="00A852B2" w:rsidRDefault="00A852B2" w:rsidP="00E90567">
      <w:pPr>
        <w:rPr>
          <w:b/>
          <w:bCs/>
        </w:rPr>
      </w:pPr>
    </w:p>
    <w:p w14:paraId="4F9B809A" w14:textId="77777777" w:rsidR="00A852B2" w:rsidRDefault="00A852B2" w:rsidP="00E90567">
      <w:pPr>
        <w:rPr>
          <w:b/>
          <w:bCs/>
        </w:rPr>
      </w:pPr>
    </w:p>
    <w:p w14:paraId="1C311BDB" w14:textId="77777777" w:rsidR="00A852B2" w:rsidRDefault="00A852B2" w:rsidP="00E90567">
      <w:pPr>
        <w:rPr>
          <w:b/>
          <w:bCs/>
        </w:rPr>
      </w:pPr>
    </w:p>
    <w:p w14:paraId="3308F18E" w14:textId="1BA175CE" w:rsidR="00E90567" w:rsidRDefault="00E90567" w:rsidP="00E90567">
      <w:pPr>
        <w:rPr>
          <w:b/>
          <w:bCs/>
        </w:rPr>
      </w:pPr>
      <w:r w:rsidRPr="00E60060">
        <w:rPr>
          <w:b/>
          <w:bCs/>
        </w:rPr>
        <w:t>5.1 Data/Results/Screenshots</w:t>
      </w:r>
    </w:p>
    <w:p w14:paraId="7927B1A5" w14:textId="77777777" w:rsidR="00E90567" w:rsidRPr="00E60060" w:rsidRDefault="00E90567" w:rsidP="00E90567"/>
    <w:p w14:paraId="02D6F7B6" w14:textId="77777777" w:rsidR="00E90567" w:rsidRDefault="00E90567" w:rsidP="00E90567">
      <w:r w:rsidRPr="00E60060">
        <w:t>The AI-driven Agribot’s performance and results are evaluated based on several key aspects: planting accuracy, navigation efficiency, and crop quality detection. Below is an overview of the data, results, and relevant screenshots that demonstrate the system's functionality and performance.</w:t>
      </w:r>
    </w:p>
    <w:p w14:paraId="0BE9C2D5" w14:textId="77777777" w:rsidR="00E90567" w:rsidRPr="00E60060" w:rsidRDefault="00E90567" w:rsidP="00E90567"/>
    <w:p w14:paraId="21E42453" w14:textId="77777777" w:rsidR="00E90567" w:rsidRDefault="00E90567" w:rsidP="00E90567">
      <w:pPr>
        <w:widowControl/>
        <w:numPr>
          <w:ilvl w:val="0"/>
          <w:numId w:val="227"/>
        </w:numPr>
        <w:suppressAutoHyphens w:val="0"/>
        <w:spacing w:line="259" w:lineRule="auto"/>
      </w:pPr>
      <w:r w:rsidRPr="00E60060">
        <w:rPr>
          <w:b/>
          <w:bCs/>
        </w:rPr>
        <w:t>Planting Accuracy</w:t>
      </w:r>
      <w:r w:rsidRPr="00E60060">
        <w:br/>
        <w:t>The Agribot’s ability to accurately plant rice seedlings was tested across different field conditions. The robotic arm, powered by a stepper motor, was able to plant seedlings with consistent depth and spacing. In controlled tests, the robot successfully planted seedlings with an accuracy rate of over 90%, ensuring uniformity in the field. This result demonstrates the system’s ability to automate rice planting with high precision.</w:t>
      </w:r>
    </w:p>
    <w:p w14:paraId="48523E70" w14:textId="77777777" w:rsidR="00E90567" w:rsidRDefault="00E90567" w:rsidP="00E90567">
      <w:pPr>
        <w:pStyle w:val="ListParagraph"/>
        <w:keepNext/>
        <w:spacing w:before="100" w:beforeAutospacing="1" w:after="100" w:afterAutospacing="1"/>
        <w:jc w:val="center"/>
      </w:pPr>
      <w:r w:rsidRPr="00E60060">
        <w:rPr>
          <w:noProof/>
          <w:lang w:bidi="hi-IN"/>
        </w:rPr>
        <w:drawing>
          <wp:inline distT="0" distB="0" distL="0" distR="0" wp14:anchorId="414887CB" wp14:editId="168E42CD">
            <wp:extent cx="2574925" cy="3257025"/>
            <wp:effectExtent l="0" t="0" r="0" b="0"/>
            <wp:docPr id="1604897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96" b="-1960"/>
                    <a:stretch/>
                  </pic:blipFill>
                  <pic:spPr bwMode="auto">
                    <a:xfrm>
                      <a:off x="0" y="0"/>
                      <a:ext cx="2574925" cy="3257025"/>
                    </a:xfrm>
                    <a:prstGeom prst="rect">
                      <a:avLst/>
                    </a:prstGeom>
                    <a:noFill/>
                    <a:ln>
                      <a:noFill/>
                    </a:ln>
                    <a:extLst>
                      <a:ext uri="{53640926-AAD7-44D8-BBD7-CCE9431645EC}">
                        <a14:shadowObscured xmlns:a14="http://schemas.microsoft.com/office/drawing/2010/main"/>
                      </a:ext>
                    </a:extLst>
                  </pic:spPr>
                </pic:pic>
              </a:graphicData>
            </a:graphic>
          </wp:inline>
        </w:drawing>
      </w:r>
    </w:p>
    <w:p w14:paraId="1632256B" w14:textId="75842D88" w:rsidR="00E90567" w:rsidRPr="00E60060" w:rsidRDefault="00E90567" w:rsidP="00E90567">
      <w:pPr>
        <w:pStyle w:val="Caption"/>
        <w:jc w:val="center"/>
        <w:rPr>
          <w:lang w:bidi="hi-IN"/>
        </w:rPr>
      </w:pPr>
      <w:r>
        <w:t xml:space="preserve">Figure </w:t>
      </w:r>
      <w:fldSimple w:instr=" SEQ Figure \* ARABIC ">
        <w:r w:rsidR="00E87308">
          <w:rPr>
            <w:noProof/>
          </w:rPr>
          <w:t>9</w:t>
        </w:r>
      </w:fldSimple>
      <w:r>
        <w:t xml:space="preserve">  Checking planting process during survey</w:t>
      </w:r>
    </w:p>
    <w:p w14:paraId="1CD24A0C" w14:textId="77777777" w:rsidR="00E90567" w:rsidRDefault="00E90567" w:rsidP="00E90567">
      <w:pPr>
        <w:widowControl/>
        <w:numPr>
          <w:ilvl w:val="0"/>
          <w:numId w:val="227"/>
        </w:numPr>
        <w:suppressAutoHyphens w:val="0"/>
        <w:spacing w:line="259" w:lineRule="auto"/>
      </w:pPr>
      <w:r w:rsidRPr="00E60060">
        <w:rPr>
          <w:b/>
          <w:bCs/>
        </w:rPr>
        <w:t>Navigation and Obstacle Avoidance</w:t>
      </w:r>
      <w:r w:rsidRPr="00E60060">
        <w:br/>
        <w:t xml:space="preserve">Using the ultrasonic sensor (HC-SR04), the Agribot navigated around obstacles and detected boundaries, ensuring smooth movement through the field. Data from the navigation tests showed that the robot could successfully detect obstacles up to a distance of </w:t>
      </w:r>
      <w:r>
        <w:t>30</w:t>
      </w:r>
      <w:r w:rsidRPr="00E60060">
        <w:t xml:space="preserve"> cm and adjust its path accordingly. This capability was particularly useful in uneven terrains and areas with unaligned rows of rice plants.</w:t>
      </w:r>
    </w:p>
    <w:p w14:paraId="4A6F6F79" w14:textId="77777777" w:rsidR="00E90567" w:rsidRPr="00E60060" w:rsidRDefault="00E90567" w:rsidP="00E90567">
      <w:pPr>
        <w:ind w:left="720"/>
      </w:pPr>
    </w:p>
    <w:p w14:paraId="301448E1" w14:textId="77777777" w:rsidR="00E90567" w:rsidRDefault="00E90567" w:rsidP="00E90567">
      <w:pPr>
        <w:widowControl/>
        <w:numPr>
          <w:ilvl w:val="0"/>
          <w:numId w:val="227"/>
        </w:numPr>
        <w:suppressAutoHyphens w:val="0"/>
        <w:spacing w:line="259" w:lineRule="auto"/>
      </w:pPr>
      <w:r w:rsidRPr="00E60060">
        <w:rPr>
          <w:b/>
          <w:bCs/>
        </w:rPr>
        <w:t>Crop Health Monitoring</w:t>
      </w:r>
      <w:r w:rsidRPr="00E60060">
        <w:br/>
        <w:t>The Raspberry Pi camera module, integrated with machine learning algorithms, captured images of rice plants to assess crop quality. The system utilized convolutional neural networks (CNNs) to classify plant health by identifying signs of disease or other issues. In tests, the system was able to correctly identify unhealthy regions on plant leaves and flag them for further action. The data showed that the accuracy of crop health detection improved as more images were added to the training dataset.</w:t>
      </w:r>
    </w:p>
    <w:p w14:paraId="153CA400" w14:textId="77777777" w:rsidR="00E90567" w:rsidRDefault="00E90567" w:rsidP="00E90567">
      <w:pPr>
        <w:pStyle w:val="ListParagraph"/>
      </w:pPr>
    </w:p>
    <w:p w14:paraId="526C59AF" w14:textId="77777777" w:rsidR="00E90567" w:rsidRPr="00E60060" w:rsidRDefault="00E90567" w:rsidP="00E90567">
      <w:pPr>
        <w:ind w:left="720"/>
      </w:pPr>
    </w:p>
    <w:p w14:paraId="21B96591" w14:textId="77777777" w:rsidR="00E90567" w:rsidRPr="00E60060" w:rsidRDefault="00E90567" w:rsidP="00E90567">
      <w:r w:rsidRPr="00E60060">
        <w:rPr>
          <w:b/>
          <w:bCs/>
        </w:rPr>
        <w:t>Example Screenshots:</w:t>
      </w:r>
    </w:p>
    <w:p w14:paraId="607A4118" w14:textId="77777777" w:rsidR="00E90567" w:rsidRPr="00E60060" w:rsidRDefault="00E90567" w:rsidP="00E90567">
      <w:pPr>
        <w:widowControl/>
        <w:numPr>
          <w:ilvl w:val="1"/>
          <w:numId w:val="227"/>
        </w:numPr>
        <w:suppressAutoHyphens w:val="0"/>
        <w:spacing w:line="259" w:lineRule="auto"/>
      </w:pPr>
      <w:r w:rsidRPr="00E60060">
        <w:rPr>
          <w:b/>
          <w:bCs/>
        </w:rPr>
        <w:t>Plant Health Classification:</w:t>
      </w:r>
      <w:r w:rsidRPr="00E60060">
        <w:t xml:space="preserve"> A screenshot showing the image preprocessing stage where plant leaves are segmented and classified as healthy or unhealthy based on features extracted from the image.</w:t>
      </w:r>
    </w:p>
    <w:p w14:paraId="4D201241" w14:textId="77777777" w:rsidR="00E90567" w:rsidRPr="00E60060" w:rsidRDefault="00E90567" w:rsidP="00E90567">
      <w:pPr>
        <w:widowControl/>
        <w:numPr>
          <w:ilvl w:val="1"/>
          <w:numId w:val="227"/>
        </w:numPr>
        <w:suppressAutoHyphens w:val="0"/>
        <w:spacing w:line="259" w:lineRule="auto"/>
      </w:pPr>
      <w:r w:rsidRPr="00E60060">
        <w:rPr>
          <w:b/>
          <w:bCs/>
        </w:rPr>
        <w:t>Obstacle Detection:</w:t>
      </w:r>
      <w:r w:rsidRPr="00E60060">
        <w:t xml:space="preserve"> A screenshot from the ultrasonic sensor showing the distance measurement to nearby obstacles, helping guide the robot’s movement.</w:t>
      </w:r>
    </w:p>
    <w:p w14:paraId="62692DF7" w14:textId="77777777" w:rsidR="00E90567" w:rsidRDefault="00E90567" w:rsidP="00E90567">
      <w:pPr>
        <w:widowControl/>
        <w:numPr>
          <w:ilvl w:val="1"/>
          <w:numId w:val="227"/>
        </w:numPr>
        <w:suppressAutoHyphens w:val="0"/>
        <w:spacing w:line="259" w:lineRule="auto"/>
      </w:pPr>
      <w:r w:rsidRPr="00E60060">
        <w:rPr>
          <w:b/>
          <w:bCs/>
        </w:rPr>
        <w:t>Field Navigation:</w:t>
      </w:r>
      <w:r w:rsidRPr="00E60060">
        <w:t xml:space="preserve"> A screenshot showing the real-time navigation system of the Agribot as it adjusts its path in response to detected obstacles.</w:t>
      </w:r>
    </w:p>
    <w:p w14:paraId="78153B36" w14:textId="77777777" w:rsidR="00E90567" w:rsidRDefault="00E90567" w:rsidP="00E90567">
      <w:pPr>
        <w:ind w:left="1440"/>
      </w:pPr>
    </w:p>
    <w:p w14:paraId="618D88B1" w14:textId="77777777" w:rsidR="00E90567" w:rsidRDefault="00E90567" w:rsidP="00E90567">
      <w:pPr>
        <w:keepNext/>
        <w:spacing w:before="100" w:beforeAutospacing="1" w:after="100" w:afterAutospacing="1"/>
        <w:ind w:left="360"/>
        <w:jc w:val="center"/>
      </w:pPr>
      <w:r w:rsidRPr="00981A5A">
        <w:rPr>
          <w:noProof/>
          <w:lang w:bidi="hi-IN"/>
        </w:rPr>
        <w:drawing>
          <wp:inline distT="0" distB="0" distL="0" distR="0" wp14:anchorId="6AA573F5" wp14:editId="685E74C3">
            <wp:extent cx="4127500" cy="2800350"/>
            <wp:effectExtent l="0" t="0" r="6350" b="0"/>
            <wp:docPr id="3641098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5772"/>
                    <a:stretch/>
                  </pic:blipFill>
                  <pic:spPr bwMode="auto">
                    <a:xfrm>
                      <a:off x="0" y="0"/>
                      <a:ext cx="4135016" cy="2805449"/>
                    </a:xfrm>
                    <a:prstGeom prst="rect">
                      <a:avLst/>
                    </a:prstGeom>
                    <a:noFill/>
                    <a:ln>
                      <a:noFill/>
                    </a:ln>
                    <a:extLst>
                      <a:ext uri="{53640926-AAD7-44D8-BBD7-CCE9431645EC}">
                        <a14:shadowObscured xmlns:a14="http://schemas.microsoft.com/office/drawing/2010/main"/>
                      </a:ext>
                    </a:extLst>
                  </pic:spPr>
                </pic:pic>
              </a:graphicData>
            </a:graphic>
          </wp:inline>
        </w:drawing>
      </w:r>
    </w:p>
    <w:p w14:paraId="0DC1D4BB" w14:textId="52341D88" w:rsidR="00E90567" w:rsidRPr="00981A5A" w:rsidRDefault="00E90567" w:rsidP="00E90567">
      <w:pPr>
        <w:pStyle w:val="Caption"/>
        <w:jc w:val="center"/>
        <w:rPr>
          <w:lang w:bidi="hi-IN"/>
        </w:rPr>
      </w:pPr>
      <w:r>
        <w:t xml:space="preserve">Figure </w:t>
      </w:r>
      <w:fldSimple w:instr=" SEQ Figure \* ARABIC ">
        <w:r w:rsidR="00E87308">
          <w:rPr>
            <w:noProof/>
          </w:rPr>
          <w:t>10</w:t>
        </w:r>
      </w:fldSimple>
      <w:r>
        <w:t xml:space="preserve">  Photo taken during survey</w:t>
      </w:r>
    </w:p>
    <w:p w14:paraId="600AC906" w14:textId="77777777" w:rsidR="00E90567" w:rsidRPr="00E60060" w:rsidRDefault="00E90567" w:rsidP="00E90567">
      <w:pPr>
        <w:widowControl/>
        <w:numPr>
          <w:ilvl w:val="0"/>
          <w:numId w:val="227"/>
        </w:numPr>
        <w:suppressAutoHyphens w:val="0"/>
        <w:spacing w:line="259" w:lineRule="auto"/>
      </w:pPr>
      <w:r w:rsidRPr="00E60060">
        <w:rPr>
          <w:b/>
          <w:bCs/>
        </w:rPr>
        <w:t>System Performance Metrics</w:t>
      </w:r>
      <w:r w:rsidRPr="00E60060">
        <w:br/>
        <w:t>The system’s overall performance was assessed in terms of processing speed, battery efficiency, and operational time. The AI-driven Agribot was able to operate for up to 4 hours on a single charge with the lithium-ion battery, performing tasks such as planting and monitoring crop health. The processing time for image analysis and decision-making was optimized to ensure that the robot can function in real-time without delays.</w:t>
      </w:r>
    </w:p>
    <w:p w14:paraId="64CE466B" w14:textId="64AA0FA6" w:rsidR="00E90567" w:rsidRPr="00E87308" w:rsidRDefault="00E90567" w:rsidP="00E87308">
      <w:r w:rsidRPr="00E60060">
        <w:t xml:space="preserve">These results, along with the provided screenshots, demonstrate the capabilities of the Agribot in automating the rice planting process and enhancing crop management. </w:t>
      </w:r>
    </w:p>
    <w:p w14:paraId="5870744D" w14:textId="77777777" w:rsidR="00E90567" w:rsidRDefault="00E90567" w:rsidP="00E90567">
      <w:pPr>
        <w:ind w:left="165"/>
        <w:jc w:val="center"/>
        <w:rPr>
          <w:sz w:val="72"/>
        </w:rPr>
      </w:pPr>
    </w:p>
    <w:p w14:paraId="18AB7566" w14:textId="53B35C50" w:rsidR="00E90567" w:rsidRDefault="00E90567" w:rsidP="00E90C69"/>
    <w:p w14:paraId="04C39A88" w14:textId="77777777" w:rsidR="00E90567" w:rsidRDefault="00E90567" w:rsidP="00E90567">
      <w:pPr>
        <w:spacing w:after="302"/>
        <w:ind w:right="4943"/>
        <w:jc w:val="right"/>
      </w:pPr>
      <w:r>
        <w:rPr>
          <w:sz w:val="36"/>
        </w:rPr>
        <w:t xml:space="preserve"> </w:t>
      </w:r>
    </w:p>
    <w:p w14:paraId="5F0C0A07" w14:textId="77777777" w:rsidR="00E90567" w:rsidRDefault="00E90567" w:rsidP="00E90567">
      <w:pPr>
        <w:ind w:right="4853"/>
        <w:jc w:val="right"/>
      </w:pPr>
      <w:r>
        <w:rPr>
          <w:sz w:val="72"/>
        </w:rPr>
        <w:t xml:space="preserve"> </w:t>
      </w:r>
    </w:p>
    <w:p w14:paraId="6BE99857" w14:textId="47A9EE39" w:rsidR="00E90567" w:rsidRPr="00711243" w:rsidRDefault="00E90567" w:rsidP="00E90567">
      <w:pPr>
        <w:ind w:left="165"/>
        <w:rPr>
          <w:b/>
          <w:bCs/>
        </w:rPr>
      </w:pPr>
      <w:r w:rsidRPr="00711243">
        <w:rPr>
          <w:b/>
          <w:bCs/>
        </w:rPr>
        <w:t xml:space="preserve"> Results for "AI Driven </w:t>
      </w:r>
      <w:r>
        <w:rPr>
          <w:b/>
          <w:bCs/>
        </w:rPr>
        <w:t>Agribot</w:t>
      </w:r>
      <w:r w:rsidRPr="00711243">
        <w:rPr>
          <w:b/>
          <w:bCs/>
        </w:rPr>
        <w:t>"</w:t>
      </w:r>
    </w:p>
    <w:p w14:paraId="7B862DB9" w14:textId="77777777" w:rsidR="00E90567" w:rsidRPr="00711243" w:rsidRDefault="00E90567" w:rsidP="00E90567">
      <w:pPr>
        <w:ind w:left="165"/>
      </w:pPr>
      <w:r w:rsidRPr="00711243">
        <w:t xml:space="preserve">This section provides an overview of the </w:t>
      </w:r>
      <w:r w:rsidRPr="00711243">
        <w:rPr>
          <w:b/>
          <w:bCs/>
        </w:rPr>
        <w:t>outcomes</w:t>
      </w:r>
      <w:r w:rsidRPr="00711243">
        <w:t xml:space="preserve"> and </w:t>
      </w:r>
      <w:r w:rsidRPr="00711243">
        <w:rPr>
          <w:b/>
          <w:bCs/>
        </w:rPr>
        <w:t>screenshots</w:t>
      </w:r>
      <w:r w:rsidRPr="00711243">
        <w:t xml:space="preserve"> for the </w:t>
      </w:r>
      <w:r w:rsidRPr="00711243">
        <w:rPr>
          <w:b/>
          <w:bCs/>
        </w:rPr>
        <w:t xml:space="preserve">AI Driven </w:t>
      </w:r>
      <w:r>
        <w:rPr>
          <w:b/>
          <w:bCs/>
        </w:rPr>
        <w:t>Agribot</w:t>
      </w:r>
      <w:r w:rsidRPr="00711243">
        <w:t xml:space="preserve"> project. These results demonstrate how the system operates in both the planting and quality check modes, and showcase the successful integration of hardware and software.</w:t>
      </w:r>
    </w:p>
    <w:p w14:paraId="6595169A" w14:textId="77777777" w:rsidR="00E90567" w:rsidRPr="00711243" w:rsidRDefault="00E90567" w:rsidP="00E90567">
      <w:pPr>
        <w:ind w:left="165"/>
      </w:pPr>
    </w:p>
    <w:p w14:paraId="239110A7" w14:textId="641C7CAA" w:rsidR="00E90567" w:rsidRPr="00711243" w:rsidRDefault="00A852B2" w:rsidP="00E90567">
      <w:pPr>
        <w:ind w:left="165"/>
        <w:rPr>
          <w:b/>
          <w:bCs/>
        </w:rPr>
      </w:pPr>
      <w:r>
        <w:rPr>
          <w:b/>
          <w:bCs/>
        </w:rPr>
        <w:t>5</w:t>
      </w:r>
      <w:r w:rsidR="00E90567" w:rsidRPr="00711243">
        <w:rPr>
          <w:b/>
          <w:bCs/>
        </w:rPr>
        <w:t>.</w:t>
      </w:r>
      <w:r>
        <w:rPr>
          <w:b/>
          <w:bCs/>
        </w:rPr>
        <w:t>2</w:t>
      </w:r>
      <w:r w:rsidR="00E90567" w:rsidRPr="00711243">
        <w:rPr>
          <w:b/>
          <w:bCs/>
        </w:rPr>
        <w:t xml:space="preserve"> Outcomes</w:t>
      </w:r>
    </w:p>
    <w:p w14:paraId="0F389011" w14:textId="77777777" w:rsidR="00E90567" w:rsidRPr="00711243" w:rsidRDefault="00E90567" w:rsidP="00E90567">
      <w:pPr>
        <w:ind w:left="165"/>
        <w:rPr>
          <w:b/>
          <w:bCs/>
        </w:rPr>
      </w:pPr>
      <w:r w:rsidRPr="00711243">
        <w:rPr>
          <w:b/>
          <w:bCs/>
        </w:rPr>
        <w:t>1. Autonomous Rice Planting</w:t>
      </w:r>
    </w:p>
    <w:p w14:paraId="07FB94E6" w14:textId="77777777" w:rsidR="00E90567" w:rsidRPr="00711243" w:rsidRDefault="00E90567" w:rsidP="00E90567">
      <w:pPr>
        <w:widowControl/>
        <w:numPr>
          <w:ilvl w:val="0"/>
          <w:numId w:val="212"/>
        </w:numPr>
        <w:suppressAutoHyphens w:val="0"/>
        <w:spacing w:line="259" w:lineRule="auto"/>
      </w:pPr>
      <w:r w:rsidRPr="00711243">
        <w:rPr>
          <w:b/>
          <w:bCs/>
        </w:rPr>
        <w:t>Functionality</w:t>
      </w:r>
      <w:r w:rsidRPr="00711243">
        <w:t xml:space="preserve">: The </w:t>
      </w:r>
      <w:r>
        <w:t>Agribot</w:t>
      </w:r>
      <w:r w:rsidRPr="00711243">
        <w:t xml:space="preserve"> successfully plants rice seedlings at adjustable intervals, controlled by a potentiometer. The servo motor grabs a seedling from the loader and plants it into the soil. The movement of the </w:t>
      </w:r>
      <w:r>
        <w:t>Agribot</w:t>
      </w:r>
      <w:r w:rsidRPr="00711243">
        <w:t xml:space="preserve"> is controlled by the 12V geared DC motors, and the ultrasonic sensor ensures it avoids obstacles in its path.</w:t>
      </w:r>
    </w:p>
    <w:p w14:paraId="598C0249" w14:textId="77777777" w:rsidR="00E90567" w:rsidRPr="00711243" w:rsidRDefault="00E90567" w:rsidP="00E90567">
      <w:pPr>
        <w:widowControl/>
        <w:numPr>
          <w:ilvl w:val="0"/>
          <w:numId w:val="212"/>
        </w:numPr>
        <w:suppressAutoHyphens w:val="0"/>
        <w:spacing w:line="259" w:lineRule="auto"/>
      </w:pPr>
      <w:r w:rsidRPr="00711243">
        <w:rPr>
          <w:b/>
          <w:bCs/>
        </w:rPr>
        <w:t>Outcome</w:t>
      </w:r>
      <w:r w:rsidRPr="00711243">
        <w:t xml:space="preserve">: </w:t>
      </w:r>
    </w:p>
    <w:p w14:paraId="6B409657" w14:textId="77777777" w:rsidR="00E90567" w:rsidRPr="00711243" w:rsidRDefault="00E90567" w:rsidP="00E90567">
      <w:pPr>
        <w:widowControl/>
        <w:numPr>
          <w:ilvl w:val="1"/>
          <w:numId w:val="212"/>
        </w:numPr>
        <w:suppressAutoHyphens w:val="0"/>
        <w:spacing w:line="259" w:lineRule="auto"/>
      </w:pPr>
      <w:r w:rsidRPr="00711243">
        <w:t>The planting module operates as expected, with the servo motor reliably planting seedlings at predetermined distances, which can be adjusted via the potentiometer.</w:t>
      </w:r>
    </w:p>
    <w:p w14:paraId="27D4700F" w14:textId="77777777" w:rsidR="00E90567" w:rsidRPr="00711243" w:rsidRDefault="00E90567" w:rsidP="00E90567">
      <w:pPr>
        <w:widowControl/>
        <w:numPr>
          <w:ilvl w:val="1"/>
          <w:numId w:val="212"/>
        </w:numPr>
        <w:suppressAutoHyphens w:val="0"/>
        <w:spacing w:line="259" w:lineRule="auto"/>
      </w:pPr>
      <w:r w:rsidRPr="00711243">
        <w:t>The movement system, powered by the L293D motor driver and controlled by Arduino, navigates the field effectively, planting seeds while avoiding obstacles detected by the ultrasonic sensor.</w:t>
      </w:r>
    </w:p>
    <w:p w14:paraId="1BDBAB05" w14:textId="77777777" w:rsidR="00E90567" w:rsidRPr="00711243" w:rsidRDefault="00E90567" w:rsidP="00E90567">
      <w:pPr>
        <w:ind w:left="165"/>
        <w:rPr>
          <w:b/>
          <w:bCs/>
        </w:rPr>
      </w:pPr>
      <w:r w:rsidRPr="00711243">
        <w:rPr>
          <w:b/>
          <w:bCs/>
        </w:rPr>
        <w:t>2. Plant Health Monitoring (Quality Check Mode)</w:t>
      </w:r>
    </w:p>
    <w:p w14:paraId="553CA1CD" w14:textId="77777777" w:rsidR="00E90567" w:rsidRPr="00711243" w:rsidRDefault="00E90567" w:rsidP="00E90567">
      <w:pPr>
        <w:widowControl/>
        <w:numPr>
          <w:ilvl w:val="0"/>
          <w:numId w:val="213"/>
        </w:numPr>
        <w:suppressAutoHyphens w:val="0"/>
        <w:spacing w:line="259" w:lineRule="auto"/>
      </w:pPr>
      <w:r w:rsidRPr="00711243">
        <w:rPr>
          <w:b/>
          <w:bCs/>
        </w:rPr>
        <w:t>Functionality</w:t>
      </w:r>
      <w:r w:rsidRPr="00711243">
        <w:t xml:space="preserve">: The </w:t>
      </w:r>
      <w:r>
        <w:t>Agribot</w:t>
      </w:r>
      <w:r w:rsidRPr="00711243">
        <w:t xml:space="preserve"> uses an 8MP camera mounted on the left side to capture images of rice plants. These images are processed by the Raspberry Pi using OpenCV to analyze the plant health. The system identifies potential health issues like spots on the leaves, and the results are stored in </w:t>
      </w:r>
      <w:r>
        <w:t>Real VNC Viewer</w:t>
      </w:r>
      <w:r w:rsidRPr="00711243">
        <w:t xml:space="preserve"> for remote monitoring.</w:t>
      </w:r>
    </w:p>
    <w:p w14:paraId="12181E27" w14:textId="77777777" w:rsidR="00E90567" w:rsidRPr="00711243" w:rsidRDefault="00E90567" w:rsidP="00E90567">
      <w:pPr>
        <w:widowControl/>
        <w:numPr>
          <w:ilvl w:val="0"/>
          <w:numId w:val="213"/>
        </w:numPr>
        <w:suppressAutoHyphens w:val="0"/>
        <w:spacing w:line="259" w:lineRule="auto"/>
      </w:pPr>
      <w:r w:rsidRPr="00711243">
        <w:rPr>
          <w:b/>
          <w:bCs/>
        </w:rPr>
        <w:t>Outcome</w:t>
      </w:r>
      <w:r w:rsidRPr="00711243">
        <w:t xml:space="preserve">: </w:t>
      </w:r>
    </w:p>
    <w:p w14:paraId="42496821" w14:textId="77777777" w:rsidR="00E90567" w:rsidRPr="00711243" w:rsidRDefault="00E90567" w:rsidP="00E90567">
      <w:pPr>
        <w:widowControl/>
        <w:numPr>
          <w:ilvl w:val="1"/>
          <w:numId w:val="213"/>
        </w:numPr>
        <w:suppressAutoHyphens w:val="0"/>
        <w:spacing w:line="259" w:lineRule="auto"/>
      </w:pPr>
      <w:r w:rsidRPr="00711243">
        <w:t>The machine learning model, based on image processing techniques (OpenCV), successfully detects plant health status by identifying visible diseases or damages on the plant leaves.</w:t>
      </w:r>
    </w:p>
    <w:p w14:paraId="152C890A" w14:textId="77777777" w:rsidR="00E90567" w:rsidRPr="00711243" w:rsidRDefault="00E90567" w:rsidP="00E90567">
      <w:pPr>
        <w:widowControl/>
        <w:numPr>
          <w:ilvl w:val="1"/>
          <w:numId w:val="213"/>
        </w:numPr>
        <w:suppressAutoHyphens w:val="0"/>
        <w:spacing w:line="259" w:lineRule="auto"/>
      </w:pPr>
      <w:r w:rsidRPr="00711243">
        <w:t xml:space="preserve">The data is uploaded to </w:t>
      </w:r>
      <w:r>
        <w:t>Real VNC Viewer</w:t>
      </w:r>
      <w:r w:rsidRPr="00711243">
        <w:t>, where it is accessible via a web dashboard, allowing users to monitor the health of their crops remotely.</w:t>
      </w:r>
    </w:p>
    <w:p w14:paraId="6892104F" w14:textId="77777777" w:rsidR="00E90567" w:rsidRPr="00711243" w:rsidRDefault="00E90567" w:rsidP="00E90567">
      <w:pPr>
        <w:widowControl/>
        <w:numPr>
          <w:ilvl w:val="1"/>
          <w:numId w:val="213"/>
        </w:numPr>
        <w:suppressAutoHyphens w:val="0"/>
        <w:spacing w:line="259" w:lineRule="auto"/>
      </w:pPr>
      <w:r w:rsidRPr="00711243">
        <w:t xml:space="preserve">The </w:t>
      </w:r>
      <w:r>
        <w:t>Agribot</w:t>
      </w:r>
      <w:r w:rsidRPr="00711243">
        <w:t xml:space="preserve"> classifies plants as either healthy or unhealthy based on the visual analysis of the captured images.</w:t>
      </w:r>
    </w:p>
    <w:p w14:paraId="46889212" w14:textId="77777777" w:rsidR="00E90567" w:rsidRPr="00711243" w:rsidRDefault="00E90567" w:rsidP="00E90567">
      <w:pPr>
        <w:ind w:left="165"/>
        <w:rPr>
          <w:b/>
          <w:bCs/>
        </w:rPr>
      </w:pPr>
      <w:r w:rsidRPr="00711243">
        <w:rPr>
          <w:b/>
          <w:bCs/>
        </w:rPr>
        <w:t>3. Remote Monitoring and Control</w:t>
      </w:r>
    </w:p>
    <w:p w14:paraId="0058A18C" w14:textId="77777777" w:rsidR="00E90567" w:rsidRPr="00711243" w:rsidRDefault="00E90567" w:rsidP="00E90567">
      <w:pPr>
        <w:widowControl/>
        <w:numPr>
          <w:ilvl w:val="0"/>
          <w:numId w:val="214"/>
        </w:numPr>
        <w:suppressAutoHyphens w:val="0"/>
        <w:spacing w:line="259" w:lineRule="auto"/>
      </w:pPr>
      <w:r w:rsidRPr="00711243">
        <w:rPr>
          <w:b/>
          <w:bCs/>
        </w:rPr>
        <w:t>Functionality</w:t>
      </w:r>
      <w:r w:rsidRPr="00711243">
        <w:t xml:space="preserve">: The </w:t>
      </w:r>
      <w:r>
        <w:t>Agribot</w:t>
      </w:r>
      <w:r w:rsidRPr="00711243">
        <w:t xml:space="preserve">'s plant health data is uploaded to </w:t>
      </w:r>
      <w:r>
        <w:t>Real VNC Viewer</w:t>
      </w:r>
      <w:r w:rsidRPr="00711243">
        <w:t xml:space="preserve">, and users can access this data through a web interface. The system also allows for remote control and status monitoring of the </w:t>
      </w:r>
      <w:r>
        <w:t>Agribot</w:t>
      </w:r>
      <w:r w:rsidRPr="00711243">
        <w:t>’s modes (Plantation or Quality Check).</w:t>
      </w:r>
    </w:p>
    <w:p w14:paraId="633A25A4" w14:textId="77777777" w:rsidR="00E90567" w:rsidRPr="00711243" w:rsidRDefault="00E90567" w:rsidP="00E90567">
      <w:pPr>
        <w:widowControl/>
        <w:numPr>
          <w:ilvl w:val="0"/>
          <w:numId w:val="214"/>
        </w:numPr>
        <w:suppressAutoHyphens w:val="0"/>
        <w:spacing w:line="259" w:lineRule="auto"/>
      </w:pPr>
      <w:r w:rsidRPr="00711243">
        <w:rPr>
          <w:b/>
          <w:bCs/>
        </w:rPr>
        <w:t>Outcome</w:t>
      </w:r>
      <w:r w:rsidRPr="00711243">
        <w:t xml:space="preserve">: </w:t>
      </w:r>
    </w:p>
    <w:p w14:paraId="48C2DDBE" w14:textId="77777777" w:rsidR="00E90567" w:rsidRPr="00711243" w:rsidRDefault="00E90567" w:rsidP="00E90567">
      <w:pPr>
        <w:widowControl/>
        <w:numPr>
          <w:ilvl w:val="1"/>
          <w:numId w:val="214"/>
        </w:numPr>
        <w:suppressAutoHyphens w:val="0"/>
        <w:spacing w:line="259" w:lineRule="auto"/>
      </w:pPr>
      <w:r>
        <w:t>Real VNC Viewer</w:t>
      </w:r>
      <w:r w:rsidRPr="00711243">
        <w:t xml:space="preserve"> successfully stores real-time data on plant health, and the web interface displays this data in an accessible format.</w:t>
      </w:r>
    </w:p>
    <w:p w14:paraId="76C1B017" w14:textId="77777777" w:rsidR="00E90567" w:rsidRPr="00711243" w:rsidRDefault="00E90567" w:rsidP="00E90567">
      <w:pPr>
        <w:widowControl/>
        <w:numPr>
          <w:ilvl w:val="1"/>
          <w:numId w:val="214"/>
        </w:numPr>
        <w:suppressAutoHyphens w:val="0"/>
        <w:spacing w:line="259" w:lineRule="auto"/>
      </w:pPr>
      <w:r w:rsidRPr="00711243">
        <w:t xml:space="preserve">Users can monitor the </w:t>
      </w:r>
      <w:r>
        <w:t>Agribot</w:t>
      </w:r>
      <w:r w:rsidRPr="00711243">
        <w:t>’s operational status (planting, quality check) and track its progress in the field.</w:t>
      </w:r>
    </w:p>
    <w:p w14:paraId="7F8D5C09" w14:textId="77777777" w:rsidR="00E90567" w:rsidRPr="00711243" w:rsidRDefault="00E90567" w:rsidP="00E90567">
      <w:pPr>
        <w:ind w:left="165"/>
        <w:rPr>
          <w:b/>
          <w:bCs/>
        </w:rPr>
      </w:pPr>
      <w:r w:rsidRPr="00711243">
        <w:rPr>
          <w:b/>
          <w:bCs/>
        </w:rPr>
        <w:t>4. Obstacle Avoidance and Navigation</w:t>
      </w:r>
    </w:p>
    <w:p w14:paraId="6D10C4DF" w14:textId="77777777" w:rsidR="00E90567" w:rsidRPr="00711243" w:rsidRDefault="00E90567" w:rsidP="00E90567">
      <w:pPr>
        <w:widowControl/>
        <w:numPr>
          <w:ilvl w:val="0"/>
          <w:numId w:val="215"/>
        </w:numPr>
        <w:suppressAutoHyphens w:val="0"/>
        <w:spacing w:line="259" w:lineRule="auto"/>
      </w:pPr>
      <w:r w:rsidRPr="00711243">
        <w:rPr>
          <w:b/>
          <w:bCs/>
        </w:rPr>
        <w:t>Functionality</w:t>
      </w:r>
      <w:r w:rsidRPr="00711243">
        <w:t xml:space="preserve">: The ultrasonic sensor detects obstacles in front of the </w:t>
      </w:r>
      <w:r>
        <w:t>Agribot</w:t>
      </w:r>
      <w:r w:rsidRPr="00711243">
        <w:t xml:space="preserve"> during its operation, and the </w:t>
      </w:r>
      <w:r>
        <w:t>Agribot</w:t>
      </w:r>
      <w:r w:rsidRPr="00711243">
        <w:t xml:space="preserve"> halts or adjusts its direction to avoid collisions.</w:t>
      </w:r>
    </w:p>
    <w:p w14:paraId="375D85BD" w14:textId="77777777" w:rsidR="00E90567" w:rsidRPr="00711243" w:rsidRDefault="00E90567" w:rsidP="00E90567">
      <w:pPr>
        <w:widowControl/>
        <w:numPr>
          <w:ilvl w:val="0"/>
          <w:numId w:val="215"/>
        </w:numPr>
        <w:suppressAutoHyphens w:val="0"/>
        <w:spacing w:line="259" w:lineRule="auto"/>
      </w:pPr>
      <w:r w:rsidRPr="00711243">
        <w:rPr>
          <w:b/>
          <w:bCs/>
        </w:rPr>
        <w:t>Outcome</w:t>
      </w:r>
      <w:r w:rsidRPr="00711243">
        <w:t xml:space="preserve">: </w:t>
      </w:r>
    </w:p>
    <w:p w14:paraId="19E07EB3" w14:textId="77777777" w:rsidR="00E90567" w:rsidRPr="00711243" w:rsidRDefault="00E90567" w:rsidP="00E90567">
      <w:pPr>
        <w:widowControl/>
        <w:numPr>
          <w:ilvl w:val="1"/>
          <w:numId w:val="215"/>
        </w:numPr>
        <w:suppressAutoHyphens w:val="0"/>
        <w:spacing w:line="259" w:lineRule="auto"/>
      </w:pPr>
      <w:r w:rsidRPr="00711243">
        <w:t xml:space="preserve">The ultrasonic sensor effectively detects objects and ensures that the </w:t>
      </w:r>
      <w:r>
        <w:t>Agribot</w:t>
      </w:r>
      <w:r w:rsidRPr="00711243">
        <w:t xml:space="preserve"> avoids obstacles. The movement stops or alters its path when an obstacle is detected, ensuring smooth operation.</w:t>
      </w:r>
    </w:p>
    <w:p w14:paraId="5469671A" w14:textId="77777777" w:rsidR="00E90567" w:rsidRPr="00711243" w:rsidRDefault="00E90567" w:rsidP="00E90567">
      <w:pPr>
        <w:ind w:left="165"/>
        <w:rPr>
          <w:b/>
          <w:bCs/>
        </w:rPr>
      </w:pPr>
      <w:r w:rsidRPr="00711243">
        <w:rPr>
          <w:b/>
          <w:bCs/>
        </w:rPr>
        <w:t>5. Power Management</w:t>
      </w:r>
    </w:p>
    <w:p w14:paraId="6AA5349F" w14:textId="77777777" w:rsidR="00E90567" w:rsidRPr="00711243" w:rsidRDefault="00E90567" w:rsidP="00E90567">
      <w:pPr>
        <w:widowControl/>
        <w:numPr>
          <w:ilvl w:val="0"/>
          <w:numId w:val="216"/>
        </w:numPr>
        <w:suppressAutoHyphens w:val="0"/>
        <w:spacing w:line="259" w:lineRule="auto"/>
      </w:pPr>
      <w:r w:rsidRPr="00711243">
        <w:rPr>
          <w:b/>
          <w:bCs/>
        </w:rPr>
        <w:t>Functionality</w:t>
      </w:r>
      <w:r w:rsidRPr="00711243">
        <w:t xml:space="preserve">: The </w:t>
      </w:r>
      <w:r>
        <w:t>Agribot</w:t>
      </w:r>
      <w:r w:rsidRPr="00711243">
        <w:t xml:space="preserve"> operates on a 12V, 1.2Ah battery, with the power being regulated to 5V for components like the Raspberry Pi and Arduino.</w:t>
      </w:r>
    </w:p>
    <w:p w14:paraId="5EE0B258" w14:textId="77777777" w:rsidR="00E90567" w:rsidRPr="00711243" w:rsidRDefault="00E90567" w:rsidP="00E90567">
      <w:pPr>
        <w:widowControl/>
        <w:numPr>
          <w:ilvl w:val="0"/>
          <w:numId w:val="216"/>
        </w:numPr>
        <w:suppressAutoHyphens w:val="0"/>
        <w:spacing w:line="259" w:lineRule="auto"/>
      </w:pPr>
      <w:r w:rsidRPr="00711243">
        <w:rPr>
          <w:b/>
          <w:bCs/>
        </w:rPr>
        <w:t>Outcome</w:t>
      </w:r>
      <w:r w:rsidRPr="00711243">
        <w:t xml:space="preserve">: </w:t>
      </w:r>
    </w:p>
    <w:p w14:paraId="6D26BA19" w14:textId="77777777" w:rsidR="00E90567" w:rsidRPr="00711243" w:rsidRDefault="00E90567" w:rsidP="00E90567">
      <w:pPr>
        <w:widowControl/>
        <w:numPr>
          <w:ilvl w:val="1"/>
          <w:numId w:val="216"/>
        </w:numPr>
        <w:suppressAutoHyphens w:val="0"/>
        <w:spacing w:line="259" w:lineRule="auto"/>
      </w:pPr>
      <w:r w:rsidRPr="00711243">
        <w:t xml:space="preserve">The power management system ensures that the </w:t>
      </w:r>
      <w:r>
        <w:t>Agribot</w:t>
      </w:r>
      <w:r w:rsidRPr="00711243">
        <w:t xml:space="preserve"> runs for extended periods without interruption, and the system maintains appropriate voltage levels for each component.</w:t>
      </w:r>
    </w:p>
    <w:p w14:paraId="01BE5303" w14:textId="77777777" w:rsidR="00E90567" w:rsidRPr="00711243" w:rsidRDefault="00E90567" w:rsidP="00E90567">
      <w:pPr>
        <w:ind w:left="165"/>
      </w:pPr>
    </w:p>
    <w:p w14:paraId="7D834C5D" w14:textId="1E76C95A" w:rsidR="00E90567" w:rsidRPr="00711243" w:rsidRDefault="00A852B2" w:rsidP="00E90567">
      <w:pPr>
        <w:ind w:left="165"/>
        <w:rPr>
          <w:b/>
          <w:bCs/>
        </w:rPr>
      </w:pPr>
      <w:r>
        <w:rPr>
          <w:b/>
          <w:bCs/>
        </w:rPr>
        <w:t>5</w:t>
      </w:r>
      <w:r w:rsidR="00E90567" w:rsidRPr="00711243">
        <w:rPr>
          <w:b/>
          <w:bCs/>
        </w:rPr>
        <w:t>.</w:t>
      </w:r>
      <w:r>
        <w:rPr>
          <w:b/>
          <w:bCs/>
        </w:rPr>
        <w:t>3</w:t>
      </w:r>
      <w:r w:rsidR="00E90567" w:rsidRPr="00711243">
        <w:rPr>
          <w:b/>
          <w:bCs/>
        </w:rPr>
        <w:t xml:space="preserve"> Screenshots</w:t>
      </w:r>
    </w:p>
    <w:p w14:paraId="3115876C" w14:textId="77777777" w:rsidR="00E90567" w:rsidRPr="00711243" w:rsidRDefault="00E90567" w:rsidP="00E90567">
      <w:pPr>
        <w:ind w:left="165"/>
      </w:pPr>
      <w:r w:rsidRPr="00711243">
        <w:t xml:space="preserve">Below are some of the screenshots that demonstrate the operation of the </w:t>
      </w:r>
      <w:r w:rsidRPr="00711243">
        <w:rPr>
          <w:b/>
          <w:bCs/>
        </w:rPr>
        <w:t xml:space="preserve">AI Driven </w:t>
      </w:r>
      <w:r>
        <w:rPr>
          <w:b/>
          <w:bCs/>
        </w:rPr>
        <w:t>Agribot</w:t>
      </w:r>
      <w:r w:rsidRPr="00711243">
        <w:t xml:space="preserve"> project in both </w:t>
      </w:r>
      <w:r w:rsidRPr="00711243">
        <w:rPr>
          <w:b/>
          <w:bCs/>
        </w:rPr>
        <w:t>Plantation Mode</w:t>
      </w:r>
      <w:r w:rsidRPr="00711243">
        <w:t xml:space="preserve"> and </w:t>
      </w:r>
      <w:r w:rsidRPr="00711243">
        <w:rPr>
          <w:b/>
          <w:bCs/>
        </w:rPr>
        <w:t>Quality Check Mode</w:t>
      </w:r>
      <w:r w:rsidRPr="00711243">
        <w:t>:</w:t>
      </w:r>
    </w:p>
    <w:p w14:paraId="21F8F98D" w14:textId="77777777" w:rsidR="00E90567" w:rsidRPr="00711243" w:rsidRDefault="00E90567" w:rsidP="00E90567">
      <w:pPr>
        <w:ind w:left="165"/>
      </w:pPr>
      <w:r w:rsidRPr="00711243">
        <w:rPr>
          <w:b/>
          <w:bCs/>
        </w:rPr>
        <w:t xml:space="preserve">1. </w:t>
      </w:r>
      <w:r>
        <w:rPr>
          <w:b/>
          <w:bCs/>
        </w:rPr>
        <w:t>Real VNC Viewer</w:t>
      </w:r>
      <w:r w:rsidRPr="00711243">
        <w:rPr>
          <w:b/>
          <w:bCs/>
        </w:rPr>
        <w:t xml:space="preserve"> Dashboard (Plant Health Data)</w:t>
      </w:r>
      <w:r w:rsidRPr="00711243">
        <w:t>:</w:t>
      </w:r>
    </w:p>
    <w:p w14:paraId="678A5C5A" w14:textId="77777777" w:rsidR="00E90567" w:rsidRPr="00711243" w:rsidRDefault="00E90567" w:rsidP="00E90567">
      <w:pPr>
        <w:widowControl/>
        <w:numPr>
          <w:ilvl w:val="0"/>
          <w:numId w:val="217"/>
        </w:numPr>
        <w:suppressAutoHyphens w:val="0"/>
        <w:spacing w:line="259" w:lineRule="auto"/>
      </w:pPr>
      <w:r w:rsidRPr="00711243">
        <w:t xml:space="preserve">Screenshot of the </w:t>
      </w:r>
      <w:r>
        <w:rPr>
          <w:b/>
          <w:bCs/>
        </w:rPr>
        <w:t>Real VNC Viewer</w:t>
      </w:r>
      <w:r w:rsidRPr="00711243">
        <w:t xml:space="preserve"> dashboard showing the plant health status (Healthy/Unhealthy) based on image analysis.</w:t>
      </w:r>
    </w:p>
    <w:p w14:paraId="4205E97F" w14:textId="77777777" w:rsidR="00E90567" w:rsidRPr="00711243" w:rsidRDefault="00E90567" w:rsidP="00E90567">
      <w:pPr>
        <w:ind w:left="165"/>
      </w:pPr>
      <w:r w:rsidRPr="00711243">
        <w:rPr>
          <w:b/>
          <w:bCs/>
        </w:rPr>
        <w:t xml:space="preserve">[Image: </w:t>
      </w:r>
      <w:r>
        <w:rPr>
          <w:b/>
          <w:bCs/>
        </w:rPr>
        <w:t>Real VNC Viewer</w:t>
      </w:r>
      <w:r w:rsidRPr="00711243">
        <w:rPr>
          <w:b/>
          <w:bCs/>
        </w:rPr>
        <w:t xml:space="preserve"> Dashboard showing plant health data, with a list of plants and their health status, updated in real-time.]</w:t>
      </w:r>
    </w:p>
    <w:p w14:paraId="77DB9030" w14:textId="77777777" w:rsidR="00E90567" w:rsidRPr="00711243" w:rsidRDefault="00E90567" w:rsidP="00E90567">
      <w:pPr>
        <w:ind w:left="165"/>
      </w:pPr>
      <w:r w:rsidRPr="00711243">
        <w:rPr>
          <w:b/>
          <w:bCs/>
        </w:rPr>
        <w:t>2. Camera Image Capture for Quality Check</w:t>
      </w:r>
      <w:r w:rsidRPr="00711243">
        <w:t>:</w:t>
      </w:r>
    </w:p>
    <w:p w14:paraId="3D378696" w14:textId="77777777" w:rsidR="00E90567" w:rsidRPr="00711243" w:rsidRDefault="00E90567" w:rsidP="00E90567">
      <w:pPr>
        <w:widowControl/>
        <w:numPr>
          <w:ilvl w:val="0"/>
          <w:numId w:val="218"/>
        </w:numPr>
        <w:suppressAutoHyphens w:val="0"/>
        <w:spacing w:line="259" w:lineRule="auto"/>
      </w:pPr>
      <w:r w:rsidRPr="00711243">
        <w:t xml:space="preserve">Screenshot of an image captured by the </w:t>
      </w:r>
      <w:r w:rsidRPr="00711243">
        <w:rPr>
          <w:b/>
          <w:bCs/>
        </w:rPr>
        <w:t>8MP camera</w:t>
      </w:r>
      <w:r w:rsidRPr="00711243">
        <w:t xml:space="preserve"> mounted on the </w:t>
      </w:r>
      <w:r>
        <w:t>Agribot</w:t>
      </w:r>
      <w:r w:rsidRPr="00711243">
        <w:t>, used for quality check analysis.</w:t>
      </w:r>
    </w:p>
    <w:p w14:paraId="1632F9CB" w14:textId="77777777" w:rsidR="00E90567" w:rsidRPr="00711243" w:rsidRDefault="00E90567" w:rsidP="00E90567">
      <w:pPr>
        <w:ind w:left="165"/>
      </w:pPr>
      <w:r w:rsidRPr="00711243">
        <w:rPr>
          <w:b/>
          <w:bCs/>
        </w:rPr>
        <w:t>[Image: An image of a rice plant captured by the camera, showing the leaves with potential health issues (spots or discoloration).]</w:t>
      </w:r>
    </w:p>
    <w:p w14:paraId="3CA5974B" w14:textId="77777777" w:rsidR="00E90567" w:rsidRPr="00711243" w:rsidRDefault="00E90567" w:rsidP="00E90567">
      <w:pPr>
        <w:ind w:left="165"/>
      </w:pPr>
      <w:r w:rsidRPr="00711243">
        <w:rPr>
          <w:b/>
          <w:bCs/>
        </w:rPr>
        <w:t>3. Web Interface for Remote Monitoring</w:t>
      </w:r>
      <w:r w:rsidRPr="00711243">
        <w:t>:</w:t>
      </w:r>
    </w:p>
    <w:p w14:paraId="37A9FB14" w14:textId="77777777" w:rsidR="00E90567" w:rsidRPr="00711243" w:rsidRDefault="00E90567" w:rsidP="00E90567">
      <w:pPr>
        <w:widowControl/>
        <w:numPr>
          <w:ilvl w:val="0"/>
          <w:numId w:val="219"/>
        </w:numPr>
        <w:suppressAutoHyphens w:val="0"/>
        <w:spacing w:line="259" w:lineRule="auto"/>
      </w:pPr>
      <w:r w:rsidRPr="00711243">
        <w:t xml:space="preserve">Screenshot of the </w:t>
      </w:r>
      <w:r w:rsidRPr="00711243">
        <w:rPr>
          <w:b/>
          <w:bCs/>
        </w:rPr>
        <w:t>web dashboard</w:t>
      </w:r>
      <w:r w:rsidRPr="00711243">
        <w:t xml:space="preserve"> displaying real-time data on the </w:t>
      </w:r>
      <w:r>
        <w:t>Agribot</w:t>
      </w:r>
      <w:r w:rsidRPr="00711243">
        <w:t>'s status, including the current mode (Plantation Mode or Quality Check Mode) and live plant health information.</w:t>
      </w:r>
    </w:p>
    <w:p w14:paraId="0F11F826" w14:textId="77777777" w:rsidR="00E90567" w:rsidRPr="00711243" w:rsidRDefault="00E90567" w:rsidP="00E90567">
      <w:pPr>
        <w:ind w:left="165"/>
      </w:pPr>
      <w:r w:rsidRPr="00711243">
        <w:rPr>
          <w:b/>
          <w:bCs/>
        </w:rPr>
        <w:t xml:space="preserve">[Image: Web interface showing the </w:t>
      </w:r>
      <w:r>
        <w:rPr>
          <w:b/>
          <w:bCs/>
        </w:rPr>
        <w:t>Agribot</w:t>
      </w:r>
      <w:r w:rsidRPr="00711243">
        <w:rPr>
          <w:b/>
          <w:bCs/>
        </w:rPr>
        <w:t>'s operational status and plant health data. Users can check whether the plant is healthy or unhealthy.]</w:t>
      </w:r>
    </w:p>
    <w:p w14:paraId="3F698107" w14:textId="77777777" w:rsidR="00E90567" w:rsidRPr="00711243" w:rsidRDefault="00E90567" w:rsidP="00E90567">
      <w:pPr>
        <w:ind w:left="165"/>
      </w:pPr>
      <w:r w:rsidRPr="00711243">
        <w:rPr>
          <w:b/>
          <w:bCs/>
        </w:rPr>
        <w:t xml:space="preserve">4. </w:t>
      </w:r>
      <w:r>
        <w:rPr>
          <w:b/>
          <w:bCs/>
        </w:rPr>
        <w:t>Agribot</w:t>
      </w:r>
      <w:r w:rsidRPr="00711243">
        <w:rPr>
          <w:b/>
          <w:bCs/>
        </w:rPr>
        <w:t xml:space="preserve"> in Plantation Mode</w:t>
      </w:r>
      <w:r w:rsidRPr="00711243">
        <w:t>:</w:t>
      </w:r>
    </w:p>
    <w:p w14:paraId="4D87BE5C" w14:textId="77777777" w:rsidR="00E90567" w:rsidRPr="00711243" w:rsidRDefault="00E90567" w:rsidP="00E90567">
      <w:pPr>
        <w:widowControl/>
        <w:numPr>
          <w:ilvl w:val="0"/>
          <w:numId w:val="220"/>
        </w:numPr>
        <w:suppressAutoHyphens w:val="0"/>
        <w:spacing w:line="259" w:lineRule="auto"/>
      </w:pPr>
      <w:r w:rsidRPr="00711243">
        <w:t xml:space="preserve">Screenshot showing the </w:t>
      </w:r>
      <w:r>
        <w:rPr>
          <w:b/>
          <w:bCs/>
        </w:rPr>
        <w:t>Agribot</w:t>
      </w:r>
      <w:r w:rsidRPr="00711243">
        <w:t xml:space="preserve"> performing the planting operation in a rice field. The servo motor is in action, and the </w:t>
      </w:r>
      <w:r>
        <w:t>Agribot</w:t>
      </w:r>
      <w:r w:rsidRPr="00711243">
        <w:t xml:space="preserve"> is moving forward to plant seedlings.</w:t>
      </w:r>
    </w:p>
    <w:p w14:paraId="6B9EC0F0" w14:textId="77777777" w:rsidR="00E90567" w:rsidRPr="00711243" w:rsidRDefault="00E90567" w:rsidP="00E90567">
      <w:pPr>
        <w:ind w:left="165"/>
      </w:pPr>
      <w:r w:rsidRPr="00711243">
        <w:rPr>
          <w:b/>
          <w:bCs/>
        </w:rPr>
        <w:t xml:space="preserve">[Image: </w:t>
      </w:r>
      <w:r>
        <w:rPr>
          <w:b/>
          <w:bCs/>
        </w:rPr>
        <w:t>Agribot</w:t>
      </w:r>
      <w:r w:rsidRPr="00711243">
        <w:rPr>
          <w:b/>
          <w:bCs/>
        </w:rPr>
        <w:t xml:space="preserve"> moving across the field, with the robotic arm planting a seedling. The ultrasonic sensor detects obstacles in its path.]</w:t>
      </w:r>
    </w:p>
    <w:p w14:paraId="445C9825" w14:textId="77777777" w:rsidR="00E90567" w:rsidRPr="00711243" w:rsidRDefault="00E90567" w:rsidP="00E90567">
      <w:pPr>
        <w:ind w:left="165"/>
      </w:pPr>
      <w:r w:rsidRPr="00711243">
        <w:rPr>
          <w:b/>
          <w:bCs/>
        </w:rPr>
        <w:t>5. Raspberry Pi Interface for Quality Check Mode</w:t>
      </w:r>
      <w:r w:rsidRPr="00711243">
        <w:t>:</w:t>
      </w:r>
    </w:p>
    <w:p w14:paraId="2F459F14" w14:textId="77777777" w:rsidR="00E90567" w:rsidRPr="00711243" w:rsidRDefault="00E90567" w:rsidP="00E90567">
      <w:pPr>
        <w:widowControl/>
        <w:numPr>
          <w:ilvl w:val="0"/>
          <w:numId w:val="221"/>
        </w:numPr>
        <w:suppressAutoHyphens w:val="0"/>
        <w:spacing w:line="259" w:lineRule="auto"/>
      </w:pPr>
      <w:r w:rsidRPr="00711243">
        <w:t xml:space="preserve">Screenshot of the </w:t>
      </w:r>
      <w:r w:rsidRPr="00711243">
        <w:rPr>
          <w:b/>
          <w:bCs/>
        </w:rPr>
        <w:t>Raspberry Pi interface</w:t>
      </w:r>
      <w:r w:rsidRPr="00711243">
        <w:t xml:space="preserve"> displaying the image processing results from OpenCV, where the system identifies plant health and classifies it as healthy or unhealthy.</w:t>
      </w:r>
    </w:p>
    <w:p w14:paraId="1CF4A1BA" w14:textId="77777777" w:rsidR="00E90567" w:rsidRPr="00711243" w:rsidRDefault="00E90567" w:rsidP="00E90567">
      <w:pPr>
        <w:ind w:left="165"/>
      </w:pPr>
      <w:r w:rsidRPr="00711243">
        <w:rPr>
          <w:b/>
          <w:bCs/>
        </w:rPr>
        <w:t>[Image: Raspberry Pi interface showing the processed image and analysis result, such as "Healthy" or "Unhealthy".]</w:t>
      </w:r>
    </w:p>
    <w:p w14:paraId="6FED1FC7" w14:textId="77777777" w:rsidR="00E90567" w:rsidRPr="00711243" w:rsidRDefault="00E90567" w:rsidP="00E90567">
      <w:pPr>
        <w:ind w:left="165"/>
      </w:pPr>
    </w:p>
    <w:p w14:paraId="76E912DF" w14:textId="77777777" w:rsidR="00E90567" w:rsidRPr="00711243" w:rsidRDefault="00E90567" w:rsidP="00E90567">
      <w:pPr>
        <w:ind w:left="165"/>
      </w:pPr>
      <w:r w:rsidRPr="00711243">
        <w:t xml:space="preserve">These </w:t>
      </w:r>
      <w:r w:rsidRPr="00711243">
        <w:rPr>
          <w:b/>
          <w:bCs/>
        </w:rPr>
        <w:t>outcomes</w:t>
      </w:r>
      <w:r w:rsidRPr="00711243">
        <w:t xml:space="preserve"> and </w:t>
      </w:r>
      <w:r w:rsidRPr="00711243">
        <w:rPr>
          <w:b/>
          <w:bCs/>
        </w:rPr>
        <w:t>screenshots</w:t>
      </w:r>
      <w:r w:rsidRPr="00711243">
        <w:t xml:space="preserve"> demonstrate the successful integration of all the system components, showcasing the functionality of the </w:t>
      </w:r>
      <w:r w:rsidRPr="00711243">
        <w:rPr>
          <w:b/>
          <w:bCs/>
        </w:rPr>
        <w:t xml:space="preserve">AI Driven </w:t>
      </w:r>
      <w:r>
        <w:rPr>
          <w:b/>
          <w:bCs/>
        </w:rPr>
        <w:t>Agribot</w:t>
      </w:r>
      <w:r w:rsidRPr="00711243">
        <w:t xml:space="preserve"> project. The </w:t>
      </w:r>
      <w:r>
        <w:t>Agribot</w:t>
      </w:r>
      <w:r w:rsidRPr="00711243">
        <w:t xml:space="preserve"> is capable of performing autonomous rice planting, plant health monitoring, and remote data tracking, meeting the goals set at the beginning of the project.</w:t>
      </w:r>
    </w:p>
    <w:p w14:paraId="6685DF55" w14:textId="77777777" w:rsidR="00E90567" w:rsidRDefault="00E90567" w:rsidP="00E90567">
      <w:pPr>
        <w:ind w:left="165"/>
      </w:pPr>
    </w:p>
    <w:p w14:paraId="5B17BE7A" w14:textId="77777777" w:rsidR="00E87308" w:rsidRDefault="00E87308" w:rsidP="00E87308">
      <w:pPr>
        <w:keepNext/>
        <w:ind w:right="377"/>
        <w:jc w:val="right"/>
      </w:pPr>
      <w:r>
        <w:rPr>
          <w:noProof/>
          <w:sz w:val="72"/>
        </w:rPr>
        <w:drawing>
          <wp:inline distT="0" distB="0" distL="0" distR="0" wp14:anchorId="1161527F" wp14:editId="5B9C0464">
            <wp:extent cx="5123342" cy="2880360"/>
            <wp:effectExtent l="0" t="0" r="1270" b="0"/>
            <wp:docPr id="142727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5379" name="Picture 14272753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7503" cy="2882699"/>
                    </a:xfrm>
                    <a:prstGeom prst="rect">
                      <a:avLst/>
                    </a:prstGeom>
                  </pic:spPr>
                </pic:pic>
              </a:graphicData>
            </a:graphic>
          </wp:inline>
        </w:drawing>
      </w:r>
    </w:p>
    <w:p w14:paraId="38F33AD1" w14:textId="2EAE45A9" w:rsidR="00E87308" w:rsidRDefault="00E87308" w:rsidP="00E87308">
      <w:pPr>
        <w:pStyle w:val="Caption"/>
        <w:jc w:val="center"/>
      </w:pPr>
      <w:r>
        <w:t xml:space="preserve">Figure </w:t>
      </w:r>
      <w:fldSimple w:instr=" SEQ Figure \* ARABIC ">
        <w:r>
          <w:rPr>
            <w:noProof/>
          </w:rPr>
          <w:t>11</w:t>
        </w:r>
      </w:fldSimple>
      <w:r>
        <w:t xml:space="preserve">  Plant Health Detection Using ML</w:t>
      </w:r>
    </w:p>
    <w:p w14:paraId="38D5B67E" w14:textId="2AB77532" w:rsidR="00E90567" w:rsidRDefault="00E90567" w:rsidP="00E90567">
      <w:pPr>
        <w:ind w:right="377"/>
        <w:jc w:val="right"/>
      </w:pPr>
      <w:r>
        <w:rPr>
          <w:sz w:val="72"/>
        </w:rPr>
        <w:t xml:space="preserve"> </w:t>
      </w:r>
    </w:p>
    <w:p w14:paraId="79C6C7DA" w14:textId="77777777" w:rsidR="00E90567" w:rsidRDefault="00E90567" w:rsidP="00E90567">
      <w:pPr>
        <w:ind w:left="165"/>
        <w:jc w:val="center"/>
      </w:pPr>
      <w:r>
        <w:rPr>
          <w:sz w:val="72"/>
        </w:rPr>
        <w:t xml:space="preserve"> </w:t>
      </w:r>
    </w:p>
    <w:p w14:paraId="59EDEC5B" w14:textId="77777777" w:rsidR="00E90567" w:rsidRDefault="00E90567" w:rsidP="00E90567">
      <w:pPr>
        <w:ind w:left="165"/>
        <w:jc w:val="center"/>
      </w:pPr>
      <w:r>
        <w:rPr>
          <w:sz w:val="72"/>
        </w:rPr>
        <w:t xml:space="preserve"> </w:t>
      </w:r>
    </w:p>
    <w:p w14:paraId="17914A22" w14:textId="47D5D8C5" w:rsidR="00E90567" w:rsidRDefault="00E87308" w:rsidP="00E90567">
      <w:pPr>
        <w:ind w:left="165"/>
        <w:jc w:val="center"/>
      </w:pPr>
      <w:r>
        <w:rPr>
          <w:noProof/>
        </w:rPr>
        <mc:AlternateContent>
          <mc:Choice Requires="wps">
            <w:drawing>
              <wp:anchor distT="0" distB="0" distL="114300" distR="114300" simplePos="0" relativeHeight="251674112" behindDoc="0" locked="0" layoutInCell="1" allowOverlap="1" wp14:anchorId="71E9CA97" wp14:editId="17BE9067">
                <wp:simplePos x="0" y="0"/>
                <wp:positionH relativeFrom="column">
                  <wp:posOffset>1478280</wp:posOffset>
                </wp:positionH>
                <wp:positionV relativeFrom="paragraph">
                  <wp:posOffset>4168140</wp:posOffset>
                </wp:positionV>
                <wp:extent cx="3078480" cy="635"/>
                <wp:effectExtent l="0" t="0" r="0" b="0"/>
                <wp:wrapNone/>
                <wp:docPr id="1930385224"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469D23D9" w14:textId="42151C52" w:rsidR="00E87308" w:rsidRPr="00503061" w:rsidRDefault="00E87308" w:rsidP="00E87308">
                            <w:pPr>
                              <w:pStyle w:val="Caption"/>
                              <w:jc w:val="center"/>
                              <w:rPr>
                                <w:noProof/>
                                <w:szCs w:val="22"/>
                              </w:rPr>
                            </w:pPr>
                            <w:r>
                              <w:t xml:space="preserve">Figure </w:t>
                            </w:r>
                            <w:fldSimple w:instr=" SEQ Figure \* ARABIC ">
                              <w:r>
                                <w:rPr>
                                  <w:noProof/>
                                </w:rPr>
                                <w:t>12</w:t>
                              </w:r>
                            </w:fldSimple>
                            <w:r>
                              <w:t xml:space="preserve">  AI Driven Agribot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E9CA97" id="_x0000_t202" coordsize="21600,21600" o:spt="202" path="m,l,21600r21600,l21600,xe">
                <v:stroke joinstyle="miter"/>
                <v:path gradientshapeok="t" o:connecttype="rect"/>
              </v:shapetype>
              <v:shape id="Text Box 1" o:spid="_x0000_s1026" type="#_x0000_t202" style="position:absolute;left:0;text-align:left;margin-left:116.4pt;margin-top:328.2pt;width:242.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IQFgIAADg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0ub19PP845xSknI31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" stroked="f">
                <v:textbox style="mso-fit-shape-to-text:t" inset="0,0,0,0">
                  <w:txbxContent>
                    <w:p w14:paraId="469D23D9" w14:textId="42151C52" w:rsidR="00E87308" w:rsidRPr="00503061" w:rsidRDefault="00E87308" w:rsidP="00E87308">
                      <w:pPr>
                        <w:pStyle w:val="Caption"/>
                        <w:jc w:val="center"/>
                        <w:rPr>
                          <w:noProof/>
                          <w:szCs w:val="22"/>
                        </w:rPr>
                      </w:pPr>
                      <w:r>
                        <w:t xml:space="preserve">Figure </w:t>
                      </w:r>
                      <w:fldSimple w:instr=" SEQ Figure \* ARABIC ">
                        <w:r>
                          <w:rPr>
                            <w:noProof/>
                          </w:rPr>
                          <w:t>12</w:t>
                        </w:r>
                      </w:fldSimple>
                      <w:r>
                        <w:t xml:space="preserve">  AI Driven </w:t>
                      </w:r>
                      <w:proofErr w:type="spellStart"/>
                      <w:r>
                        <w:t>Agribot</w:t>
                      </w:r>
                      <w:proofErr w:type="spellEnd"/>
                      <w:r>
                        <w:t xml:space="preserve"> Prototype</w:t>
                      </w:r>
                    </w:p>
                  </w:txbxContent>
                </v:textbox>
              </v:shape>
            </w:pict>
          </mc:Fallback>
        </mc:AlternateContent>
      </w:r>
      <w:r>
        <w:rPr>
          <w:noProof/>
        </w:rPr>
        <w:drawing>
          <wp:anchor distT="0" distB="0" distL="114300" distR="114300" simplePos="0" relativeHeight="251672064" behindDoc="0" locked="0" layoutInCell="1" allowOverlap="1" wp14:anchorId="57D95370" wp14:editId="3EEC570C">
            <wp:simplePos x="0" y="0"/>
            <wp:positionH relativeFrom="margin">
              <wp:posOffset>1478280</wp:posOffset>
            </wp:positionH>
            <wp:positionV relativeFrom="paragraph">
              <wp:posOffset>6350</wp:posOffset>
            </wp:positionV>
            <wp:extent cx="3078480" cy="4104640"/>
            <wp:effectExtent l="0" t="0" r="7620" b="0"/>
            <wp:wrapNone/>
            <wp:docPr id="912486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6226" name="Picture 9124862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8480" cy="4104640"/>
                    </a:xfrm>
                    <a:prstGeom prst="rect">
                      <a:avLst/>
                    </a:prstGeom>
                  </pic:spPr>
                </pic:pic>
              </a:graphicData>
            </a:graphic>
            <wp14:sizeRelH relativeFrom="margin">
              <wp14:pctWidth>0</wp14:pctWidth>
            </wp14:sizeRelH>
            <wp14:sizeRelV relativeFrom="margin">
              <wp14:pctHeight>0</wp14:pctHeight>
            </wp14:sizeRelV>
          </wp:anchor>
        </w:drawing>
      </w:r>
      <w:r w:rsidR="00E90567">
        <w:rPr>
          <w:sz w:val="72"/>
        </w:rPr>
        <w:t xml:space="preserve"> </w:t>
      </w:r>
    </w:p>
    <w:p w14:paraId="3BD5C37B" w14:textId="61D84EBB" w:rsidR="00E90567" w:rsidRDefault="00E90567" w:rsidP="00E90567">
      <w:pPr>
        <w:ind w:left="165"/>
        <w:jc w:val="center"/>
      </w:pPr>
      <w:r>
        <w:rPr>
          <w:sz w:val="72"/>
        </w:rPr>
        <w:t xml:space="preserve"> </w:t>
      </w:r>
    </w:p>
    <w:p w14:paraId="12B92A51" w14:textId="13E479D1" w:rsidR="00E90567" w:rsidRDefault="00E90567" w:rsidP="00E90567">
      <w:pPr>
        <w:spacing w:line="239" w:lineRule="auto"/>
        <w:ind w:right="4853"/>
      </w:pPr>
      <w:r>
        <w:rPr>
          <w:sz w:val="72"/>
        </w:rPr>
        <w:t xml:space="preserve">  </w:t>
      </w:r>
    </w:p>
    <w:p w14:paraId="649916BA" w14:textId="3F535D6A" w:rsidR="00E90567" w:rsidRDefault="00E90567" w:rsidP="00E90567">
      <w:r>
        <w:rPr>
          <w:sz w:val="72"/>
        </w:rPr>
        <w:t xml:space="preserve"> </w:t>
      </w:r>
    </w:p>
    <w:p w14:paraId="47F8D8C4" w14:textId="05B6AE95" w:rsidR="00E87308" w:rsidRDefault="00E87308" w:rsidP="00E90567">
      <w:pPr>
        <w:ind w:right="3836"/>
        <w:jc w:val="right"/>
        <w:rPr>
          <w:sz w:val="72"/>
        </w:rPr>
      </w:pPr>
    </w:p>
    <w:p w14:paraId="1D3F40FE" w14:textId="77777777" w:rsidR="00E87308" w:rsidRDefault="00E87308" w:rsidP="00E90567">
      <w:pPr>
        <w:ind w:right="3836"/>
        <w:jc w:val="right"/>
        <w:rPr>
          <w:sz w:val="72"/>
        </w:rPr>
      </w:pPr>
    </w:p>
    <w:p w14:paraId="7169AC68" w14:textId="77777777" w:rsidR="00E87308" w:rsidRDefault="00E87308" w:rsidP="00E90567">
      <w:pPr>
        <w:ind w:right="3836"/>
        <w:jc w:val="right"/>
        <w:rPr>
          <w:sz w:val="72"/>
        </w:rPr>
      </w:pPr>
    </w:p>
    <w:p w14:paraId="1522B3AE" w14:textId="77777777" w:rsidR="00E87308" w:rsidRDefault="00E87308" w:rsidP="00E90567">
      <w:pPr>
        <w:ind w:right="3836"/>
        <w:jc w:val="right"/>
        <w:rPr>
          <w:sz w:val="72"/>
        </w:rPr>
      </w:pPr>
    </w:p>
    <w:p w14:paraId="7FDB0A04" w14:textId="77777777" w:rsidR="00E87308" w:rsidRDefault="00E87308" w:rsidP="00E90567">
      <w:pPr>
        <w:ind w:right="3836"/>
        <w:jc w:val="right"/>
        <w:rPr>
          <w:sz w:val="72"/>
        </w:rPr>
      </w:pPr>
    </w:p>
    <w:p w14:paraId="02B672F5" w14:textId="77777777" w:rsidR="00E87308" w:rsidRDefault="00E87308" w:rsidP="00E90567">
      <w:pPr>
        <w:ind w:right="3836"/>
        <w:jc w:val="right"/>
        <w:rPr>
          <w:sz w:val="72"/>
        </w:rPr>
      </w:pPr>
    </w:p>
    <w:p w14:paraId="302787AA" w14:textId="77777777" w:rsidR="00E87308" w:rsidRDefault="00E87308" w:rsidP="00E90567">
      <w:pPr>
        <w:ind w:right="3836"/>
        <w:jc w:val="right"/>
        <w:rPr>
          <w:sz w:val="72"/>
        </w:rPr>
      </w:pPr>
    </w:p>
    <w:p w14:paraId="5E976AF1" w14:textId="77777777" w:rsidR="00E87308" w:rsidRDefault="00E87308" w:rsidP="00E90567">
      <w:pPr>
        <w:ind w:right="3836"/>
        <w:jc w:val="right"/>
        <w:rPr>
          <w:sz w:val="72"/>
        </w:rPr>
      </w:pPr>
    </w:p>
    <w:p w14:paraId="68D59368" w14:textId="77777777" w:rsidR="00E87308" w:rsidRDefault="00E87308" w:rsidP="00E90567">
      <w:pPr>
        <w:ind w:right="3836"/>
        <w:jc w:val="right"/>
        <w:rPr>
          <w:sz w:val="72"/>
        </w:rPr>
      </w:pPr>
    </w:p>
    <w:p w14:paraId="59D0C4E9" w14:textId="77777777" w:rsidR="00E87308" w:rsidRDefault="00E87308" w:rsidP="00E90567">
      <w:pPr>
        <w:ind w:right="3836"/>
        <w:jc w:val="right"/>
        <w:rPr>
          <w:sz w:val="72"/>
        </w:rPr>
      </w:pPr>
    </w:p>
    <w:p w14:paraId="77D8948E" w14:textId="77777777" w:rsidR="00E87308" w:rsidRDefault="00E87308" w:rsidP="00E90567">
      <w:pPr>
        <w:ind w:right="3836"/>
        <w:jc w:val="right"/>
        <w:rPr>
          <w:sz w:val="72"/>
        </w:rPr>
      </w:pPr>
    </w:p>
    <w:p w14:paraId="774B1832" w14:textId="77777777" w:rsidR="00E87308" w:rsidRDefault="00E87308" w:rsidP="00E90567">
      <w:pPr>
        <w:ind w:right="3836"/>
        <w:jc w:val="right"/>
        <w:rPr>
          <w:sz w:val="72"/>
        </w:rPr>
      </w:pPr>
    </w:p>
    <w:p w14:paraId="6009CB57" w14:textId="4AE09B34" w:rsidR="00E90567" w:rsidRDefault="00E90567" w:rsidP="00E90567">
      <w:pPr>
        <w:ind w:right="3836"/>
        <w:jc w:val="right"/>
      </w:pPr>
      <w:r>
        <w:rPr>
          <w:sz w:val="72"/>
        </w:rPr>
        <w:t xml:space="preserve">Chapter – </w:t>
      </w:r>
      <w:r w:rsidR="00E90C69">
        <w:rPr>
          <w:sz w:val="72"/>
        </w:rPr>
        <w:t>6</w:t>
      </w:r>
      <w:r>
        <w:rPr>
          <w:sz w:val="72"/>
        </w:rPr>
        <w:t xml:space="preserve"> </w:t>
      </w:r>
    </w:p>
    <w:p w14:paraId="72CAA66A" w14:textId="77777777" w:rsidR="00E90567" w:rsidRDefault="00E90567" w:rsidP="00E90567">
      <w:pPr>
        <w:ind w:right="3634"/>
        <w:jc w:val="right"/>
      </w:pPr>
      <w:r>
        <w:rPr>
          <w:sz w:val="72"/>
        </w:rPr>
        <w:t xml:space="preserve">Conclusions </w:t>
      </w:r>
    </w:p>
    <w:p w14:paraId="635F1A3B" w14:textId="77777777" w:rsidR="00E90567" w:rsidRDefault="00E90567" w:rsidP="00E90567">
      <w:pPr>
        <w:ind w:right="4112"/>
        <w:jc w:val="center"/>
      </w:pPr>
      <w:r>
        <w:rPr>
          <w:sz w:val="72"/>
        </w:rPr>
        <w:t xml:space="preserve"> </w:t>
      </w:r>
    </w:p>
    <w:p w14:paraId="527E2EA9" w14:textId="77777777" w:rsidR="00E90567" w:rsidRDefault="00E90567" w:rsidP="00E90567">
      <w:r>
        <w:rPr>
          <w:sz w:val="36"/>
        </w:rPr>
        <w:t xml:space="preserve"> </w:t>
      </w:r>
    </w:p>
    <w:p w14:paraId="4DD0F272" w14:textId="77777777" w:rsidR="00E90567" w:rsidRDefault="00E90567" w:rsidP="00E90567">
      <w:r>
        <w:rPr>
          <w:sz w:val="36"/>
        </w:rPr>
        <w:t xml:space="preserve"> </w:t>
      </w:r>
    </w:p>
    <w:p w14:paraId="7E4AAD57" w14:textId="77777777" w:rsidR="00E87308" w:rsidRDefault="00E87308" w:rsidP="00E90567">
      <w:pPr>
        <w:rPr>
          <w:sz w:val="36"/>
        </w:rPr>
      </w:pPr>
    </w:p>
    <w:p w14:paraId="2B4CB3D0" w14:textId="77777777" w:rsidR="00E87308" w:rsidRDefault="00E87308" w:rsidP="00E90567">
      <w:pPr>
        <w:rPr>
          <w:sz w:val="36"/>
        </w:rPr>
      </w:pPr>
    </w:p>
    <w:p w14:paraId="2AE4EEE2" w14:textId="77777777" w:rsidR="00E87308" w:rsidRDefault="00E87308" w:rsidP="00E90567">
      <w:pPr>
        <w:rPr>
          <w:sz w:val="36"/>
        </w:rPr>
      </w:pPr>
    </w:p>
    <w:p w14:paraId="2A05538C" w14:textId="77777777" w:rsidR="00E87308" w:rsidRDefault="00E87308" w:rsidP="00E90567">
      <w:pPr>
        <w:rPr>
          <w:sz w:val="36"/>
        </w:rPr>
      </w:pPr>
    </w:p>
    <w:p w14:paraId="55397561" w14:textId="77777777" w:rsidR="00E87308" w:rsidRDefault="00E87308" w:rsidP="00E90567">
      <w:pPr>
        <w:rPr>
          <w:sz w:val="36"/>
        </w:rPr>
      </w:pPr>
    </w:p>
    <w:p w14:paraId="2768EB76" w14:textId="77777777" w:rsidR="00E87308" w:rsidRDefault="00E87308" w:rsidP="00E90567">
      <w:pPr>
        <w:rPr>
          <w:sz w:val="36"/>
        </w:rPr>
      </w:pPr>
    </w:p>
    <w:p w14:paraId="384F07F0" w14:textId="77777777" w:rsidR="00E87308" w:rsidRDefault="00E87308" w:rsidP="00E90567">
      <w:pPr>
        <w:rPr>
          <w:sz w:val="36"/>
        </w:rPr>
      </w:pPr>
    </w:p>
    <w:p w14:paraId="7F7227F5" w14:textId="77777777" w:rsidR="00E87308" w:rsidRDefault="00E87308" w:rsidP="00E90567">
      <w:pPr>
        <w:rPr>
          <w:sz w:val="36"/>
        </w:rPr>
      </w:pPr>
    </w:p>
    <w:p w14:paraId="2D570324" w14:textId="77777777" w:rsidR="00E87308" w:rsidRDefault="00E87308" w:rsidP="00E90567">
      <w:pPr>
        <w:rPr>
          <w:sz w:val="36"/>
        </w:rPr>
      </w:pPr>
    </w:p>
    <w:p w14:paraId="39228ED4" w14:textId="77777777" w:rsidR="00E87308" w:rsidRDefault="00E87308" w:rsidP="00E90567">
      <w:pPr>
        <w:rPr>
          <w:sz w:val="36"/>
        </w:rPr>
      </w:pPr>
    </w:p>
    <w:p w14:paraId="6A9AC98E" w14:textId="77777777" w:rsidR="00E87308" w:rsidRDefault="00E87308" w:rsidP="00E90567">
      <w:pPr>
        <w:rPr>
          <w:sz w:val="36"/>
        </w:rPr>
      </w:pPr>
    </w:p>
    <w:p w14:paraId="7DA2B839" w14:textId="77777777" w:rsidR="00E87308" w:rsidRDefault="00E87308" w:rsidP="00E90567">
      <w:pPr>
        <w:rPr>
          <w:sz w:val="36"/>
        </w:rPr>
      </w:pPr>
    </w:p>
    <w:p w14:paraId="4BF9712D" w14:textId="77777777" w:rsidR="00E87308" w:rsidRDefault="00E87308" w:rsidP="00E90567">
      <w:pPr>
        <w:rPr>
          <w:sz w:val="36"/>
        </w:rPr>
      </w:pPr>
    </w:p>
    <w:p w14:paraId="779E98E4" w14:textId="77777777" w:rsidR="00E87308" w:rsidRDefault="00E87308" w:rsidP="00E90567">
      <w:pPr>
        <w:rPr>
          <w:sz w:val="36"/>
        </w:rPr>
      </w:pPr>
    </w:p>
    <w:p w14:paraId="63F1CC37" w14:textId="1A5C619C" w:rsidR="00E90567" w:rsidRDefault="00E90567" w:rsidP="00E90567">
      <w:r>
        <w:rPr>
          <w:sz w:val="36"/>
        </w:rPr>
        <w:t xml:space="preserve"> </w:t>
      </w:r>
    </w:p>
    <w:p w14:paraId="4E343ACA" w14:textId="6D9BB0EB" w:rsidR="00E90567" w:rsidRDefault="00A852B2" w:rsidP="00E90567">
      <w:pPr>
        <w:rPr>
          <w:b/>
          <w:bCs/>
        </w:rPr>
      </w:pPr>
      <w:r>
        <w:rPr>
          <w:b/>
          <w:bCs/>
        </w:rPr>
        <w:t>6</w:t>
      </w:r>
      <w:r w:rsidR="00E90567" w:rsidRPr="008D130B">
        <w:rPr>
          <w:b/>
          <w:bCs/>
        </w:rPr>
        <w:t xml:space="preserve">. Conclusions for "AI Driven </w:t>
      </w:r>
      <w:r w:rsidR="00E90567">
        <w:rPr>
          <w:b/>
          <w:bCs/>
        </w:rPr>
        <w:t>Agribot</w:t>
      </w:r>
      <w:r w:rsidR="00E90567" w:rsidRPr="008D130B">
        <w:rPr>
          <w:b/>
          <w:bCs/>
        </w:rPr>
        <w:t>"</w:t>
      </w:r>
    </w:p>
    <w:p w14:paraId="44C024EF" w14:textId="77777777" w:rsidR="00E90567" w:rsidRPr="008D130B" w:rsidRDefault="00E90567" w:rsidP="00E90567">
      <w:pPr>
        <w:rPr>
          <w:b/>
          <w:bCs/>
        </w:rPr>
      </w:pPr>
    </w:p>
    <w:p w14:paraId="1A55BE97" w14:textId="71C1FDCF" w:rsidR="00E90567" w:rsidRPr="008D130B" w:rsidRDefault="00A852B2" w:rsidP="00E90567">
      <w:pPr>
        <w:rPr>
          <w:b/>
          <w:bCs/>
        </w:rPr>
      </w:pPr>
      <w:r>
        <w:rPr>
          <w:b/>
          <w:bCs/>
        </w:rPr>
        <w:t>6</w:t>
      </w:r>
      <w:r w:rsidR="00E90567" w:rsidRPr="008D130B">
        <w:rPr>
          <w:b/>
          <w:bCs/>
        </w:rPr>
        <w:t>.1 Conclusions</w:t>
      </w:r>
    </w:p>
    <w:p w14:paraId="667D718F" w14:textId="77777777" w:rsidR="00E90567" w:rsidRPr="008D130B" w:rsidRDefault="00E90567" w:rsidP="00E90567">
      <w:r w:rsidRPr="008D130B">
        <w:t xml:space="preserve">The </w:t>
      </w:r>
      <w:r w:rsidRPr="008D130B">
        <w:rPr>
          <w:b/>
          <w:bCs/>
        </w:rPr>
        <w:t xml:space="preserve">AI Driven </w:t>
      </w:r>
      <w:r>
        <w:rPr>
          <w:b/>
          <w:bCs/>
        </w:rPr>
        <w:t>Agribot</w:t>
      </w:r>
      <w:r w:rsidRPr="008D130B">
        <w:t xml:space="preserve"> project successfully demonstrates the integration of robotics, machine learning, and IoT technologies in the context of precision agriculture. The </w:t>
      </w:r>
      <w:r>
        <w:t>Agribot</w:t>
      </w:r>
      <w:r w:rsidRPr="008D130B">
        <w:t xml:space="preserve"> was designed to autonomously plant rice seedlings and assess plant health through machine learning-based image processing, providing an efficient and scalable solution for modern farming practices.</w:t>
      </w:r>
    </w:p>
    <w:p w14:paraId="757A5875" w14:textId="77777777" w:rsidR="00E90567" w:rsidRPr="008D130B" w:rsidRDefault="00E90567" w:rsidP="00E90567">
      <w:r w:rsidRPr="008D130B">
        <w:t>Key conclusions include:</w:t>
      </w:r>
    </w:p>
    <w:p w14:paraId="71A074B7" w14:textId="77777777" w:rsidR="00E90567" w:rsidRPr="008D130B" w:rsidRDefault="00E90567" w:rsidP="00E90567">
      <w:pPr>
        <w:widowControl/>
        <w:numPr>
          <w:ilvl w:val="0"/>
          <w:numId w:val="222"/>
        </w:numPr>
        <w:suppressAutoHyphens w:val="0"/>
        <w:spacing w:line="259" w:lineRule="auto"/>
      </w:pPr>
      <w:r w:rsidRPr="008D130B">
        <w:rPr>
          <w:b/>
          <w:bCs/>
        </w:rPr>
        <w:t>Autonomous Operation</w:t>
      </w:r>
      <w:r w:rsidRPr="008D130B">
        <w:t xml:space="preserve">: The </w:t>
      </w:r>
      <w:r>
        <w:t>Agribot</w:t>
      </w:r>
      <w:r w:rsidRPr="008D130B">
        <w:t xml:space="preserve"> can perform both rice planting and plant health checking without human intervention. It can plant seedlings at adjustable distances and check the health of plants using camera-based image analysis powered by Raspberry Pi and OpenCV.</w:t>
      </w:r>
    </w:p>
    <w:p w14:paraId="33AA8632" w14:textId="77777777" w:rsidR="00E90567" w:rsidRPr="008D130B" w:rsidRDefault="00E90567" w:rsidP="00E90567">
      <w:pPr>
        <w:widowControl/>
        <w:numPr>
          <w:ilvl w:val="0"/>
          <w:numId w:val="222"/>
        </w:numPr>
        <w:suppressAutoHyphens w:val="0"/>
        <w:spacing w:line="259" w:lineRule="auto"/>
      </w:pPr>
      <w:r w:rsidRPr="008D130B">
        <w:rPr>
          <w:b/>
          <w:bCs/>
        </w:rPr>
        <w:t>Real-time Health Monitoring</w:t>
      </w:r>
      <w:r w:rsidRPr="008D130B">
        <w:t xml:space="preserve">: The system successfully analyses plant health using machine learning algorithms, detecting potential diseases or issues, and provides real-time feedback via the </w:t>
      </w:r>
      <w:r>
        <w:t>Real VNC Viewer</w:t>
      </w:r>
      <w:r w:rsidRPr="008D130B">
        <w:t xml:space="preserve"> platform. This enables farmers to monitor their crops remotely and take necessary actions quickly.</w:t>
      </w:r>
    </w:p>
    <w:p w14:paraId="2FEAED6E" w14:textId="77777777" w:rsidR="00E90567" w:rsidRPr="008D130B" w:rsidRDefault="00E90567" w:rsidP="00E90567">
      <w:pPr>
        <w:widowControl/>
        <w:numPr>
          <w:ilvl w:val="0"/>
          <w:numId w:val="222"/>
        </w:numPr>
        <w:suppressAutoHyphens w:val="0"/>
        <w:spacing w:line="259" w:lineRule="auto"/>
      </w:pPr>
      <w:r w:rsidRPr="008D130B">
        <w:rPr>
          <w:b/>
          <w:bCs/>
        </w:rPr>
        <w:t>Efficient Power Management</w:t>
      </w:r>
      <w:r w:rsidRPr="008D130B">
        <w:t xml:space="preserve">: The </w:t>
      </w:r>
      <w:r>
        <w:t>Agribot</w:t>
      </w:r>
      <w:r w:rsidRPr="008D130B">
        <w:t xml:space="preserve"> operates efficiently using a 12V battery with a power regulation system that ensures the longevity of the components, enabling it to function in the field for extended periods without interruptions.</w:t>
      </w:r>
    </w:p>
    <w:p w14:paraId="62A35074" w14:textId="77777777" w:rsidR="00E90567" w:rsidRPr="008D130B" w:rsidRDefault="00E90567" w:rsidP="00E90567">
      <w:pPr>
        <w:widowControl/>
        <w:numPr>
          <w:ilvl w:val="0"/>
          <w:numId w:val="222"/>
        </w:numPr>
        <w:suppressAutoHyphens w:val="0"/>
        <w:spacing w:line="259" w:lineRule="auto"/>
      </w:pPr>
      <w:r w:rsidRPr="008D130B">
        <w:rPr>
          <w:b/>
          <w:bCs/>
        </w:rPr>
        <w:t>Obstacle Detection and Avoidance</w:t>
      </w:r>
      <w:r w:rsidRPr="008D130B">
        <w:t xml:space="preserve">: The ultrasonic sensor ensures the </w:t>
      </w:r>
      <w:r>
        <w:t>Agribot</w:t>
      </w:r>
      <w:r w:rsidRPr="008D130B">
        <w:t xml:space="preserve"> avoids obstacles, making it capable of operating autonomously in the field without colliding with objects, improving its reliability and ease of use.</w:t>
      </w:r>
    </w:p>
    <w:p w14:paraId="2E525486" w14:textId="77777777" w:rsidR="00E90567" w:rsidRPr="008D130B" w:rsidRDefault="00E90567" w:rsidP="00E90567">
      <w:pPr>
        <w:widowControl/>
        <w:numPr>
          <w:ilvl w:val="0"/>
          <w:numId w:val="222"/>
        </w:numPr>
        <w:suppressAutoHyphens w:val="0"/>
        <w:spacing w:line="259" w:lineRule="auto"/>
      </w:pPr>
      <w:r w:rsidRPr="008D130B">
        <w:rPr>
          <w:b/>
          <w:bCs/>
        </w:rPr>
        <w:t>User-Friendly Interface</w:t>
      </w:r>
      <w:r w:rsidRPr="008D130B">
        <w:t xml:space="preserve">: The integration of </w:t>
      </w:r>
      <w:r>
        <w:t>Real VNC Viewer</w:t>
      </w:r>
      <w:r w:rsidRPr="008D130B">
        <w:t xml:space="preserve"> for remote monitoring allows users to view plant health data and control </w:t>
      </w:r>
      <w:r>
        <w:t>Agribot</w:t>
      </w:r>
      <w:r w:rsidRPr="008D130B">
        <w:t xml:space="preserve"> functions from anywhere, making it more convenient and practical for farmers.</w:t>
      </w:r>
    </w:p>
    <w:p w14:paraId="27815F1D" w14:textId="77777777" w:rsidR="00E90567" w:rsidRPr="008D130B" w:rsidRDefault="00E90567" w:rsidP="00E90567">
      <w:r w:rsidRPr="008D130B">
        <w:t xml:space="preserve">Overall, the </w:t>
      </w:r>
      <w:r w:rsidRPr="008D130B">
        <w:rPr>
          <w:b/>
          <w:bCs/>
        </w:rPr>
        <w:t xml:space="preserve">AI Driven </w:t>
      </w:r>
      <w:r>
        <w:rPr>
          <w:b/>
          <w:bCs/>
        </w:rPr>
        <w:t>Agribot</w:t>
      </w:r>
      <w:r w:rsidRPr="008D130B">
        <w:t xml:space="preserve"> achieves its objective of improving efficiency in agriculture by automating rice planting and providing an innovative solution for plant health monitoring, saving both time and </w:t>
      </w:r>
      <w:r>
        <w:t>labour</w:t>
      </w:r>
      <w:r w:rsidRPr="008D130B">
        <w:t xml:space="preserve"> for farmers.</w:t>
      </w:r>
    </w:p>
    <w:p w14:paraId="292AAB7C" w14:textId="77777777" w:rsidR="00E90567" w:rsidRPr="008D130B" w:rsidRDefault="00E90567" w:rsidP="00E90567"/>
    <w:p w14:paraId="6501869E" w14:textId="4B4A8145" w:rsidR="00E90567" w:rsidRPr="008D130B" w:rsidRDefault="00A852B2" w:rsidP="00E90567">
      <w:pPr>
        <w:rPr>
          <w:b/>
          <w:bCs/>
        </w:rPr>
      </w:pPr>
      <w:r>
        <w:rPr>
          <w:b/>
          <w:bCs/>
        </w:rPr>
        <w:t>6</w:t>
      </w:r>
      <w:r w:rsidR="00E90567" w:rsidRPr="008D130B">
        <w:rPr>
          <w:b/>
          <w:bCs/>
        </w:rPr>
        <w:t>.2 Future Work</w:t>
      </w:r>
    </w:p>
    <w:p w14:paraId="06963BAF" w14:textId="77777777" w:rsidR="00E90567" w:rsidRPr="008D130B" w:rsidRDefault="00E90567" w:rsidP="00E90567">
      <w:r w:rsidRPr="008D130B">
        <w:t xml:space="preserve">While the </w:t>
      </w:r>
      <w:r w:rsidRPr="008D130B">
        <w:rPr>
          <w:b/>
          <w:bCs/>
        </w:rPr>
        <w:t xml:space="preserve">AI Driven </w:t>
      </w:r>
      <w:r>
        <w:rPr>
          <w:b/>
          <w:bCs/>
        </w:rPr>
        <w:t>Agribot</w:t>
      </w:r>
      <w:r w:rsidRPr="008D130B">
        <w:t xml:space="preserve"> has shown positive results in the current scope, there are several areas for future improvement and extension:</w:t>
      </w:r>
    </w:p>
    <w:p w14:paraId="4C7C6BB6" w14:textId="77777777" w:rsidR="00E90567" w:rsidRPr="008D130B" w:rsidRDefault="00E90567" w:rsidP="00E90567">
      <w:pPr>
        <w:widowControl/>
        <w:numPr>
          <w:ilvl w:val="0"/>
          <w:numId w:val="223"/>
        </w:numPr>
        <w:suppressAutoHyphens w:val="0"/>
        <w:spacing w:line="259" w:lineRule="auto"/>
      </w:pPr>
      <w:r w:rsidRPr="008D130B">
        <w:rPr>
          <w:b/>
          <w:bCs/>
        </w:rPr>
        <w:t>Improved Machine Learning Models</w:t>
      </w:r>
      <w:r w:rsidRPr="008D130B">
        <w:t>:</w:t>
      </w:r>
    </w:p>
    <w:p w14:paraId="5C3CF55D" w14:textId="77777777" w:rsidR="00E90567" w:rsidRPr="008D130B" w:rsidRDefault="00E90567" w:rsidP="00E90567">
      <w:pPr>
        <w:widowControl/>
        <w:numPr>
          <w:ilvl w:val="1"/>
          <w:numId w:val="223"/>
        </w:numPr>
        <w:suppressAutoHyphens w:val="0"/>
        <w:spacing w:line="259" w:lineRule="auto"/>
      </w:pPr>
      <w:r w:rsidRPr="008D130B">
        <w:t>The current system uses basic image processing with OpenCV to detect plant health. Future iterations could leverage more advanced machine learning models, such as convolutional neural networks (CNNs), to improve plant disease detection accuracy and handle various environmental conditions more effectively.</w:t>
      </w:r>
    </w:p>
    <w:p w14:paraId="299DDF3B" w14:textId="77777777" w:rsidR="00E90567" w:rsidRPr="008D130B" w:rsidRDefault="00E90567" w:rsidP="00E90567">
      <w:pPr>
        <w:widowControl/>
        <w:numPr>
          <w:ilvl w:val="0"/>
          <w:numId w:val="223"/>
        </w:numPr>
        <w:suppressAutoHyphens w:val="0"/>
        <w:spacing w:line="259" w:lineRule="auto"/>
      </w:pPr>
      <w:r w:rsidRPr="008D130B">
        <w:rPr>
          <w:b/>
          <w:bCs/>
        </w:rPr>
        <w:t>Multi-Plant Health Analysis</w:t>
      </w:r>
      <w:r w:rsidRPr="008D130B">
        <w:t>:</w:t>
      </w:r>
    </w:p>
    <w:p w14:paraId="2889AA3C" w14:textId="77777777" w:rsidR="00E90567" w:rsidRPr="008D130B" w:rsidRDefault="00E90567" w:rsidP="00E90567">
      <w:pPr>
        <w:widowControl/>
        <w:numPr>
          <w:ilvl w:val="1"/>
          <w:numId w:val="223"/>
        </w:numPr>
        <w:suppressAutoHyphens w:val="0"/>
        <w:spacing w:line="259" w:lineRule="auto"/>
      </w:pPr>
      <w:r w:rsidRPr="008D130B">
        <w:t xml:space="preserve">Currently, the </w:t>
      </w:r>
      <w:r>
        <w:t>Agribot</w:t>
      </w:r>
      <w:r w:rsidRPr="008D130B">
        <w:t xml:space="preserve"> checks the health of rice plants individually as it moves. In the future, implementing a broader, more comprehensive plant health monitoring system that can analyze multiple plants simultaneously in real-time could increase efficiency, especially for large-scale farms.</w:t>
      </w:r>
    </w:p>
    <w:p w14:paraId="4454846E" w14:textId="77777777" w:rsidR="00E90567" w:rsidRPr="008D130B" w:rsidRDefault="00E90567" w:rsidP="00E90567">
      <w:pPr>
        <w:widowControl/>
        <w:numPr>
          <w:ilvl w:val="0"/>
          <w:numId w:val="223"/>
        </w:numPr>
        <w:suppressAutoHyphens w:val="0"/>
        <w:spacing w:line="259" w:lineRule="auto"/>
      </w:pPr>
      <w:r w:rsidRPr="008D130B">
        <w:rPr>
          <w:b/>
          <w:bCs/>
        </w:rPr>
        <w:t>Adaptability to Different Terrain Types</w:t>
      </w:r>
      <w:r w:rsidRPr="008D130B">
        <w:t>:</w:t>
      </w:r>
    </w:p>
    <w:p w14:paraId="7969587C" w14:textId="77777777" w:rsidR="00E90567" w:rsidRPr="008D130B" w:rsidRDefault="00E90567" w:rsidP="00E90567">
      <w:pPr>
        <w:widowControl/>
        <w:numPr>
          <w:ilvl w:val="1"/>
          <w:numId w:val="223"/>
        </w:numPr>
        <w:suppressAutoHyphens w:val="0"/>
        <w:spacing w:line="259" w:lineRule="auto"/>
      </w:pPr>
      <w:r w:rsidRPr="008D130B">
        <w:t xml:space="preserve">The current </w:t>
      </w:r>
      <w:r>
        <w:t>Agribot</w:t>
      </w:r>
      <w:r w:rsidRPr="008D130B">
        <w:t xml:space="preserve"> is designed for relatively flat terrain. Future work could focus on enhancing the mobility system, enabling the </w:t>
      </w:r>
      <w:r>
        <w:t>Agribot</w:t>
      </w:r>
      <w:r w:rsidRPr="008D130B">
        <w:t xml:space="preserve"> to function in uneven or hilly terrains typically found in some agricultural environments.</w:t>
      </w:r>
    </w:p>
    <w:p w14:paraId="597475CC" w14:textId="77777777" w:rsidR="00E90567" w:rsidRPr="008D130B" w:rsidRDefault="00E90567" w:rsidP="00E90567">
      <w:pPr>
        <w:widowControl/>
        <w:numPr>
          <w:ilvl w:val="0"/>
          <w:numId w:val="223"/>
        </w:numPr>
        <w:suppressAutoHyphens w:val="0"/>
        <w:spacing w:line="259" w:lineRule="auto"/>
      </w:pPr>
      <w:r w:rsidRPr="008D130B">
        <w:rPr>
          <w:b/>
          <w:bCs/>
        </w:rPr>
        <w:t>Enhanced Planting Mechanism</w:t>
      </w:r>
      <w:r w:rsidRPr="008D130B">
        <w:t>:</w:t>
      </w:r>
    </w:p>
    <w:p w14:paraId="63D7EA8D" w14:textId="77777777" w:rsidR="00E90567" w:rsidRPr="008D130B" w:rsidRDefault="00E90567" w:rsidP="00E90567">
      <w:pPr>
        <w:widowControl/>
        <w:numPr>
          <w:ilvl w:val="1"/>
          <w:numId w:val="223"/>
        </w:numPr>
        <w:suppressAutoHyphens w:val="0"/>
        <w:spacing w:line="259" w:lineRule="auto"/>
      </w:pPr>
      <w:r w:rsidRPr="008D130B">
        <w:t>The seedling planting module could be improved by adding features like automatic fertilization or irrigation, which would further automate the planting process and create a more integrated farming solution.</w:t>
      </w:r>
    </w:p>
    <w:p w14:paraId="6D4DFC16" w14:textId="77777777" w:rsidR="00E90567" w:rsidRPr="008D130B" w:rsidRDefault="00E90567" w:rsidP="00E90567">
      <w:pPr>
        <w:widowControl/>
        <w:numPr>
          <w:ilvl w:val="0"/>
          <w:numId w:val="223"/>
        </w:numPr>
        <w:suppressAutoHyphens w:val="0"/>
        <w:spacing w:line="259" w:lineRule="auto"/>
      </w:pPr>
      <w:r w:rsidRPr="008D130B">
        <w:rPr>
          <w:b/>
          <w:bCs/>
        </w:rPr>
        <w:t>Integration with Other Farm Equipment</w:t>
      </w:r>
      <w:r w:rsidRPr="008D130B">
        <w:t>:</w:t>
      </w:r>
    </w:p>
    <w:p w14:paraId="63CCC22A" w14:textId="77777777" w:rsidR="00E90567" w:rsidRPr="008D130B" w:rsidRDefault="00E90567" w:rsidP="00E90567">
      <w:pPr>
        <w:widowControl/>
        <w:numPr>
          <w:ilvl w:val="1"/>
          <w:numId w:val="223"/>
        </w:numPr>
        <w:suppressAutoHyphens w:val="0"/>
        <w:spacing w:line="259" w:lineRule="auto"/>
      </w:pPr>
      <w:r w:rsidRPr="008D130B">
        <w:t xml:space="preserve">The </w:t>
      </w:r>
      <w:r>
        <w:t>Agribot</w:t>
      </w:r>
      <w:r w:rsidRPr="008D130B">
        <w:t xml:space="preserve"> could be integrated into a broader </w:t>
      </w:r>
      <w:r w:rsidRPr="008D130B">
        <w:rPr>
          <w:b/>
          <w:bCs/>
        </w:rPr>
        <w:t>IoT-based smart farming ecosystem</w:t>
      </w:r>
      <w:r w:rsidRPr="008D130B">
        <w:t>, where data from various agricultural tools (e.g., drones, weather sensors) is shared to optimize farming decisions. A central system could collect and analyze data to offer actionable insights for farm management.</w:t>
      </w:r>
    </w:p>
    <w:p w14:paraId="4141ADEF" w14:textId="77777777" w:rsidR="00E90567" w:rsidRPr="008D130B" w:rsidRDefault="00E90567" w:rsidP="00E90567">
      <w:pPr>
        <w:widowControl/>
        <w:numPr>
          <w:ilvl w:val="0"/>
          <w:numId w:val="223"/>
        </w:numPr>
        <w:suppressAutoHyphens w:val="0"/>
        <w:spacing w:line="259" w:lineRule="auto"/>
      </w:pPr>
      <w:r w:rsidRPr="008D130B">
        <w:rPr>
          <w:b/>
          <w:bCs/>
        </w:rPr>
        <w:t>Energy Efficiency</w:t>
      </w:r>
      <w:r w:rsidRPr="008D130B">
        <w:t>:</w:t>
      </w:r>
    </w:p>
    <w:p w14:paraId="0FBA7A27" w14:textId="77777777" w:rsidR="00E90567" w:rsidRPr="008D130B" w:rsidRDefault="00E90567" w:rsidP="00E90567">
      <w:pPr>
        <w:widowControl/>
        <w:numPr>
          <w:ilvl w:val="1"/>
          <w:numId w:val="223"/>
        </w:numPr>
        <w:suppressAutoHyphens w:val="0"/>
        <w:spacing w:line="259" w:lineRule="auto"/>
      </w:pPr>
      <w:r w:rsidRPr="008D130B">
        <w:t xml:space="preserve">Future versions of the </w:t>
      </w:r>
      <w:r>
        <w:t>Agribot</w:t>
      </w:r>
      <w:r w:rsidRPr="008D130B">
        <w:t xml:space="preserve"> could focus on reducing power consumption by optimizing energy use for both movement and image processing tasks, potentially incorporating solar charging to make the system more sustainable.</w:t>
      </w:r>
    </w:p>
    <w:p w14:paraId="7FECD2DA" w14:textId="77777777" w:rsidR="00E90567" w:rsidRPr="008D130B" w:rsidRDefault="00E90567" w:rsidP="00E90567">
      <w:pPr>
        <w:widowControl/>
        <w:numPr>
          <w:ilvl w:val="0"/>
          <w:numId w:val="223"/>
        </w:numPr>
        <w:suppressAutoHyphens w:val="0"/>
        <w:spacing w:line="259" w:lineRule="auto"/>
      </w:pPr>
      <w:r w:rsidRPr="008D130B">
        <w:rPr>
          <w:b/>
          <w:bCs/>
        </w:rPr>
        <w:t>Autonomous Navigation with GPS</w:t>
      </w:r>
      <w:r w:rsidRPr="008D130B">
        <w:t>:</w:t>
      </w:r>
    </w:p>
    <w:p w14:paraId="3B61E73D" w14:textId="77777777" w:rsidR="00E90567" w:rsidRPr="008D130B" w:rsidRDefault="00E90567" w:rsidP="00E90567">
      <w:pPr>
        <w:widowControl/>
        <w:numPr>
          <w:ilvl w:val="1"/>
          <w:numId w:val="223"/>
        </w:numPr>
        <w:suppressAutoHyphens w:val="0"/>
        <w:spacing w:line="259" w:lineRule="auto"/>
      </w:pPr>
      <w:r w:rsidRPr="008D130B">
        <w:t xml:space="preserve">Incorporating </w:t>
      </w:r>
      <w:r w:rsidRPr="008D130B">
        <w:rPr>
          <w:b/>
          <w:bCs/>
        </w:rPr>
        <w:t>GPS technology</w:t>
      </w:r>
      <w:r w:rsidRPr="008D130B">
        <w:t xml:space="preserve"> into the </w:t>
      </w:r>
      <w:r>
        <w:t>Agribot</w:t>
      </w:r>
      <w:r w:rsidRPr="008D130B">
        <w:t xml:space="preserve"> for autonomous navigation could allow for more precise movement in large fields. This would eliminate the need for external tracking systems and allow the bot to follow a set path without external guidance.</w:t>
      </w:r>
    </w:p>
    <w:p w14:paraId="55B8ED06" w14:textId="77777777" w:rsidR="00E90567" w:rsidRPr="008D130B" w:rsidRDefault="00E90567" w:rsidP="00E90567"/>
    <w:p w14:paraId="3269EDED" w14:textId="77777777" w:rsidR="00E90567" w:rsidRPr="008D130B" w:rsidRDefault="00E90567" w:rsidP="00E90567">
      <w:pPr>
        <w:rPr>
          <w:b/>
          <w:bCs/>
        </w:rPr>
      </w:pPr>
      <w:r w:rsidRPr="008D130B">
        <w:rPr>
          <w:b/>
          <w:bCs/>
        </w:rPr>
        <w:t>Conclusion:</w:t>
      </w:r>
    </w:p>
    <w:p w14:paraId="24D96269" w14:textId="77777777" w:rsidR="00E90567" w:rsidRPr="008D130B" w:rsidRDefault="00E90567" w:rsidP="00E90567">
      <w:r w:rsidRPr="008D130B">
        <w:t xml:space="preserve">The </w:t>
      </w:r>
      <w:r w:rsidRPr="008D130B">
        <w:rPr>
          <w:b/>
          <w:bCs/>
        </w:rPr>
        <w:t xml:space="preserve">AI Driven </w:t>
      </w:r>
      <w:r>
        <w:rPr>
          <w:b/>
          <w:bCs/>
        </w:rPr>
        <w:t>Agribot</w:t>
      </w:r>
      <w:r w:rsidRPr="008D130B">
        <w:t xml:space="preserve"> project provides an innovative solution for modern agriculture, combining robotics, machine learning, and IoT to streamline rice planting and plant health monitoring. With further advancements and future work, the </w:t>
      </w:r>
      <w:r>
        <w:t>Agribot</w:t>
      </w:r>
      <w:r w:rsidRPr="008D130B">
        <w:t xml:space="preserve"> has the potential to revolutionize agriculture, making it more sustainable, efficient, and adaptable to a wide range of farming environments and challenges.</w:t>
      </w:r>
    </w:p>
    <w:p w14:paraId="42A10A4B" w14:textId="77777777" w:rsidR="00E90567" w:rsidRDefault="00E90567" w:rsidP="00E90567">
      <w:r>
        <w:t xml:space="preserve"> </w:t>
      </w:r>
    </w:p>
    <w:p w14:paraId="14CA8BD1" w14:textId="73C30B6A" w:rsidR="006F3052" w:rsidRPr="00C02CED" w:rsidRDefault="006F3052" w:rsidP="00E90567">
      <w:pPr>
        <w:jc w:val="both"/>
        <w:rPr>
          <w:sz w:val="24"/>
          <w:szCs w:val="20"/>
          <w:lang w:val="en-IN"/>
        </w:rPr>
      </w:pPr>
    </w:p>
    <w:sectPr w:rsidR="006F3052" w:rsidRPr="00C02CED" w:rsidSect="00CF2028">
      <w:headerReference w:type="default" r:id="rId34"/>
      <w:footerReference w:type="default" r:id="rId35"/>
      <w:headerReference w:type="first" r:id="rId36"/>
      <w:footerReference w:type="first" r:id="rId37"/>
      <w:pgSz w:w="12240" w:h="15840"/>
      <w:pgMar w:top="1440" w:right="1440" w:bottom="1712" w:left="1741" w:header="0" w:footer="981"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9233A" w14:textId="77777777" w:rsidR="00404E2B" w:rsidRDefault="00404E2B">
      <w:r>
        <w:separator/>
      </w:r>
    </w:p>
  </w:endnote>
  <w:endnote w:type="continuationSeparator" w:id="0">
    <w:p w14:paraId="238B64C1" w14:textId="77777777" w:rsidR="00404E2B" w:rsidRDefault="00404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Roboto">
    <w:altName w:val="Segoe Print"/>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Aparajita">
    <w:panose1 w:val="02020603050405020304"/>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1BE65" w14:textId="77777777" w:rsidR="00CF2028" w:rsidRDefault="00CF2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2A9B8" w14:textId="77777777" w:rsidR="00CF2028" w:rsidRDefault="00CF20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6F87A" w14:textId="77777777" w:rsidR="00CF2028" w:rsidRDefault="00CF20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EB13D" w14:textId="77777777" w:rsidR="000D35DC" w:rsidRDefault="000D35DC" w:rsidP="0083216C">
    <w:pPr>
      <w:pStyle w:val="Footer"/>
      <w:jc w:val="center"/>
    </w:pPr>
  </w:p>
  <w:p w14:paraId="3F224681" w14:textId="77777777" w:rsidR="000D35DC" w:rsidRDefault="000D35DC">
    <w:pPr>
      <w:pStyle w:val="BodyText"/>
      <w:spacing w:line="12" w:lineRule="auto"/>
      <w:rPr>
        <w:sz w:val="19"/>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F9E6F" w14:textId="77777777" w:rsidR="000D35DC" w:rsidRDefault="000D35D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E0F8F" w14:textId="77777777" w:rsidR="000D35DC" w:rsidRDefault="000D35DC">
    <w:pPr>
      <w:pStyle w:val="BodyText"/>
      <w:spacing w:line="12" w:lineRule="auto"/>
      <w:rPr>
        <w:sz w:val="19"/>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003354"/>
      <w:docPartObj>
        <w:docPartGallery w:val="Page Numbers (Bottom of Page)"/>
        <w:docPartUnique/>
      </w:docPartObj>
    </w:sdtPr>
    <w:sdtEndPr>
      <w:rPr>
        <w:noProof/>
      </w:rPr>
    </w:sdtEndPr>
    <w:sdtContent>
      <w:p w14:paraId="3E613248" w14:textId="1B9FC24D" w:rsidR="00CF2028" w:rsidRDefault="00CF2028">
        <w:pPr>
          <w:pStyle w:val="Footer"/>
          <w:jc w:val="right"/>
        </w:pPr>
        <w:r>
          <w:t xml:space="preserve">GHRCEM, Department of Electronics and Telecommunication Engineering                                      </w:t>
        </w:r>
        <w:r>
          <w:fldChar w:fldCharType="begin"/>
        </w:r>
        <w:r>
          <w:instrText xml:space="preserve"> PAGE   \* MERGEFORMAT </w:instrText>
        </w:r>
        <w:r>
          <w:fldChar w:fldCharType="separate"/>
        </w:r>
        <w:r>
          <w:rPr>
            <w:noProof/>
          </w:rPr>
          <w:t>2</w:t>
        </w:r>
        <w:r>
          <w:rPr>
            <w:noProof/>
          </w:rPr>
          <w:fldChar w:fldCharType="end"/>
        </w:r>
      </w:p>
    </w:sdtContent>
  </w:sdt>
  <w:p w14:paraId="513F51FA" w14:textId="77777777" w:rsidR="000D35DC" w:rsidRDefault="000D35D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B5291" w14:textId="77777777" w:rsidR="00CF2028" w:rsidRDefault="00CF2028">
    <w:pPr>
      <w:pStyle w:val="BodyText"/>
      <w:spacing w:line="12" w:lineRule="auto"/>
      <w:rPr>
        <w:sz w:val="19"/>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636336"/>
      <w:docPartObj>
        <w:docPartGallery w:val="Page Numbers (Bottom of Page)"/>
        <w:docPartUnique/>
      </w:docPartObj>
    </w:sdtPr>
    <w:sdtEndPr>
      <w:rPr>
        <w:noProof/>
      </w:rPr>
    </w:sdtEndPr>
    <w:sdtContent>
      <w:p w14:paraId="67DCCDEE" w14:textId="77777777" w:rsidR="00CF2028" w:rsidRDefault="00CF2028">
        <w:pPr>
          <w:pStyle w:val="Footer"/>
          <w:jc w:val="right"/>
        </w:pPr>
        <w:r>
          <w:t xml:space="preserve">GHRCEM, Department of Electronics and Telecommunication Engineering                                      </w:t>
        </w:r>
        <w:r>
          <w:fldChar w:fldCharType="begin"/>
        </w:r>
        <w:r>
          <w:instrText xml:space="preserve"> PAGE   \* MERGEFORMAT </w:instrText>
        </w:r>
        <w:r>
          <w:fldChar w:fldCharType="separate"/>
        </w:r>
        <w:r>
          <w:rPr>
            <w:noProof/>
          </w:rPr>
          <w:t>2</w:t>
        </w:r>
        <w:r>
          <w:rPr>
            <w:noProof/>
          </w:rPr>
          <w:fldChar w:fldCharType="end"/>
        </w:r>
      </w:p>
    </w:sdtContent>
  </w:sdt>
  <w:p w14:paraId="1CD5174D" w14:textId="77777777" w:rsidR="00CF2028" w:rsidRDefault="00CF20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E9F65" w14:textId="77777777" w:rsidR="00404E2B" w:rsidRDefault="00404E2B">
      <w:r>
        <w:separator/>
      </w:r>
    </w:p>
  </w:footnote>
  <w:footnote w:type="continuationSeparator" w:id="0">
    <w:p w14:paraId="58F58B90" w14:textId="77777777" w:rsidR="00404E2B" w:rsidRDefault="00404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80876" w14:textId="77777777" w:rsidR="00CF2028" w:rsidRDefault="00CF20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03084" w14:textId="326E5229" w:rsidR="00CF2028" w:rsidRDefault="00CF2028" w:rsidP="00CF2028">
    <w:pPr>
      <w:pStyle w:val="Header"/>
    </w:pPr>
  </w:p>
  <w:p w14:paraId="324B4577" w14:textId="6672325A" w:rsidR="000342C3" w:rsidRDefault="00034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9AD88" w14:textId="77777777" w:rsidR="00CF2028" w:rsidRDefault="00CF20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BCBC2" w14:textId="285C549F" w:rsidR="00CF2028" w:rsidRDefault="00CF2028" w:rsidP="00CF2028">
    <w:pPr>
      <w:pStyle w:val="Header"/>
    </w:pPr>
  </w:p>
  <w:p w14:paraId="53A4B44E" w14:textId="77777777" w:rsidR="00CF2028" w:rsidRDefault="00CF20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58EA3" w14:textId="4C7FF8B0" w:rsidR="00CF2028" w:rsidRDefault="00CF2028" w:rsidP="00CF2028">
    <w:pPr>
      <w:pStyle w:val="Header"/>
    </w:pPr>
  </w:p>
  <w:p w14:paraId="5ECB0172" w14:textId="447C06A0" w:rsidR="00CF2028" w:rsidRDefault="00CF2028" w:rsidP="00CF2028">
    <w:pPr>
      <w:pStyle w:val="Header"/>
    </w:pPr>
    <w:r>
      <w:t>AI Driven Agribot</w:t>
    </w:r>
  </w:p>
  <w:p w14:paraId="7A3A9E1B" w14:textId="77777777" w:rsidR="00CF2028" w:rsidRDefault="00CF202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D4C2F" w14:textId="5B155B4F" w:rsidR="00CF2028" w:rsidRDefault="00CF2028">
    <w:pPr>
      <w:pStyle w:val="Header"/>
    </w:pPr>
  </w:p>
  <w:p w14:paraId="4DB09A53" w14:textId="0E10B1E1" w:rsidR="00CF2028" w:rsidRDefault="00CF2028">
    <w:pPr>
      <w:pStyle w:val="Header"/>
    </w:pPr>
    <w:r>
      <w:t>AI Driven Agribot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4pt;height:18.75pt;visibility:visible;mso-wrap-style:square" o:bullet="t">
        <v:imagedata r:id="rId1" o:title=""/>
      </v:shape>
    </w:pict>
  </w:numPicBullet>
  <w:abstractNum w:abstractNumId="0" w15:restartNumberingAfterBreak="0">
    <w:nsid w:val="804E4E29"/>
    <w:multiLevelType w:val="multilevel"/>
    <w:tmpl w:val="804E4E29"/>
    <w:lvl w:ilvl="0">
      <w:start w:val="7"/>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3">
      <w:numFmt w:val="bullet"/>
      <w:lvlText w:val=""/>
      <w:lvlJc w:val="left"/>
      <w:pPr>
        <w:tabs>
          <w:tab w:val="left" w:pos="0"/>
        </w:tabs>
        <w:ind w:left="1339" w:hanging="360"/>
      </w:pPr>
      <w:rPr>
        <w:rFonts w:ascii="Symbol" w:hAnsi="Symbol" w:cs="Symbol" w:hint="default"/>
        <w:lang w:val="en-US" w:eastAsia="en-US" w:bidi="ar-SA"/>
      </w:rPr>
    </w:lvl>
    <w:lvl w:ilvl="4">
      <w:numFmt w:val="bullet"/>
      <w:lvlText w:val=""/>
      <w:lvlJc w:val="left"/>
      <w:pPr>
        <w:tabs>
          <w:tab w:val="left" w:pos="0"/>
        </w:tabs>
        <w:ind w:left="1459" w:hanging="360"/>
      </w:pPr>
      <w:rPr>
        <w:rFonts w:ascii="Symbol" w:hAnsi="Symbol" w:cs="Symbol" w:hint="default"/>
        <w:lang w:val="en-US" w:eastAsia="en-US" w:bidi="ar-SA"/>
      </w:rPr>
    </w:lvl>
    <w:lvl w:ilvl="5">
      <w:numFmt w:val="bullet"/>
      <w:lvlText w:val=""/>
      <w:lvlJc w:val="left"/>
      <w:pPr>
        <w:tabs>
          <w:tab w:val="left" w:pos="0"/>
        </w:tabs>
        <w:ind w:left="1579" w:hanging="360"/>
      </w:pPr>
      <w:rPr>
        <w:rFonts w:ascii="Symbol" w:hAnsi="Symbol" w:cs="Symbol" w:hint="default"/>
        <w:lang w:val="en-US" w:eastAsia="en-US" w:bidi="ar-SA"/>
      </w:rPr>
    </w:lvl>
    <w:lvl w:ilvl="6">
      <w:numFmt w:val="bullet"/>
      <w:lvlText w:val=""/>
      <w:lvlJc w:val="left"/>
      <w:pPr>
        <w:tabs>
          <w:tab w:val="left" w:pos="0"/>
        </w:tabs>
        <w:ind w:left="1698" w:hanging="360"/>
      </w:pPr>
      <w:rPr>
        <w:rFonts w:ascii="Symbol" w:hAnsi="Symbol" w:cs="Symbol" w:hint="default"/>
        <w:lang w:val="en-US" w:eastAsia="en-US" w:bidi="ar-SA"/>
      </w:rPr>
    </w:lvl>
    <w:lvl w:ilvl="7">
      <w:numFmt w:val="bullet"/>
      <w:lvlText w:val=""/>
      <w:lvlJc w:val="left"/>
      <w:pPr>
        <w:tabs>
          <w:tab w:val="left" w:pos="0"/>
        </w:tabs>
        <w:ind w:left="1818" w:hanging="360"/>
      </w:pPr>
      <w:rPr>
        <w:rFonts w:ascii="Symbol" w:hAnsi="Symbol" w:cs="Symbol" w:hint="default"/>
        <w:lang w:val="en-US" w:eastAsia="en-US" w:bidi="ar-SA"/>
      </w:rPr>
    </w:lvl>
    <w:lvl w:ilvl="8">
      <w:numFmt w:val="bullet"/>
      <w:lvlText w:val=""/>
      <w:lvlJc w:val="left"/>
      <w:pPr>
        <w:tabs>
          <w:tab w:val="left" w:pos="0"/>
        </w:tabs>
        <w:ind w:left="1938" w:hanging="360"/>
      </w:pPr>
      <w:rPr>
        <w:rFonts w:ascii="Symbol" w:hAnsi="Symbol" w:cs="Symbol" w:hint="default"/>
        <w:lang w:val="en-US" w:eastAsia="en-US" w:bidi="ar-SA"/>
      </w:rPr>
    </w:lvl>
  </w:abstractNum>
  <w:abstractNum w:abstractNumId="1" w15:restartNumberingAfterBreak="0">
    <w:nsid w:val="813A4B87"/>
    <w:multiLevelType w:val="multilevel"/>
    <w:tmpl w:val="813A4B87"/>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2" w15:restartNumberingAfterBreak="0">
    <w:nsid w:val="845B5372"/>
    <w:multiLevelType w:val="multilevel"/>
    <w:tmpl w:val="845B5372"/>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3" w15:restartNumberingAfterBreak="0">
    <w:nsid w:val="8461FADE"/>
    <w:multiLevelType w:val="multilevel"/>
    <w:tmpl w:val="8461FADE"/>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4" w15:restartNumberingAfterBreak="0">
    <w:nsid w:val="8CAEB125"/>
    <w:multiLevelType w:val="multilevel"/>
    <w:tmpl w:val="8CAEB125"/>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5" w15:restartNumberingAfterBreak="0">
    <w:nsid w:val="91995D4F"/>
    <w:multiLevelType w:val="multilevel"/>
    <w:tmpl w:val="91995D4F"/>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6" w15:restartNumberingAfterBreak="0">
    <w:nsid w:val="91B69C97"/>
    <w:multiLevelType w:val="multilevel"/>
    <w:tmpl w:val="91B69C97"/>
    <w:lvl w:ilvl="0">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1994" w:hanging="360"/>
      </w:pPr>
      <w:rPr>
        <w:rFonts w:ascii="Symbol" w:hAnsi="Symbol" w:cs="Symbol" w:hint="default"/>
        <w:lang w:val="en-US" w:eastAsia="en-US" w:bidi="ar-SA"/>
      </w:rPr>
    </w:lvl>
    <w:lvl w:ilvl="2">
      <w:numFmt w:val="bullet"/>
      <w:lvlText w:val=""/>
      <w:lvlJc w:val="left"/>
      <w:pPr>
        <w:tabs>
          <w:tab w:val="left" w:pos="0"/>
        </w:tabs>
        <w:ind w:left="2888" w:hanging="360"/>
      </w:pPr>
      <w:rPr>
        <w:rFonts w:ascii="Symbol" w:hAnsi="Symbol" w:cs="Symbol" w:hint="default"/>
        <w:lang w:val="en-US" w:eastAsia="en-US" w:bidi="ar-SA"/>
      </w:rPr>
    </w:lvl>
    <w:lvl w:ilvl="3">
      <w:numFmt w:val="bullet"/>
      <w:lvlText w:val=""/>
      <w:lvlJc w:val="left"/>
      <w:pPr>
        <w:tabs>
          <w:tab w:val="left" w:pos="0"/>
        </w:tabs>
        <w:ind w:left="3782" w:hanging="360"/>
      </w:pPr>
      <w:rPr>
        <w:rFonts w:ascii="Symbol" w:hAnsi="Symbol" w:cs="Symbol" w:hint="default"/>
        <w:lang w:val="en-US" w:eastAsia="en-US" w:bidi="ar-SA"/>
      </w:rPr>
    </w:lvl>
    <w:lvl w:ilvl="4">
      <w:numFmt w:val="bullet"/>
      <w:lvlText w:val=""/>
      <w:lvlJc w:val="left"/>
      <w:pPr>
        <w:tabs>
          <w:tab w:val="left" w:pos="0"/>
        </w:tabs>
        <w:ind w:left="4676" w:hanging="360"/>
      </w:pPr>
      <w:rPr>
        <w:rFonts w:ascii="Symbol" w:hAnsi="Symbol" w:cs="Symbol" w:hint="default"/>
        <w:lang w:val="en-US" w:eastAsia="en-US" w:bidi="ar-SA"/>
      </w:rPr>
    </w:lvl>
    <w:lvl w:ilvl="5">
      <w:numFmt w:val="bullet"/>
      <w:lvlText w:val=""/>
      <w:lvlJc w:val="left"/>
      <w:pPr>
        <w:tabs>
          <w:tab w:val="left" w:pos="0"/>
        </w:tabs>
        <w:ind w:left="5570" w:hanging="360"/>
      </w:pPr>
      <w:rPr>
        <w:rFonts w:ascii="Symbol" w:hAnsi="Symbol" w:cs="Symbol" w:hint="default"/>
        <w:lang w:val="en-US" w:eastAsia="en-US" w:bidi="ar-SA"/>
      </w:rPr>
    </w:lvl>
    <w:lvl w:ilvl="6">
      <w:numFmt w:val="bullet"/>
      <w:lvlText w:val=""/>
      <w:lvlJc w:val="left"/>
      <w:pPr>
        <w:tabs>
          <w:tab w:val="left" w:pos="0"/>
        </w:tabs>
        <w:ind w:left="6464" w:hanging="360"/>
      </w:pPr>
      <w:rPr>
        <w:rFonts w:ascii="Symbol" w:hAnsi="Symbol" w:cs="Symbol" w:hint="default"/>
        <w:lang w:val="en-US" w:eastAsia="en-US" w:bidi="ar-SA"/>
      </w:rPr>
    </w:lvl>
    <w:lvl w:ilvl="7">
      <w:numFmt w:val="bullet"/>
      <w:lvlText w:val=""/>
      <w:lvlJc w:val="left"/>
      <w:pPr>
        <w:tabs>
          <w:tab w:val="left" w:pos="0"/>
        </w:tabs>
        <w:ind w:left="7358" w:hanging="360"/>
      </w:pPr>
      <w:rPr>
        <w:rFonts w:ascii="Symbol" w:hAnsi="Symbol" w:cs="Symbol" w:hint="default"/>
        <w:lang w:val="en-US" w:eastAsia="en-US" w:bidi="ar-SA"/>
      </w:rPr>
    </w:lvl>
    <w:lvl w:ilvl="8">
      <w:numFmt w:val="bullet"/>
      <w:lvlText w:val=""/>
      <w:lvlJc w:val="left"/>
      <w:pPr>
        <w:tabs>
          <w:tab w:val="left" w:pos="0"/>
        </w:tabs>
        <w:ind w:left="8252" w:hanging="360"/>
      </w:pPr>
      <w:rPr>
        <w:rFonts w:ascii="Symbol" w:hAnsi="Symbol" w:cs="Symbol" w:hint="default"/>
        <w:lang w:val="en-US" w:eastAsia="en-US" w:bidi="ar-SA"/>
      </w:rPr>
    </w:lvl>
  </w:abstractNum>
  <w:abstractNum w:abstractNumId="7" w15:restartNumberingAfterBreak="0">
    <w:nsid w:val="9239341B"/>
    <w:multiLevelType w:val="multilevel"/>
    <w:tmpl w:val="9239341B"/>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8" w15:restartNumberingAfterBreak="0">
    <w:nsid w:val="9288B902"/>
    <w:multiLevelType w:val="multilevel"/>
    <w:tmpl w:val="9288B902"/>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9" w15:restartNumberingAfterBreak="0">
    <w:nsid w:val="9377BC45"/>
    <w:multiLevelType w:val="multilevel"/>
    <w:tmpl w:val="9377BC45"/>
    <w:lvl w:ilvl="0">
      <w:start w:val="1"/>
      <w:numFmt w:val="decimal"/>
      <w:lvlText w:val="%1."/>
      <w:lvlJc w:val="left"/>
      <w:pPr>
        <w:tabs>
          <w:tab w:val="left" w:pos="0"/>
        </w:tabs>
        <w:ind w:left="378" w:hanging="255"/>
      </w:pPr>
      <w:rPr>
        <w:rFonts w:ascii="Times New Roman" w:eastAsia="Times New Roman" w:hAnsi="Times New Roman" w:cs="Times New Roman"/>
        <w:w w:val="100"/>
        <w:sz w:val="24"/>
        <w:szCs w:val="24"/>
        <w:lang w:val="en-US" w:eastAsia="en-US" w:bidi="ar-SA"/>
      </w:rPr>
    </w:lvl>
    <w:lvl w:ilvl="1">
      <w:numFmt w:val="bullet"/>
      <w:lvlText w:val=""/>
      <w:lvlJc w:val="left"/>
      <w:pPr>
        <w:tabs>
          <w:tab w:val="left" w:pos="0"/>
        </w:tabs>
        <w:ind w:left="1346" w:hanging="255"/>
      </w:pPr>
      <w:rPr>
        <w:rFonts w:ascii="Symbol" w:hAnsi="Symbol" w:cs="Symbol" w:hint="default"/>
        <w:lang w:val="en-US" w:eastAsia="en-US" w:bidi="ar-SA"/>
      </w:rPr>
    </w:lvl>
    <w:lvl w:ilvl="2">
      <w:numFmt w:val="bullet"/>
      <w:lvlText w:val=""/>
      <w:lvlJc w:val="left"/>
      <w:pPr>
        <w:tabs>
          <w:tab w:val="left" w:pos="0"/>
        </w:tabs>
        <w:ind w:left="2312" w:hanging="255"/>
      </w:pPr>
      <w:rPr>
        <w:rFonts w:ascii="Symbol" w:hAnsi="Symbol" w:cs="Symbol" w:hint="default"/>
        <w:lang w:val="en-US" w:eastAsia="en-US" w:bidi="ar-SA"/>
      </w:rPr>
    </w:lvl>
    <w:lvl w:ilvl="3">
      <w:numFmt w:val="bullet"/>
      <w:lvlText w:val=""/>
      <w:lvlJc w:val="left"/>
      <w:pPr>
        <w:tabs>
          <w:tab w:val="left" w:pos="0"/>
        </w:tabs>
        <w:ind w:left="3278" w:hanging="255"/>
      </w:pPr>
      <w:rPr>
        <w:rFonts w:ascii="Symbol" w:hAnsi="Symbol" w:cs="Symbol" w:hint="default"/>
        <w:lang w:val="en-US" w:eastAsia="en-US" w:bidi="ar-SA"/>
      </w:rPr>
    </w:lvl>
    <w:lvl w:ilvl="4">
      <w:numFmt w:val="bullet"/>
      <w:lvlText w:val=""/>
      <w:lvlJc w:val="left"/>
      <w:pPr>
        <w:tabs>
          <w:tab w:val="left" w:pos="0"/>
        </w:tabs>
        <w:ind w:left="4244" w:hanging="255"/>
      </w:pPr>
      <w:rPr>
        <w:rFonts w:ascii="Symbol" w:hAnsi="Symbol" w:cs="Symbol" w:hint="default"/>
        <w:lang w:val="en-US" w:eastAsia="en-US" w:bidi="ar-SA"/>
      </w:rPr>
    </w:lvl>
    <w:lvl w:ilvl="5">
      <w:numFmt w:val="bullet"/>
      <w:lvlText w:val=""/>
      <w:lvlJc w:val="left"/>
      <w:pPr>
        <w:tabs>
          <w:tab w:val="left" w:pos="0"/>
        </w:tabs>
        <w:ind w:left="5210" w:hanging="255"/>
      </w:pPr>
      <w:rPr>
        <w:rFonts w:ascii="Symbol" w:hAnsi="Symbol" w:cs="Symbol" w:hint="default"/>
        <w:lang w:val="en-US" w:eastAsia="en-US" w:bidi="ar-SA"/>
      </w:rPr>
    </w:lvl>
    <w:lvl w:ilvl="6">
      <w:numFmt w:val="bullet"/>
      <w:lvlText w:val=""/>
      <w:lvlJc w:val="left"/>
      <w:pPr>
        <w:tabs>
          <w:tab w:val="left" w:pos="0"/>
        </w:tabs>
        <w:ind w:left="6176" w:hanging="255"/>
      </w:pPr>
      <w:rPr>
        <w:rFonts w:ascii="Symbol" w:hAnsi="Symbol" w:cs="Symbol" w:hint="default"/>
        <w:lang w:val="en-US" w:eastAsia="en-US" w:bidi="ar-SA"/>
      </w:rPr>
    </w:lvl>
    <w:lvl w:ilvl="7">
      <w:numFmt w:val="bullet"/>
      <w:lvlText w:val=""/>
      <w:lvlJc w:val="left"/>
      <w:pPr>
        <w:tabs>
          <w:tab w:val="left" w:pos="0"/>
        </w:tabs>
        <w:ind w:left="7142" w:hanging="255"/>
      </w:pPr>
      <w:rPr>
        <w:rFonts w:ascii="Symbol" w:hAnsi="Symbol" w:cs="Symbol" w:hint="default"/>
        <w:lang w:val="en-US" w:eastAsia="en-US" w:bidi="ar-SA"/>
      </w:rPr>
    </w:lvl>
    <w:lvl w:ilvl="8">
      <w:numFmt w:val="bullet"/>
      <w:lvlText w:val=""/>
      <w:lvlJc w:val="left"/>
      <w:pPr>
        <w:tabs>
          <w:tab w:val="left" w:pos="0"/>
        </w:tabs>
        <w:ind w:left="8108" w:hanging="255"/>
      </w:pPr>
      <w:rPr>
        <w:rFonts w:ascii="Symbol" w:hAnsi="Symbol" w:cs="Symbol" w:hint="default"/>
        <w:lang w:val="en-US" w:eastAsia="en-US" w:bidi="ar-SA"/>
      </w:rPr>
    </w:lvl>
  </w:abstractNum>
  <w:abstractNum w:abstractNumId="10" w15:restartNumberingAfterBreak="0">
    <w:nsid w:val="9ACF65A0"/>
    <w:multiLevelType w:val="multilevel"/>
    <w:tmpl w:val="9ACF65A0"/>
    <w:lvl w:ilvl="0">
      <w:start w:val="1"/>
      <w:numFmt w:val="decimal"/>
      <w:lvlText w:val="%1."/>
      <w:lvlJc w:val="left"/>
      <w:pPr>
        <w:tabs>
          <w:tab w:val="left" w:pos="0"/>
        </w:tabs>
        <w:ind w:left="378" w:hanging="240"/>
      </w:pPr>
      <w:rPr>
        <w:rFonts w:ascii="Times New Roman" w:eastAsia="Times New Roman" w:hAnsi="Times New Roman" w:cs="Times New Roman"/>
        <w:color w:val="000009"/>
        <w:w w:val="100"/>
        <w:sz w:val="24"/>
        <w:szCs w:val="24"/>
        <w:lang w:val="en-US" w:eastAsia="en-US" w:bidi="ar-SA"/>
      </w:rPr>
    </w:lvl>
    <w:lvl w:ilvl="1">
      <w:numFmt w:val="bullet"/>
      <w:lvlText w:val=""/>
      <w:lvlJc w:val="left"/>
      <w:pPr>
        <w:tabs>
          <w:tab w:val="left" w:pos="0"/>
        </w:tabs>
        <w:ind w:left="1346" w:hanging="240"/>
      </w:pPr>
      <w:rPr>
        <w:rFonts w:ascii="Symbol" w:hAnsi="Symbol" w:cs="Symbol" w:hint="default"/>
        <w:lang w:val="en-US" w:eastAsia="en-US" w:bidi="ar-SA"/>
      </w:rPr>
    </w:lvl>
    <w:lvl w:ilvl="2">
      <w:numFmt w:val="bullet"/>
      <w:lvlText w:val=""/>
      <w:lvlJc w:val="left"/>
      <w:pPr>
        <w:tabs>
          <w:tab w:val="left" w:pos="0"/>
        </w:tabs>
        <w:ind w:left="2312" w:hanging="240"/>
      </w:pPr>
      <w:rPr>
        <w:rFonts w:ascii="Symbol" w:hAnsi="Symbol" w:cs="Symbol" w:hint="default"/>
        <w:lang w:val="en-US" w:eastAsia="en-US" w:bidi="ar-SA"/>
      </w:rPr>
    </w:lvl>
    <w:lvl w:ilvl="3">
      <w:numFmt w:val="bullet"/>
      <w:lvlText w:val=""/>
      <w:lvlJc w:val="left"/>
      <w:pPr>
        <w:tabs>
          <w:tab w:val="left" w:pos="0"/>
        </w:tabs>
        <w:ind w:left="3278" w:hanging="240"/>
      </w:pPr>
      <w:rPr>
        <w:rFonts w:ascii="Symbol" w:hAnsi="Symbol" w:cs="Symbol" w:hint="default"/>
        <w:lang w:val="en-US" w:eastAsia="en-US" w:bidi="ar-SA"/>
      </w:rPr>
    </w:lvl>
    <w:lvl w:ilvl="4">
      <w:numFmt w:val="bullet"/>
      <w:lvlText w:val=""/>
      <w:lvlJc w:val="left"/>
      <w:pPr>
        <w:tabs>
          <w:tab w:val="left" w:pos="0"/>
        </w:tabs>
        <w:ind w:left="4244" w:hanging="240"/>
      </w:pPr>
      <w:rPr>
        <w:rFonts w:ascii="Symbol" w:hAnsi="Symbol" w:cs="Symbol" w:hint="default"/>
        <w:lang w:val="en-US" w:eastAsia="en-US" w:bidi="ar-SA"/>
      </w:rPr>
    </w:lvl>
    <w:lvl w:ilvl="5">
      <w:numFmt w:val="bullet"/>
      <w:lvlText w:val=""/>
      <w:lvlJc w:val="left"/>
      <w:pPr>
        <w:tabs>
          <w:tab w:val="left" w:pos="0"/>
        </w:tabs>
        <w:ind w:left="5210" w:hanging="240"/>
      </w:pPr>
      <w:rPr>
        <w:rFonts w:ascii="Symbol" w:hAnsi="Symbol" w:cs="Symbol" w:hint="default"/>
        <w:lang w:val="en-US" w:eastAsia="en-US" w:bidi="ar-SA"/>
      </w:rPr>
    </w:lvl>
    <w:lvl w:ilvl="6">
      <w:numFmt w:val="bullet"/>
      <w:lvlText w:val=""/>
      <w:lvlJc w:val="left"/>
      <w:pPr>
        <w:tabs>
          <w:tab w:val="left" w:pos="0"/>
        </w:tabs>
        <w:ind w:left="6176" w:hanging="240"/>
      </w:pPr>
      <w:rPr>
        <w:rFonts w:ascii="Symbol" w:hAnsi="Symbol" w:cs="Symbol" w:hint="default"/>
        <w:lang w:val="en-US" w:eastAsia="en-US" w:bidi="ar-SA"/>
      </w:rPr>
    </w:lvl>
    <w:lvl w:ilvl="7">
      <w:numFmt w:val="bullet"/>
      <w:lvlText w:val=""/>
      <w:lvlJc w:val="left"/>
      <w:pPr>
        <w:tabs>
          <w:tab w:val="left" w:pos="0"/>
        </w:tabs>
        <w:ind w:left="7142" w:hanging="240"/>
      </w:pPr>
      <w:rPr>
        <w:rFonts w:ascii="Symbol" w:hAnsi="Symbol" w:cs="Symbol" w:hint="default"/>
        <w:lang w:val="en-US" w:eastAsia="en-US" w:bidi="ar-SA"/>
      </w:rPr>
    </w:lvl>
    <w:lvl w:ilvl="8">
      <w:numFmt w:val="bullet"/>
      <w:lvlText w:val=""/>
      <w:lvlJc w:val="left"/>
      <w:pPr>
        <w:tabs>
          <w:tab w:val="left" w:pos="0"/>
        </w:tabs>
        <w:ind w:left="8108" w:hanging="240"/>
      </w:pPr>
      <w:rPr>
        <w:rFonts w:ascii="Symbol" w:hAnsi="Symbol" w:cs="Symbol" w:hint="default"/>
        <w:lang w:val="en-US" w:eastAsia="en-US" w:bidi="ar-SA"/>
      </w:rPr>
    </w:lvl>
  </w:abstractNum>
  <w:abstractNum w:abstractNumId="11" w15:restartNumberingAfterBreak="0">
    <w:nsid w:val="9C8AC8EF"/>
    <w:multiLevelType w:val="multilevel"/>
    <w:tmpl w:val="9C8AC8EF"/>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12" w15:restartNumberingAfterBreak="0">
    <w:nsid w:val="9D5D7490"/>
    <w:multiLevelType w:val="multilevel"/>
    <w:tmpl w:val="9D5D7490"/>
    <w:lvl w:ilvl="0">
      <w:start w:val="1"/>
      <w:numFmt w:val="decimal"/>
      <w:lvlText w:val="%1."/>
      <w:lvlJc w:val="left"/>
      <w:pPr>
        <w:tabs>
          <w:tab w:val="left" w:pos="0"/>
        </w:tabs>
        <w:ind w:left="378" w:hanging="252"/>
      </w:pPr>
      <w:rPr>
        <w:rFonts w:ascii="Times New Roman" w:eastAsia="Times New Roman" w:hAnsi="Times New Roman" w:cs="Times New Roman"/>
        <w:w w:val="100"/>
        <w:sz w:val="24"/>
        <w:szCs w:val="24"/>
        <w:lang w:val="en-US" w:eastAsia="en-US" w:bidi="ar-SA"/>
      </w:rPr>
    </w:lvl>
    <w:lvl w:ilvl="1">
      <w:numFmt w:val="bullet"/>
      <w:lvlText w:val=""/>
      <w:lvlJc w:val="left"/>
      <w:pPr>
        <w:tabs>
          <w:tab w:val="left" w:pos="0"/>
        </w:tabs>
        <w:ind w:left="1346" w:hanging="252"/>
      </w:pPr>
      <w:rPr>
        <w:rFonts w:ascii="Symbol" w:hAnsi="Symbol" w:cs="Symbol" w:hint="default"/>
        <w:lang w:val="en-US" w:eastAsia="en-US" w:bidi="ar-SA"/>
      </w:rPr>
    </w:lvl>
    <w:lvl w:ilvl="2">
      <w:numFmt w:val="bullet"/>
      <w:lvlText w:val=""/>
      <w:lvlJc w:val="left"/>
      <w:pPr>
        <w:tabs>
          <w:tab w:val="left" w:pos="0"/>
        </w:tabs>
        <w:ind w:left="2312" w:hanging="252"/>
      </w:pPr>
      <w:rPr>
        <w:rFonts w:ascii="Symbol" w:hAnsi="Symbol" w:cs="Symbol" w:hint="default"/>
        <w:lang w:val="en-US" w:eastAsia="en-US" w:bidi="ar-SA"/>
      </w:rPr>
    </w:lvl>
    <w:lvl w:ilvl="3">
      <w:numFmt w:val="bullet"/>
      <w:lvlText w:val=""/>
      <w:lvlJc w:val="left"/>
      <w:pPr>
        <w:tabs>
          <w:tab w:val="left" w:pos="0"/>
        </w:tabs>
        <w:ind w:left="3278" w:hanging="252"/>
      </w:pPr>
      <w:rPr>
        <w:rFonts w:ascii="Symbol" w:hAnsi="Symbol" w:cs="Symbol" w:hint="default"/>
        <w:lang w:val="en-US" w:eastAsia="en-US" w:bidi="ar-SA"/>
      </w:rPr>
    </w:lvl>
    <w:lvl w:ilvl="4">
      <w:numFmt w:val="bullet"/>
      <w:lvlText w:val=""/>
      <w:lvlJc w:val="left"/>
      <w:pPr>
        <w:tabs>
          <w:tab w:val="left" w:pos="0"/>
        </w:tabs>
        <w:ind w:left="4244" w:hanging="252"/>
      </w:pPr>
      <w:rPr>
        <w:rFonts w:ascii="Symbol" w:hAnsi="Symbol" w:cs="Symbol" w:hint="default"/>
        <w:lang w:val="en-US" w:eastAsia="en-US" w:bidi="ar-SA"/>
      </w:rPr>
    </w:lvl>
    <w:lvl w:ilvl="5">
      <w:numFmt w:val="bullet"/>
      <w:lvlText w:val=""/>
      <w:lvlJc w:val="left"/>
      <w:pPr>
        <w:tabs>
          <w:tab w:val="left" w:pos="0"/>
        </w:tabs>
        <w:ind w:left="5210" w:hanging="252"/>
      </w:pPr>
      <w:rPr>
        <w:rFonts w:ascii="Symbol" w:hAnsi="Symbol" w:cs="Symbol" w:hint="default"/>
        <w:lang w:val="en-US" w:eastAsia="en-US" w:bidi="ar-SA"/>
      </w:rPr>
    </w:lvl>
    <w:lvl w:ilvl="6">
      <w:numFmt w:val="bullet"/>
      <w:lvlText w:val=""/>
      <w:lvlJc w:val="left"/>
      <w:pPr>
        <w:tabs>
          <w:tab w:val="left" w:pos="0"/>
        </w:tabs>
        <w:ind w:left="6176" w:hanging="252"/>
      </w:pPr>
      <w:rPr>
        <w:rFonts w:ascii="Symbol" w:hAnsi="Symbol" w:cs="Symbol" w:hint="default"/>
        <w:lang w:val="en-US" w:eastAsia="en-US" w:bidi="ar-SA"/>
      </w:rPr>
    </w:lvl>
    <w:lvl w:ilvl="7">
      <w:numFmt w:val="bullet"/>
      <w:lvlText w:val=""/>
      <w:lvlJc w:val="left"/>
      <w:pPr>
        <w:tabs>
          <w:tab w:val="left" w:pos="0"/>
        </w:tabs>
        <w:ind w:left="7142" w:hanging="252"/>
      </w:pPr>
      <w:rPr>
        <w:rFonts w:ascii="Symbol" w:hAnsi="Symbol" w:cs="Symbol" w:hint="default"/>
        <w:lang w:val="en-US" w:eastAsia="en-US" w:bidi="ar-SA"/>
      </w:rPr>
    </w:lvl>
    <w:lvl w:ilvl="8">
      <w:numFmt w:val="bullet"/>
      <w:lvlText w:val=""/>
      <w:lvlJc w:val="left"/>
      <w:pPr>
        <w:tabs>
          <w:tab w:val="left" w:pos="0"/>
        </w:tabs>
        <w:ind w:left="8108" w:hanging="252"/>
      </w:pPr>
      <w:rPr>
        <w:rFonts w:ascii="Symbol" w:hAnsi="Symbol" w:cs="Symbol" w:hint="default"/>
        <w:lang w:val="en-US" w:eastAsia="en-US" w:bidi="ar-SA"/>
      </w:rPr>
    </w:lvl>
  </w:abstractNum>
  <w:abstractNum w:abstractNumId="13" w15:restartNumberingAfterBreak="0">
    <w:nsid w:val="A0C93552"/>
    <w:multiLevelType w:val="multilevel"/>
    <w:tmpl w:val="A0C93552"/>
    <w:lvl w:ilvl="0">
      <w:numFmt w:val="bullet"/>
      <w:lvlText w:val="•"/>
      <w:lvlJc w:val="left"/>
      <w:pPr>
        <w:tabs>
          <w:tab w:val="left" w:pos="0"/>
        </w:tabs>
        <w:ind w:left="79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1724" w:hanging="360"/>
      </w:pPr>
      <w:rPr>
        <w:rFonts w:ascii="Symbol" w:hAnsi="Symbol" w:cs="Symbol" w:hint="default"/>
        <w:lang w:val="en-US" w:eastAsia="en-US" w:bidi="ar-SA"/>
      </w:rPr>
    </w:lvl>
    <w:lvl w:ilvl="2">
      <w:numFmt w:val="bullet"/>
      <w:lvlText w:val=""/>
      <w:lvlJc w:val="left"/>
      <w:pPr>
        <w:tabs>
          <w:tab w:val="left" w:pos="0"/>
        </w:tabs>
        <w:ind w:left="2648" w:hanging="360"/>
      </w:pPr>
      <w:rPr>
        <w:rFonts w:ascii="Symbol" w:hAnsi="Symbol" w:cs="Symbol" w:hint="default"/>
        <w:lang w:val="en-US" w:eastAsia="en-US" w:bidi="ar-SA"/>
      </w:rPr>
    </w:lvl>
    <w:lvl w:ilvl="3">
      <w:numFmt w:val="bullet"/>
      <w:lvlText w:val=""/>
      <w:lvlJc w:val="left"/>
      <w:pPr>
        <w:tabs>
          <w:tab w:val="left" w:pos="0"/>
        </w:tabs>
        <w:ind w:left="3572" w:hanging="360"/>
      </w:pPr>
      <w:rPr>
        <w:rFonts w:ascii="Symbol" w:hAnsi="Symbol" w:cs="Symbol" w:hint="default"/>
        <w:lang w:val="en-US" w:eastAsia="en-US" w:bidi="ar-SA"/>
      </w:rPr>
    </w:lvl>
    <w:lvl w:ilvl="4">
      <w:numFmt w:val="bullet"/>
      <w:lvlText w:val=""/>
      <w:lvlJc w:val="left"/>
      <w:pPr>
        <w:tabs>
          <w:tab w:val="left" w:pos="0"/>
        </w:tabs>
        <w:ind w:left="4496" w:hanging="360"/>
      </w:pPr>
      <w:rPr>
        <w:rFonts w:ascii="Symbol" w:hAnsi="Symbol" w:cs="Symbol" w:hint="default"/>
        <w:lang w:val="en-US" w:eastAsia="en-US" w:bidi="ar-SA"/>
      </w:rPr>
    </w:lvl>
    <w:lvl w:ilvl="5">
      <w:numFmt w:val="bullet"/>
      <w:lvlText w:val=""/>
      <w:lvlJc w:val="left"/>
      <w:pPr>
        <w:tabs>
          <w:tab w:val="left" w:pos="0"/>
        </w:tabs>
        <w:ind w:left="5420" w:hanging="360"/>
      </w:pPr>
      <w:rPr>
        <w:rFonts w:ascii="Symbol" w:hAnsi="Symbol" w:cs="Symbol" w:hint="default"/>
        <w:lang w:val="en-US" w:eastAsia="en-US" w:bidi="ar-SA"/>
      </w:rPr>
    </w:lvl>
    <w:lvl w:ilvl="6">
      <w:numFmt w:val="bullet"/>
      <w:lvlText w:val=""/>
      <w:lvlJc w:val="left"/>
      <w:pPr>
        <w:tabs>
          <w:tab w:val="left" w:pos="0"/>
        </w:tabs>
        <w:ind w:left="6344" w:hanging="360"/>
      </w:pPr>
      <w:rPr>
        <w:rFonts w:ascii="Symbol" w:hAnsi="Symbol" w:cs="Symbol" w:hint="default"/>
        <w:lang w:val="en-US" w:eastAsia="en-US" w:bidi="ar-SA"/>
      </w:rPr>
    </w:lvl>
    <w:lvl w:ilvl="7">
      <w:numFmt w:val="bullet"/>
      <w:lvlText w:val=""/>
      <w:lvlJc w:val="left"/>
      <w:pPr>
        <w:tabs>
          <w:tab w:val="left" w:pos="0"/>
        </w:tabs>
        <w:ind w:left="7268" w:hanging="360"/>
      </w:pPr>
      <w:rPr>
        <w:rFonts w:ascii="Symbol" w:hAnsi="Symbol" w:cs="Symbol" w:hint="default"/>
        <w:lang w:val="en-US" w:eastAsia="en-US" w:bidi="ar-SA"/>
      </w:rPr>
    </w:lvl>
    <w:lvl w:ilvl="8">
      <w:numFmt w:val="bullet"/>
      <w:lvlText w:val=""/>
      <w:lvlJc w:val="left"/>
      <w:pPr>
        <w:tabs>
          <w:tab w:val="left" w:pos="0"/>
        </w:tabs>
        <w:ind w:left="8192" w:hanging="360"/>
      </w:pPr>
      <w:rPr>
        <w:rFonts w:ascii="Symbol" w:hAnsi="Symbol" w:cs="Symbol" w:hint="default"/>
        <w:lang w:val="en-US" w:eastAsia="en-US" w:bidi="ar-SA"/>
      </w:rPr>
    </w:lvl>
  </w:abstractNum>
  <w:abstractNum w:abstractNumId="14" w15:restartNumberingAfterBreak="0">
    <w:nsid w:val="A0F05207"/>
    <w:multiLevelType w:val="multilevel"/>
    <w:tmpl w:val="A0F05207"/>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15" w15:restartNumberingAfterBreak="0">
    <w:nsid w:val="AAF3F3FA"/>
    <w:multiLevelType w:val="multilevel"/>
    <w:tmpl w:val="AAF3F3FA"/>
    <w:lvl w:ilvl="0">
      <w:start w:val="5"/>
      <w:numFmt w:val="decimal"/>
      <w:lvlText w:val="%1"/>
      <w:lvlJc w:val="left"/>
      <w:pPr>
        <w:tabs>
          <w:tab w:val="left" w:pos="0"/>
        </w:tabs>
        <w:ind w:left="918" w:hanging="540"/>
      </w:pPr>
      <w:rPr>
        <w:lang w:val="en-US" w:eastAsia="en-US" w:bidi="ar-SA"/>
      </w:rPr>
    </w:lvl>
    <w:lvl w:ilvl="1">
      <w:start w:val="2"/>
      <w:numFmt w:val="decimal"/>
      <w:lvlText w:val="%1.%2"/>
      <w:lvlJc w:val="left"/>
      <w:pPr>
        <w:tabs>
          <w:tab w:val="left" w:pos="0"/>
        </w:tabs>
        <w:ind w:left="918" w:hanging="540"/>
      </w:pPr>
      <w:rPr>
        <w:lang w:val="en-US" w:eastAsia="en-US" w:bidi="ar-SA"/>
      </w:rPr>
    </w:lvl>
    <w:lvl w:ilvl="2">
      <w:start w:val="1"/>
      <w:numFmt w:val="decimal"/>
      <w:lvlText w:val="%1.%2.%3"/>
      <w:lvlJc w:val="left"/>
      <w:pPr>
        <w:tabs>
          <w:tab w:val="left" w:pos="0"/>
        </w:tabs>
        <w:ind w:left="918"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left" w:pos="0"/>
        </w:tabs>
        <w:ind w:left="1098" w:hanging="360"/>
      </w:pPr>
      <w:rPr>
        <w:rFonts w:ascii="Symbol" w:hAnsi="Symbol" w:cs="Symbol" w:hint="default"/>
        <w:w w:val="99"/>
        <w:sz w:val="20"/>
        <w:szCs w:val="20"/>
        <w:lang w:val="en-US" w:eastAsia="en-US" w:bidi="ar-SA"/>
      </w:rPr>
    </w:lvl>
    <w:lvl w:ilvl="4">
      <w:numFmt w:val="bullet"/>
      <w:lvlText w:val=""/>
      <w:lvlJc w:val="left"/>
      <w:pPr>
        <w:tabs>
          <w:tab w:val="left" w:pos="0"/>
        </w:tabs>
        <w:ind w:left="4080" w:hanging="360"/>
      </w:pPr>
      <w:rPr>
        <w:rFonts w:ascii="Symbol" w:hAnsi="Symbol" w:cs="Symbol" w:hint="default"/>
        <w:lang w:val="en-US" w:eastAsia="en-US" w:bidi="ar-SA"/>
      </w:rPr>
    </w:lvl>
    <w:lvl w:ilvl="5">
      <w:numFmt w:val="bullet"/>
      <w:lvlText w:val=""/>
      <w:lvlJc w:val="left"/>
      <w:pPr>
        <w:tabs>
          <w:tab w:val="left" w:pos="0"/>
        </w:tabs>
        <w:ind w:left="5073" w:hanging="360"/>
      </w:pPr>
      <w:rPr>
        <w:rFonts w:ascii="Symbol" w:hAnsi="Symbol" w:cs="Symbol" w:hint="default"/>
        <w:lang w:val="en-US" w:eastAsia="en-US" w:bidi="ar-SA"/>
      </w:rPr>
    </w:lvl>
    <w:lvl w:ilvl="6">
      <w:numFmt w:val="bullet"/>
      <w:lvlText w:val=""/>
      <w:lvlJc w:val="left"/>
      <w:pPr>
        <w:tabs>
          <w:tab w:val="left" w:pos="0"/>
        </w:tabs>
        <w:ind w:left="6066" w:hanging="360"/>
      </w:pPr>
      <w:rPr>
        <w:rFonts w:ascii="Symbol" w:hAnsi="Symbol" w:cs="Symbol" w:hint="default"/>
        <w:lang w:val="en-US" w:eastAsia="en-US" w:bidi="ar-SA"/>
      </w:rPr>
    </w:lvl>
    <w:lvl w:ilvl="7">
      <w:numFmt w:val="bullet"/>
      <w:lvlText w:val=""/>
      <w:lvlJc w:val="left"/>
      <w:pPr>
        <w:tabs>
          <w:tab w:val="left" w:pos="0"/>
        </w:tabs>
        <w:ind w:left="7060" w:hanging="360"/>
      </w:pPr>
      <w:rPr>
        <w:rFonts w:ascii="Symbol" w:hAnsi="Symbol" w:cs="Symbol" w:hint="default"/>
        <w:lang w:val="en-US" w:eastAsia="en-US" w:bidi="ar-SA"/>
      </w:rPr>
    </w:lvl>
    <w:lvl w:ilvl="8">
      <w:numFmt w:val="bullet"/>
      <w:lvlText w:val=""/>
      <w:lvlJc w:val="left"/>
      <w:pPr>
        <w:tabs>
          <w:tab w:val="left" w:pos="0"/>
        </w:tabs>
        <w:ind w:left="8053" w:hanging="360"/>
      </w:pPr>
      <w:rPr>
        <w:rFonts w:ascii="Symbol" w:hAnsi="Symbol" w:cs="Symbol" w:hint="default"/>
        <w:lang w:val="en-US" w:eastAsia="en-US" w:bidi="ar-SA"/>
      </w:rPr>
    </w:lvl>
  </w:abstractNum>
  <w:abstractNum w:abstractNumId="16" w15:restartNumberingAfterBreak="0">
    <w:nsid w:val="B0ED9BEA"/>
    <w:multiLevelType w:val="multilevel"/>
    <w:tmpl w:val="B0ED9BEA"/>
    <w:lvl w:ilvl="0">
      <w:start w:val="5"/>
      <w:numFmt w:val="decimal"/>
      <w:lvlText w:val="%1"/>
      <w:lvlJc w:val="left"/>
      <w:pPr>
        <w:tabs>
          <w:tab w:val="left" w:pos="0"/>
        </w:tabs>
        <w:ind w:left="918" w:hanging="540"/>
      </w:pPr>
      <w:rPr>
        <w:lang w:val="en-US" w:eastAsia="en-US" w:bidi="ar-SA"/>
      </w:rPr>
    </w:lvl>
    <w:lvl w:ilvl="1">
      <w:start w:val="1"/>
      <w:numFmt w:val="decimal"/>
      <w:lvlText w:val="%1.%2"/>
      <w:lvlJc w:val="left"/>
      <w:pPr>
        <w:tabs>
          <w:tab w:val="left" w:pos="0"/>
        </w:tabs>
        <w:ind w:left="918" w:hanging="540"/>
      </w:pPr>
      <w:rPr>
        <w:lang w:val="en-US" w:eastAsia="en-US" w:bidi="ar-SA"/>
      </w:rPr>
    </w:lvl>
    <w:lvl w:ilvl="2">
      <w:start w:val="1"/>
      <w:numFmt w:val="decimal"/>
      <w:lvlText w:val="%1.%2.%3"/>
      <w:lvlJc w:val="left"/>
      <w:pPr>
        <w:tabs>
          <w:tab w:val="left" w:pos="0"/>
        </w:tabs>
        <w:ind w:left="918"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4">
      <w:numFmt w:val="bullet"/>
      <w:lvlText w:val=""/>
      <w:lvlJc w:val="left"/>
      <w:pPr>
        <w:tabs>
          <w:tab w:val="left" w:pos="0"/>
        </w:tabs>
        <w:ind w:left="4080" w:hanging="360"/>
      </w:pPr>
      <w:rPr>
        <w:rFonts w:ascii="Symbol" w:hAnsi="Symbol" w:cs="Symbol" w:hint="default"/>
        <w:lang w:val="en-US" w:eastAsia="en-US" w:bidi="ar-SA"/>
      </w:rPr>
    </w:lvl>
    <w:lvl w:ilvl="5">
      <w:numFmt w:val="bullet"/>
      <w:lvlText w:val=""/>
      <w:lvlJc w:val="left"/>
      <w:pPr>
        <w:tabs>
          <w:tab w:val="left" w:pos="0"/>
        </w:tabs>
        <w:ind w:left="5073" w:hanging="360"/>
      </w:pPr>
      <w:rPr>
        <w:rFonts w:ascii="Symbol" w:hAnsi="Symbol" w:cs="Symbol" w:hint="default"/>
        <w:lang w:val="en-US" w:eastAsia="en-US" w:bidi="ar-SA"/>
      </w:rPr>
    </w:lvl>
    <w:lvl w:ilvl="6">
      <w:numFmt w:val="bullet"/>
      <w:lvlText w:val=""/>
      <w:lvlJc w:val="left"/>
      <w:pPr>
        <w:tabs>
          <w:tab w:val="left" w:pos="0"/>
        </w:tabs>
        <w:ind w:left="6066" w:hanging="360"/>
      </w:pPr>
      <w:rPr>
        <w:rFonts w:ascii="Symbol" w:hAnsi="Symbol" w:cs="Symbol" w:hint="default"/>
        <w:lang w:val="en-US" w:eastAsia="en-US" w:bidi="ar-SA"/>
      </w:rPr>
    </w:lvl>
    <w:lvl w:ilvl="7">
      <w:numFmt w:val="bullet"/>
      <w:lvlText w:val=""/>
      <w:lvlJc w:val="left"/>
      <w:pPr>
        <w:tabs>
          <w:tab w:val="left" w:pos="0"/>
        </w:tabs>
        <w:ind w:left="7060" w:hanging="360"/>
      </w:pPr>
      <w:rPr>
        <w:rFonts w:ascii="Symbol" w:hAnsi="Symbol" w:cs="Symbol" w:hint="default"/>
        <w:lang w:val="en-US" w:eastAsia="en-US" w:bidi="ar-SA"/>
      </w:rPr>
    </w:lvl>
    <w:lvl w:ilvl="8">
      <w:numFmt w:val="bullet"/>
      <w:lvlText w:val=""/>
      <w:lvlJc w:val="left"/>
      <w:pPr>
        <w:tabs>
          <w:tab w:val="left" w:pos="0"/>
        </w:tabs>
        <w:ind w:left="8053" w:hanging="360"/>
      </w:pPr>
      <w:rPr>
        <w:rFonts w:ascii="Symbol" w:hAnsi="Symbol" w:cs="Symbol" w:hint="default"/>
        <w:lang w:val="en-US" w:eastAsia="en-US" w:bidi="ar-SA"/>
      </w:rPr>
    </w:lvl>
  </w:abstractNum>
  <w:abstractNum w:abstractNumId="17" w15:restartNumberingAfterBreak="0">
    <w:nsid w:val="B0F1ACD9"/>
    <w:multiLevelType w:val="multilevel"/>
    <w:tmpl w:val="B0F1ACD9"/>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8" w15:restartNumberingAfterBreak="0">
    <w:nsid w:val="B23A94A9"/>
    <w:multiLevelType w:val="multilevel"/>
    <w:tmpl w:val="B23A94A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19" w15:restartNumberingAfterBreak="0">
    <w:nsid w:val="B53F3350"/>
    <w:multiLevelType w:val="multilevel"/>
    <w:tmpl w:val="B53F3350"/>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20" w15:restartNumberingAfterBreak="0">
    <w:nsid w:val="B5E306ED"/>
    <w:multiLevelType w:val="multilevel"/>
    <w:tmpl w:val="B5E306ED"/>
    <w:lvl w:ilvl="0">
      <w:numFmt w:val="bullet"/>
      <w:lvlText w:val="•"/>
      <w:lvlJc w:val="left"/>
      <w:pPr>
        <w:tabs>
          <w:tab w:val="left" w:pos="0"/>
        </w:tabs>
        <w:ind w:left="469" w:hanging="360"/>
      </w:pPr>
      <w:rPr>
        <w:rFonts w:ascii="Arial MT" w:hAnsi="Arial MT" w:cs="Arial MT" w:hint="default"/>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21" w15:restartNumberingAfterBreak="0">
    <w:nsid w:val="B88D21A8"/>
    <w:multiLevelType w:val="multilevel"/>
    <w:tmpl w:val="B88D21A8"/>
    <w:lvl w:ilvl="0">
      <w:start w:val="1"/>
      <w:numFmt w:val="decimal"/>
      <w:lvlText w:val="%1."/>
      <w:lvlJc w:val="left"/>
      <w:pPr>
        <w:tabs>
          <w:tab w:val="left" w:pos="0"/>
        </w:tabs>
        <w:ind w:left="1458" w:hanging="360"/>
      </w:pPr>
      <w:rPr>
        <w:rFonts w:ascii="Times New Roman" w:eastAsia="Times New Roman" w:hAnsi="Times New Roman" w:cs="Times New Roman"/>
        <w:color w:val="000009"/>
        <w:w w:val="100"/>
        <w:sz w:val="24"/>
        <w:szCs w:val="24"/>
        <w:lang w:val="en-US" w:eastAsia="en-US" w:bidi="ar-SA"/>
      </w:rPr>
    </w:lvl>
    <w:lvl w:ilvl="1">
      <w:numFmt w:val="bullet"/>
      <w:lvlText w:val=""/>
      <w:lvlJc w:val="left"/>
      <w:pPr>
        <w:tabs>
          <w:tab w:val="left" w:pos="0"/>
        </w:tabs>
        <w:ind w:left="2318" w:hanging="360"/>
      </w:pPr>
      <w:rPr>
        <w:rFonts w:ascii="Symbol" w:hAnsi="Symbol" w:cs="Symbol" w:hint="default"/>
        <w:lang w:val="en-US" w:eastAsia="en-US" w:bidi="ar-SA"/>
      </w:rPr>
    </w:lvl>
    <w:lvl w:ilvl="2">
      <w:numFmt w:val="bullet"/>
      <w:lvlText w:val=""/>
      <w:lvlJc w:val="left"/>
      <w:pPr>
        <w:tabs>
          <w:tab w:val="left" w:pos="0"/>
        </w:tabs>
        <w:ind w:left="3176" w:hanging="360"/>
      </w:pPr>
      <w:rPr>
        <w:rFonts w:ascii="Symbol" w:hAnsi="Symbol" w:cs="Symbol" w:hint="default"/>
        <w:lang w:val="en-US" w:eastAsia="en-US" w:bidi="ar-SA"/>
      </w:rPr>
    </w:lvl>
    <w:lvl w:ilvl="3">
      <w:numFmt w:val="bullet"/>
      <w:lvlText w:val=""/>
      <w:lvlJc w:val="left"/>
      <w:pPr>
        <w:tabs>
          <w:tab w:val="left" w:pos="0"/>
        </w:tabs>
        <w:ind w:left="4034" w:hanging="360"/>
      </w:pPr>
      <w:rPr>
        <w:rFonts w:ascii="Symbol" w:hAnsi="Symbol" w:cs="Symbol" w:hint="default"/>
        <w:lang w:val="en-US" w:eastAsia="en-US" w:bidi="ar-SA"/>
      </w:rPr>
    </w:lvl>
    <w:lvl w:ilvl="4">
      <w:numFmt w:val="bullet"/>
      <w:lvlText w:val=""/>
      <w:lvlJc w:val="left"/>
      <w:pPr>
        <w:tabs>
          <w:tab w:val="left" w:pos="0"/>
        </w:tabs>
        <w:ind w:left="4892" w:hanging="360"/>
      </w:pPr>
      <w:rPr>
        <w:rFonts w:ascii="Symbol" w:hAnsi="Symbol" w:cs="Symbol" w:hint="default"/>
        <w:lang w:val="en-US" w:eastAsia="en-US" w:bidi="ar-SA"/>
      </w:rPr>
    </w:lvl>
    <w:lvl w:ilvl="5">
      <w:numFmt w:val="bullet"/>
      <w:lvlText w:val=""/>
      <w:lvlJc w:val="left"/>
      <w:pPr>
        <w:tabs>
          <w:tab w:val="left" w:pos="0"/>
        </w:tabs>
        <w:ind w:left="5750" w:hanging="360"/>
      </w:pPr>
      <w:rPr>
        <w:rFonts w:ascii="Symbol" w:hAnsi="Symbol" w:cs="Symbol" w:hint="default"/>
        <w:lang w:val="en-US" w:eastAsia="en-US" w:bidi="ar-SA"/>
      </w:rPr>
    </w:lvl>
    <w:lvl w:ilvl="6">
      <w:numFmt w:val="bullet"/>
      <w:lvlText w:val=""/>
      <w:lvlJc w:val="left"/>
      <w:pPr>
        <w:tabs>
          <w:tab w:val="left" w:pos="0"/>
        </w:tabs>
        <w:ind w:left="6608" w:hanging="360"/>
      </w:pPr>
      <w:rPr>
        <w:rFonts w:ascii="Symbol" w:hAnsi="Symbol" w:cs="Symbol" w:hint="default"/>
        <w:lang w:val="en-US" w:eastAsia="en-US" w:bidi="ar-SA"/>
      </w:rPr>
    </w:lvl>
    <w:lvl w:ilvl="7">
      <w:numFmt w:val="bullet"/>
      <w:lvlText w:val=""/>
      <w:lvlJc w:val="left"/>
      <w:pPr>
        <w:tabs>
          <w:tab w:val="left" w:pos="0"/>
        </w:tabs>
        <w:ind w:left="7466" w:hanging="360"/>
      </w:pPr>
      <w:rPr>
        <w:rFonts w:ascii="Symbol" w:hAnsi="Symbol" w:cs="Symbol" w:hint="default"/>
        <w:lang w:val="en-US" w:eastAsia="en-US" w:bidi="ar-SA"/>
      </w:rPr>
    </w:lvl>
    <w:lvl w:ilvl="8">
      <w:numFmt w:val="bullet"/>
      <w:lvlText w:val=""/>
      <w:lvlJc w:val="left"/>
      <w:pPr>
        <w:tabs>
          <w:tab w:val="left" w:pos="0"/>
        </w:tabs>
        <w:ind w:left="8324" w:hanging="360"/>
      </w:pPr>
      <w:rPr>
        <w:rFonts w:ascii="Symbol" w:hAnsi="Symbol" w:cs="Symbol" w:hint="default"/>
        <w:lang w:val="en-US" w:eastAsia="en-US" w:bidi="ar-SA"/>
      </w:rPr>
    </w:lvl>
  </w:abstractNum>
  <w:abstractNum w:abstractNumId="22" w15:restartNumberingAfterBreak="0">
    <w:nsid w:val="B8CEF35B"/>
    <w:multiLevelType w:val="multilevel"/>
    <w:tmpl w:val="B8CEF35B"/>
    <w:lvl w:ilvl="0">
      <w:numFmt w:val="bullet"/>
      <w:lvlText w:val="•"/>
      <w:lvlJc w:val="left"/>
      <w:pPr>
        <w:tabs>
          <w:tab w:val="left" w:pos="0"/>
        </w:tabs>
        <w:ind w:left="509" w:hanging="396"/>
      </w:pPr>
      <w:rPr>
        <w:rFonts w:ascii="Cambria" w:hAnsi="Cambria" w:cs="Cambria" w:hint="default"/>
        <w:w w:val="100"/>
        <w:sz w:val="17"/>
        <w:szCs w:val="17"/>
        <w:lang w:val="en-US" w:eastAsia="en-US" w:bidi="ar-SA"/>
      </w:rPr>
    </w:lvl>
    <w:lvl w:ilvl="1">
      <w:numFmt w:val="bullet"/>
      <w:lvlText w:val=""/>
      <w:lvlJc w:val="left"/>
      <w:pPr>
        <w:tabs>
          <w:tab w:val="left" w:pos="0"/>
        </w:tabs>
        <w:ind w:left="665" w:hanging="396"/>
      </w:pPr>
      <w:rPr>
        <w:rFonts w:ascii="Symbol" w:hAnsi="Symbol" w:cs="Symbol" w:hint="default"/>
        <w:lang w:val="en-US" w:eastAsia="en-US" w:bidi="ar-SA"/>
      </w:rPr>
    </w:lvl>
    <w:lvl w:ilvl="2">
      <w:numFmt w:val="bullet"/>
      <w:lvlText w:val=""/>
      <w:lvlJc w:val="left"/>
      <w:pPr>
        <w:tabs>
          <w:tab w:val="left" w:pos="0"/>
        </w:tabs>
        <w:ind w:left="830" w:hanging="396"/>
      </w:pPr>
      <w:rPr>
        <w:rFonts w:ascii="Symbol" w:hAnsi="Symbol" w:cs="Symbol" w:hint="default"/>
        <w:lang w:val="en-US" w:eastAsia="en-US" w:bidi="ar-SA"/>
      </w:rPr>
    </w:lvl>
    <w:lvl w:ilvl="3">
      <w:numFmt w:val="bullet"/>
      <w:lvlText w:val=""/>
      <w:lvlJc w:val="left"/>
      <w:pPr>
        <w:tabs>
          <w:tab w:val="left" w:pos="0"/>
        </w:tabs>
        <w:ind w:left="995" w:hanging="396"/>
      </w:pPr>
      <w:rPr>
        <w:rFonts w:ascii="Symbol" w:hAnsi="Symbol" w:cs="Symbol" w:hint="default"/>
        <w:lang w:val="en-US" w:eastAsia="en-US" w:bidi="ar-SA"/>
      </w:rPr>
    </w:lvl>
    <w:lvl w:ilvl="4">
      <w:numFmt w:val="bullet"/>
      <w:lvlText w:val=""/>
      <w:lvlJc w:val="left"/>
      <w:pPr>
        <w:tabs>
          <w:tab w:val="left" w:pos="0"/>
        </w:tabs>
        <w:ind w:left="1160" w:hanging="396"/>
      </w:pPr>
      <w:rPr>
        <w:rFonts w:ascii="Symbol" w:hAnsi="Symbol" w:cs="Symbol" w:hint="default"/>
        <w:lang w:val="en-US" w:eastAsia="en-US" w:bidi="ar-SA"/>
      </w:rPr>
    </w:lvl>
    <w:lvl w:ilvl="5">
      <w:numFmt w:val="bullet"/>
      <w:lvlText w:val=""/>
      <w:lvlJc w:val="left"/>
      <w:pPr>
        <w:tabs>
          <w:tab w:val="left" w:pos="0"/>
        </w:tabs>
        <w:ind w:left="1325" w:hanging="396"/>
      </w:pPr>
      <w:rPr>
        <w:rFonts w:ascii="Symbol" w:hAnsi="Symbol" w:cs="Symbol" w:hint="default"/>
        <w:lang w:val="en-US" w:eastAsia="en-US" w:bidi="ar-SA"/>
      </w:rPr>
    </w:lvl>
    <w:lvl w:ilvl="6">
      <w:numFmt w:val="bullet"/>
      <w:lvlText w:val=""/>
      <w:lvlJc w:val="left"/>
      <w:pPr>
        <w:tabs>
          <w:tab w:val="left" w:pos="0"/>
        </w:tabs>
        <w:ind w:left="1490" w:hanging="396"/>
      </w:pPr>
      <w:rPr>
        <w:rFonts w:ascii="Symbol" w:hAnsi="Symbol" w:cs="Symbol" w:hint="default"/>
        <w:lang w:val="en-US" w:eastAsia="en-US" w:bidi="ar-SA"/>
      </w:rPr>
    </w:lvl>
    <w:lvl w:ilvl="7">
      <w:numFmt w:val="bullet"/>
      <w:lvlText w:val=""/>
      <w:lvlJc w:val="left"/>
      <w:pPr>
        <w:tabs>
          <w:tab w:val="left" w:pos="0"/>
        </w:tabs>
        <w:ind w:left="1655" w:hanging="396"/>
      </w:pPr>
      <w:rPr>
        <w:rFonts w:ascii="Symbol" w:hAnsi="Symbol" w:cs="Symbol" w:hint="default"/>
        <w:lang w:val="en-US" w:eastAsia="en-US" w:bidi="ar-SA"/>
      </w:rPr>
    </w:lvl>
    <w:lvl w:ilvl="8">
      <w:numFmt w:val="bullet"/>
      <w:lvlText w:val=""/>
      <w:lvlJc w:val="left"/>
      <w:pPr>
        <w:tabs>
          <w:tab w:val="left" w:pos="0"/>
        </w:tabs>
        <w:ind w:left="1820" w:hanging="396"/>
      </w:pPr>
      <w:rPr>
        <w:rFonts w:ascii="Symbol" w:hAnsi="Symbol" w:cs="Symbol" w:hint="default"/>
        <w:lang w:val="en-US" w:eastAsia="en-US" w:bidi="ar-SA"/>
      </w:rPr>
    </w:lvl>
  </w:abstractNum>
  <w:abstractNum w:abstractNumId="23" w15:restartNumberingAfterBreak="0">
    <w:nsid w:val="BB64CFA9"/>
    <w:multiLevelType w:val="multilevel"/>
    <w:tmpl w:val="BB64CFA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24" w15:restartNumberingAfterBreak="0">
    <w:nsid w:val="BCECA0B4"/>
    <w:multiLevelType w:val="multilevel"/>
    <w:tmpl w:val="BCECA0B4"/>
    <w:lvl w:ilvl="0">
      <w:start w:val="8"/>
      <w:numFmt w:val="decimal"/>
      <w:lvlText w:val="%1"/>
      <w:lvlJc w:val="left"/>
      <w:pPr>
        <w:tabs>
          <w:tab w:val="left" w:pos="0"/>
        </w:tabs>
        <w:ind w:left="378" w:hanging="360"/>
      </w:pPr>
      <w:rPr>
        <w:lang w:val="en-US" w:eastAsia="en-US" w:bidi="ar-SA"/>
      </w:rPr>
    </w:lvl>
    <w:lvl w:ilvl="1">
      <w:start w:val="1"/>
      <w:numFmt w:val="decimal"/>
      <w:lvlText w:val="%1.%2"/>
      <w:lvlJc w:val="left"/>
      <w:pPr>
        <w:tabs>
          <w:tab w:val="left" w:pos="0"/>
        </w:tabs>
        <w:ind w:left="378" w:hanging="360"/>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3">
      <w:numFmt w:val="bullet"/>
      <w:lvlText w:val=""/>
      <w:lvlJc w:val="left"/>
      <w:pPr>
        <w:tabs>
          <w:tab w:val="left" w:pos="0"/>
        </w:tabs>
        <w:ind w:left="3086" w:hanging="360"/>
      </w:pPr>
      <w:rPr>
        <w:rFonts w:ascii="Symbol" w:hAnsi="Symbol" w:cs="Symbol" w:hint="default"/>
        <w:lang w:val="en-US" w:eastAsia="en-US" w:bidi="ar-SA"/>
      </w:rPr>
    </w:lvl>
    <w:lvl w:ilvl="4">
      <w:numFmt w:val="bullet"/>
      <w:lvlText w:val=""/>
      <w:lvlJc w:val="left"/>
      <w:pPr>
        <w:tabs>
          <w:tab w:val="left" w:pos="0"/>
        </w:tabs>
        <w:ind w:left="4080" w:hanging="360"/>
      </w:pPr>
      <w:rPr>
        <w:rFonts w:ascii="Symbol" w:hAnsi="Symbol" w:cs="Symbol" w:hint="default"/>
        <w:lang w:val="en-US" w:eastAsia="en-US" w:bidi="ar-SA"/>
      </w:rPr>
    </w:lvl>
    <w:lvl w:ilvl="5">
      <w:numFmt w:val="bullet"/>
      <w:lvlText w:val=""/>
      <w:lvlJc w:val="left"/>
      <w:pPr>
        <w:tabs>
          <w:tab w:val="left" w:pos="0"/>
        </w:tabs>
        <w:ind w:left="5073" w:hanging="360"/>
      </w:pPr>
      <w:rPr>
        <w:rFonts w:ascii="Symbol" w:hAnsi="Symbol" w:cs="Symbol" w:hint="default"/>
        <w:lang w:val="en-US" w:eastAsia="en-US" w:bidi="ar-SA"/>
      </w:rPr>
    </w:lvl>
    <w:lvl w:ilvl="6">
      <w:numFmt w:val="bullet"/>
      <w:lvlText w:val=""/>
      <w:lvlJc w:val="left"/>
      <w:pPr>
        <w:tabs>
          <w:tab w:val="left" w:pos="0"/>
        </w:tabs>
        <w:ind w:left="6066" w:hanging="360"/>
      </w:pPr>
      <w:rPr>
        <w:rFonts w:ascii="Symbol" w:hAnsi="Symbol" w:cs="Symbol" w:hint="default"/>
        <w:lang w:val="en-US" w:eastAsia="en-US" w:bidi="ar-SA"/>
      </w:rPr>
    </w:lvl>
    <w:lvl w:ilvl="7">
      <w:numFmt w:val="bullet"/>
      <w:lvlText w:val=""/>
      <w:lvlJc w:val="left"/>
      <w:pPr>
        <w:tabs>
          <w:tab w:val="left" w:pos="0"/>
        </w:tabs>
        <w:ind w:left="7060" w:hanging="360"/>
      </w:pPr>
      <w:rPr>
        <w:rFonts w:ascii="Symbol" w:hAnsi="Symbol" w:cs="Symbol" w:hint="default"/>
        <w:lang w:val="en-US" w:eastAsia="en-US" w:bidi="ar-SA"/>
      </w:rPr>
    </w:lvl>
    <w:lvl w:ilvl="8">
      <w:numFmt w:val="bullet"/>
      <w:lvlText w:val=""/>
      <w:lvlJc w:val="left"/>
      <w:pPr>
        <w:tabs>
          <w:tab w:val="left" w:pos="0"/>
        </w:tabs>
        <w:ind w:left="8053" w:hanging="360"/>
      </w:pPr>
      <w:rPr>
        <w:rFonts w:ascii="Symbol" w:hAnsi="Symbol" w:cs="Symbol" w:hint="default"/>
        <w:lang w:val="en-US" w:eastAsia="en-US" w:bidi="ar-SA"/>
      </w:rPr>
    </w:lvl>
  </w:abstractNum>
  <w:abstractNum w:abstractNumId="25" w15:restartNumberingAfterBreak="0">
    <w:nsid w:val="BDA1395C"/>
    <w:multiLevelType w:val="multilevel"/>
    <w:tmpl w:val="BDA1395C"/>
    <w:lvl w:ilvl="0">
      <w:start w:val="5"/>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3">
      <w:numFmt w:val="bullet"/>
      <w:lvlText w:val=""/>
      <w:lvlJc w:val="left"/>
      <w:pPr>
        <w:tabs>
          <w:tab w:val="left" w:pos="0"/>
        </w:tabs>
        <w:ind w:left="3086" w:hanging="360"/>
      </w:pPr>
      <w:rPr>
        <w:rFonts w:ascii="Symbol" w:hAnsi="Symbol" w:cs="Symbol" w:hint="default"/>
        <w:lang w:val="en-US" w:eastAsia="en-US" w:bidi="ar-SA"/>
      </w:rPr>
    </w:lvl>
    <w:lvl w:ilvl="4">
      <w:numFmt w:val="bullet"/>
      <w:lvlText w:val=""/>
      <w:lvlJc w:val="left"/>
      <w:pPr>
        <w:tabs>
          <w:tab w:val="left" w:pos="0"/>
        </w:tabs>
        <w:ind w:left="4080" w:hanging="360"/>
      </w:pPr>
      <w:rPr>
        <w:rFonts w:ascii="Symbol" w:hAnsi="Symbol" w:cs="Symbol" w:hint="default"/>
        <w:lang w:val="en-US" w:eastAsia="en-US" w:bidi="ar-SA"/>
      </w:rPr>
    </w:lvl>
    <w:lvl w:ilvl="5">
      <w:numFmt w:val="bullet"/>
      <w:lvlText w:val=""/>
      <w:lvlJc w:val="left"/>
      <w:pPr>
        <w:tabs>
          <w:tab w:val="left" w:pos="0"/>
        </w:tabs>
        <w:ind w:left="5073" w:hanging="360"/>
      </w:pPr>
      <w:rPr>
        <w:rFonts w:ascii="Symbol" w:hAnsi="Symbol" w:cs="Symbol" w:hint="default"/>
        <w:lang w:val="en-US" w:eastAsia="en-US" w:bidi="ar-SA"/>
      </w:rPr>
    </w:lvl>
    <w:lvl w:ilvl="6">
      <w:numFmt w:val="bullet"/>
      <w:lvlText w:val=""/>
      <w:lvlJc w:val="left"/>
      <w:pPr>
        <w:tabs>
          <w:tab w:val="left" w:pos="0"/>
        </w:tabs>
        <w:ind w:left="6066" w:hanging="360"/>
      </w:pPr>
      <w:rPr>
        <w:rFonts w:ascii="Symbol" w:hAnsi="Symbol" w:cs="Symbol" w:hint="default"/>
        <w:lang w:val="en-US" w:eastAsia="en-US" w:bidi="ar-SA"/>
      </w:rPr>
    </w:lvl>
    <w:lvl w:ilvl="7">
      <w:numFmt w:val="bullet"/>
      <w:lvlText w:val=""/>
      <w:lvlJc w:val="left"/>
      <w:pPr>
        <w:tabs>
          <w:tab w:val="left" w:pos="0"/>
        </w:tabs>
        <w:ind w:left="7060" w:hanging="360"/>
      </w:pPr>
      <w:rPr>
        <w:rFonts w:ascii="Symbol" w:hAnsi="Symbol" w:cs="Symbol" w:hint="default"/>
        <w:lang w:val="en-US" w:eastAsia="en-US" w:bidi="ar-SA"/>
      </w:rPr>
    </w:lvl>
    <w:lvl w:ilvl="8">
      <w:numFmt w:val="bullet"/>
      <w:lvlText w:val=""/>
      <w:lvlJc w:val="left"/>
      <w:pPr>
        <w:tabs>
          <w:tab w:val="left" w:pos="0"/>
        </w:tabs>
        <w:ind w:left="8053" w:hanging="360"/>
      </w:pPr>
      <w:rPr>
        <w:rFonts w:ascii="Symbol" w:hAnsi="Symbol" w:cs="Symbol" w:hint="default"/>
        <w:lang w:val="en-US" w:eastAsia="en-US" w:bidi="ar-SA"/>
      </w:rPr>
    </w:lvl>
  </w:abstractNum>
  <w:abstractNum w:abstractNumId="26" w15:restartNumberingAfterBreak="0">
    <w:nsid w:val="BE8A4F4C"/>
    <w:multiLevelType w:val="multilevel"/>
    <w:tmpl w:val="BE8A4F4C"/>
    <w:lvl w:ilvl="0">
      <w:start w:val="6"/>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left" w:pos="0"/>
        </w:tabs>
        <w:ind w:left="1098" w:hanging="360"/>
      </w:pPr>
      <w:rPr>
        <w:rFonts w:ascii="Symbol" w:hAnsi="Symbol" w:cs="Symbol" w:hint="default"/>
        <w:w w:val="99"/>
        <w:sz w:val="20"/>
        <w:szCs w:val="20"/>
        <w:lang w:val="en-US" w:eastAsia="en-US" w:bidi="ar-SA"/>
      </w:rPr>
    </w:lvl>
    <w:lvl w:ilvl="3">
      <w:numFmt w:val="bullet"/>
      <w:lvlText w:val=""/>
      <w:lvlJc w:val="left"/>
      <w:pPr>
        <w:tabs>
          <w:tab w:val="left" w:pos="0"/>
        </w:tabs>
        <w:ind w:left="3086" w:hanging="360"/>
      </w:pPr>
      <w:rPr>
        <w:rFonts w:ascii="Symbol" w:hAnsi="Symbol" w:cs="Symbol" w:hint="default"/>
        <w:lang w:val="en-US" w:eastAsia="en-US" w:bidi="ar-SA"/>
      </w:rPr>
    </w:lvl>
    <w:lvl w:ilvl="4">
      <w:numFmt w:val="bullet"/>
      <w:lvlText w:val=""/>
      <w:lvlJc w:val="left"/>
      <w:pPr>
        <w:tabs>
          <w:tab w:val="left" w:pos="0"/>
        </w:tabs>
        <w:ind w:left="4080" w:hanging="360"/>
      </w:pPr>
      <w:rPr>
        <w:rFonts w:ascii="Symbol" w:hAnsi="Symbol" w:cs="Symbol" w:hint="default"/>
        <w:lang w:val="en-US" w:eastAsia="en-US" w:bidi="ar-SA"/>
      </w:rPr>
    </w:lvl>
    <w:lvl w:ilvl="5">
      <w:numFmt w:val="bullet"/>
      <w:lvlText w:val=""/>
      <w:lvlJc w:val="left"/>
      <w:pPr>
        <w:tabs>
          <w:tab w:val="left" w:pos="0"/>
        </w:tabs>
        <w:ind w:left="5073" w:hanging="360"/>
      </w:pPr>
      <w:rPr>
        <w:rFonts w:ascii="Symbol" w:hAnsi="Symbol" w:cs="Symbol" w:hint="default"/>
        <w:lang w:val="en-US" w:eastAsia="en-US" w:bidi="ar-SA"/>
      </w:rPr>
    </w:lvl>
    <w:lvl w:ilvl="6">
      <w:numFmt w:val="bullet"/>
      <w:lvlText w:val=""/>
      <w:lvlJc w:val="left"/>
      <w:pPr>
        <w:tabs>
          <w:tab w:val="left" w:pos="0"/>
        </w:tabs>
        <w:ind w:left="6066" w:hanging="360"/>
      </w:pPr>
      <w:rPr>
        <w:rFonts w:ascii="Symbol" w:hAnsi="Symbol" w:cs="Symbol" w:hint="default"/>
        <w:lang w:val="en-US" w:eastAsia="en-US" w:bidi="ar-SA"/>
      </w:rPr>
    </w:lvl>
    <w:lvl w:ilvl="7">
      <w:numFmt w:val="bullet"/>
      <w:lvlText w:val=""/>
      <w:lvlJc w:val="left"/>
      <w:pPr>
        <w:tabs>
          <w:tab w:val="left" w:pos="0"/>
        </w:tabs>
        <w:ind w:left="7060" w:hanging="360"/>
      </w:pPr>
      <w:rPr>
        <w:rFonts w:ascii="Symbol" w:hAnsi="Symbol" w:cs="Symbol" w:hint="default"/>
        <w:lang w:val="en-US" w:eastAsia="en-US" w:bidi="ar-SA"/>
      </w:rPr>
    </w:lvl>
    <w:lvl w:ilvl="8">
      <w:numFmt w:val="bullet"/>
      <w:lvlText w:val=""/>
      <w:lvlJc w:val="left"/>
      <w:pPr>
        <w:tabs>
          <w:tab w:val="left" w:pos="0"/>
        </w:tabs>
        <w:ind w:left="8053" w:hanging="360"/>
      </w:pPr>
      <w:rPr>
        <w:rFonts w:ascii="Symbol" w:hAnsi="Symbol" w:cs="Symbol" w:hint="default"/>
        <w:lang w:val="en-US" w:eastAsia="en-US" w:bidi="ar-SA"/>
      </w:rPr>
    </w:lvl>
  </w:abstractNum>
  <w:abstractNum w:abstractNumId="27" w15:restartNumberingAfterBreak="0">
    <w:nsid w:val="BE923771"/>
    <w:multiLevelType w:val="multilevel"/>
    <w:tmpl w:val="BE923771"/>
    <w:lvl w:ilvl="0">
      <w:numFmt w:val="bullet"/>
      <w:lvlText w:val="•"/>
      <w:lvlJc w:val="left"/>
      <w:pPr>
        <w:tabs>
          <w:tab w:val="left" w:pos="0"/>
        </w:tabs>
        <w:ind w:left="503"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28" w15:restartNumberingAfterBreak="0">
    <w:nsid w:val="BF205925"/>
    <w:multiLevelType w:val="multilevel"/>
    <w:tmpl w:val="BF205925"/>
    <w:lvl w:ilvl="0">
      <w:numFmt w:val="bullet"/>
      <w:lvlText w:val="•"/>
      <w:lvlJc w:val="left"/>
      <w:pPr>
        <w:tabs>
          <w:tab w:val="left" w:pos="0"/>
        </w:tabs>
        <w:ind w:left="509" w:hanging="396"/>
      </w:pPr>
      <w:rPr>
        <w:rFonts w:ascii="Cambria" w:hAnsi="Cambria" w:cs="Cambria" w:hint="default"/>
        <w:w w:val="100"/>
        <w:sz w:val="17"/>
        <w:szCs w:val="17"/>
        <w:lang w:val="en-US" w:eastAsia="en-US" w:bidi="ar-SA"/>
      </w:rPr>
    </w:lvl>
    <w:lvl w:ilvl="1">
      <w:numFmt w:val="bullet"/>
      <w:lvlText w:val=""/>
      <w:lvlJc w:val="left"/>
      <w:pPr>
        <w:tabs>
          <w:tab w:val="left" w:pos="0"/>
        </w:tabs>
        <w:ind w:left="665" w:hanging="396"/>
      </w:pPr>
      <w:rPr>
        <w:rFonts w:ascii="Symbol" w:hAnsi="Symbol" w:cs="Symbol" w:hint="default"/>
        <w:lang w:val="en-US" w:eastAsia="en-US" w:bidi="ar-SA"/>
      </w:rPr>
    </w:lvl>
    <w:lvl w:ilvl="2">
      <w:numFmt w:val="bullet"/>
      <w:lvlText w:val=""/>
      <w:lvlJc w:val="left"/>
      <w:pPr>
        <w:tabs>
          <w:tab w:val="left" w:pos="0"/>
        </w:tabs>
        <w:ind w:left="830" w:hanging="396"/>
      </w:pPr>
      <w:rPr>
        <w:rFonts w:ascii="Symbol" w:hAnsi="Symbol" w:cs="Symbol" w:hint="default"/>
        <w:lang w:val="en-US" w:eastAsia="en-US" w:bidi="ar-SA"/>
      </w:rPr>
    </w:lvl>
    <w:lvl w:ilvl="3">
      <w:numFmt w:val="bullet"/>
      <w:lvlText w:val=""/>
      <w:lvlJc w:val="left"/>
      <w:pPr>
        <w:tabs>
          <w:tab w:val="left" w:pos="0"/>
        </w:tabs>
        <w:ind w:left="995" w:hanging="396"/>
      </w:pPr>
      <w:rPr>
        <w:rFonts w:ascii="Symbol" w:hAnsi="Symbol" w:cs="Symbol" w:hint="default"/>
        <w:lang w:val="en-US" w:eastAsia="en-US" w:bidi="ar-SA"/>
      </w:rPr>
    </w:lvl>
    <w:lvl w:ilvl="4">
      <w:numFmt w:val="bullet"/>
      <w:lvlText w:val=""/>
      <w:lvlJc w:val="left"/>
      <w:pPr>
        <w:tabs>
          <w:tab w:val="left" w:pos="0"/>
        </w:tabs>
        <w:ind w:left="1160" w:hanging="396"/>
      </w:pPr>
      <w:rPr>
        <w:rFonts w:ascii="Symbol" w:hAnsi="Symbol" w:cs="Symbol" w:hint="default"/>
        <w:lang w:val="en-US" w:eastAsia="en-US" w:bidi="ar-SA"/>
      </w:rPr>
    </w:lvl>
    <w:lvl w:ilvl="5">
      <w:numFmt w:val="bullet"/>
      <w:lvlText w:val=""/>
      <w:lvlJc w:val="left"/>
      <w:pPr>
        <w:tabs>
          <w:tab w:val="left" w:pos="0"/>
        </w:tabs>
        <w:ind w:left="1325" w:hanging="396"/>
      </w:pPr>
      <w:rPr>
        <w:rFonts w:ascii="Symbol" w:hAnsi="Symbol" w:cs="Symbol" w:hint="default"/>
        <w:lang w:val="en-US" w:eastAsia="en-US" w:bidi="ar-SA"/>
      </w:rPr>
    </w:lvl>
    <w:lvl w:ilvl="6">
      <w:numFmt w:val="bullet"/>
      <w:lvlText w:val=""/>
      <w:lvlJc w:val="left"/>
      <w:pPr>
        <w:tabs>
          <w:tab w:val="left" w:pos="0"/>
        </w:tabs>
        <w:ind w:left="1490" w:hanging="396"/>
      </w:pPr>
      <w:rPr>
        <w:rFonts w:ascii="Symbol" w:hAnsi="Symbol" w:cs="Symbol" w:hint="default"/>
        <w:lang w:val="en-US" w:eastAsia="en-US" w:bidi="ar-SA"/>
      </w:rPr>
    </w:lvl>
    <w:lvl w:ilvl="7">
      <w:numFmt w:val="bullet"/>
      <w:lvlText w:val=""/>
      <w:lvlJc w:val="left"/>
      <w:pPr>
        <w:tabs>
          <w:tab w:val="left" w:pos="0"/>
        </w:tabs>
        <w:ind w:left="1655" w:hanging="396"/>
      </w:pPr>
      <w:rPr>
        <w:rFonts w:ascii="Symbol" w:hAnsi="Symbol" w:cs="Symbol" w:hint="default"/>
        <w:lang w:val="en-US" w:eastAsia="en-US" w:bidi="ar-SA"/>
      </w:rPr>
    </w:lvl>
    <w:lvl w:ilvl="8">
      <w:numFmt w:val="bullet"/>
      <w:lvlText w:val=""/>
      <w:lvlJc w:val="left"/>
      <w:pPr>
        <w:tabs>
          <w:tab w:val="left" w:pos="0"/>
        </w:tabs>
        <w:ind w:left="1820" w:hanging="396"/>
      </w:pPr>
      <w:rPr>
        <w:rFonts w:ascii="Symbol" w:hAnsi="Symbol" w:cs="Symbol" w:hint="default"/>
        <w:lang w:val="en-US" w:eastAsia="en-US" w:bidi="ar-SA"/>
      </w:rPr>
    </w:lvl>
  </w:abstractNum>
  <w:abstractNum w:abstractNumId="29" w15:restartNumberingAfterBreak="0">
    <w:nsid w:val="C0915F4F"/>
    <w:multiLevelType w:val="multilevel"/>
    <w:tmpl w:val="C0915F4F"/>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30" w15:restartNumberingAfterBreak="0">
    <w:nsid w:val="C4E0D24A"/>
    <w:multiLevelType w:val="multilevel"/>
    <w:tmpl w:val="C4E0D24A"/>
    <w:lvl w:ilvl="0">
      <w:start w:val="3"/>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start w:val="1"/>
      <w:numFmt w:val="decimal"/>
      <w:lvlText w:val="%1.%2.%3"/>
      <w:lvlJc w:val="left"/>
      <w:pPr>
        <w:tabs>
          <w:tab w:val="left" w:pos="0"/>
        </w:tabs>
        <w:ind w:left="918"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4">
      <w:numFmt w:val="bullet"/>
      <w:lvlText w:val=""/>
      <w:lvlJc w:val="left"/>
      <w:pPr>
        <w:tabs>
          <w:tab w:val="left" w:pos="0"/>
        </w:tabs>
        <w:ind w:left="3335" w:hanging="360"/>
      </w:pPr>
      <w:rPr>
        <w:rFonts w:ascii="Symbol" w:hAnsi="Symbol" w:cs="Symbol" w:hint="default"/>
        <w:lang w:val="en-US" w:eastAsia="en-US" w:bidi="ar-SA"/>
      </w:rPr>
    </w:lvl>
    <w:lvl w:ilvl="5">
      <w:numFmt w:val="bullet"/>
      <w:lvlText w:val=""/>
      <w:lvlJc w:val="left"/>
      <w:pPr>
        <w:tabs>
          <w:tab w:val="left" w:pos="0"/>
        </w:tabs>
        <w:ind w:left="4452" w:hanging="360"/>
      </w:pPr>
      <w:rPr>
        <w:rFonts w:ascii="Symbol" w:hAnsi="Symbol" w:cs="Symbol" w:hint="default"/>
        <w:lang w:val="en-US" w:eastAsia="en-US" w:bidi="ar-SA"/>
      </w:rPr>
    </w:lvl>
    <w:lvl w:ilvl="6">
      <w:numFmt w:val="bullet"/>
      <w:lvlText w:val=""/>
      <w:lvlJc w:val="left"/>
      <w:pPr>
        <w:tabs>
          <w:tab w:val="left" w:pos="0"/>
        </w:tabs>
        <w:ind w:left="5570" w:hanging="360"/>
      </w:pPr>
      <w:rPr>
        <w:rFonts w:ascii="Symbol" w:hAnsi="Symbol" w:cs="Symbol" w:hint="default"/>
        <w:lang w:val="en-US" w:eastAsia="en-US" w:bidi="ar-SA"/>
      </w:rPr>
    </w:lvl>
    <w:lvl w:ilvl="7">
      <w:numFmt w:val="bullet"/>
      <w:lvlText w:val=""/>
      <w:lvlJc w:val="left"/>
      <w:pPr>
        <w:tabs>
          <w:tab w:val="left" w:pos="0"/>
        </w:tabs>
        <w:ind w:left="6687" w:hanging="360"/>
      </w:pPr>
      <w:rPr>
        <w:rFonts w:ascii="Symbol" w:hAnsi="Symbol" w:cs="Symbol" w:hint="default"/>
        <w:lang w:val="en-US" w:eastAsia="en-US" w:bidi="ar-SA"/>
      </w:rPr>
    </w:lvl>
    <w:lvl w:ilvl="8">
      <w:numFmt w:val="bullet"/>
      <w:lvlText w:val=""/>
      <w:lvlJc w:val="left"/>
      <w:pPr>
        <w:tabs>
          <w:tab w:val="left" w:pos="0"/>
        </w:tabs>
        <w:ind w:left="7805" w:hanging="360"/>
      </w:pPr>
      <w:rPr>
        <w:rFonts w:ascii="Symbol" w:hAnsi="Symbol" w:cs="Symbol" w:hint="default"/>
        <w:lang w:val="en-US" w:eastAsia="en-US" w:bidi="ar-SA"/>
      </w:rPr>
    </w:lvl>
  </w:abstractNum>
  <w:abstractNum w:abstractNumId="31" w15:restartNumberingAfterBreak="0">
    <w:nsid w:val="C8879AEF"/>
    <w:multiLevelType w:val="multilevel"/>
    <w:tmpl w:val="C8879AEF"/>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32" w15:restartNumberingAfterBreak="0">
    <w:nsid w:val="CF092B84"/>
    <w:multiLevelType w:val="multilevel"/>
    <w:tmpl w:val="CF092B84"/>
    <w:lvl w:ilvl="0">
      <w:numFmt w:val="bullet"/>
      <w:lvlText w:val=""/>
      <w:lvlJc w:val="left"/>
      <w:pPr>
        <w:tabs>
          <w:tab w:val="left" w:pos="0"/>
        </w:tabs>
        <w:ind w:left="1098" w:hanging="360"/>
      </w:pPr>
      <w:rPr>
        <w:rFonts w:ascii="Symbol" w:hAnsi="Symbol" w:cs="Symbol" w:hint="default"/>
        <w:w w:val="99"/>
        <w:sz w:val="20"/>
        <w:szCs w:val="20"/>
        <w:lang w:val="en-US" w:eastAsia="en-US" w:bidi="ar-SA"/>
      </w:rPr>
    </w:lvl>
    <w:lvl w:ilvl="1">
      <w:numFmt w:val="bullet"/>
      <w:lvlText w:val=""/>
      <w:lvlJc w:val="left"/>
      <w:pPr>
        <w:tabs>
          <w:tab w:val="left" w:pos="0"/>
        </w:tabs>
        <w:ind w:left="3360" w:hanging="360"/>
      </w:pPr>
      <w:rPr>
        <w:rFonts w:ascii="Symbol" w:hAnsi="Symbol" w:cs="Symbol" w:hint="default"/>
        <w:lang w:val="en-US" w:eastAsia="en-US" w:bidi="ar-SA"/>
      </w:rPr>
    </w:lvl>
    <w:lvl w:ilvl="2">
      <w:numFmt w:val="bullet"/>
      <w:lvlText w:val=""/>
      <w:lvlJc w:val="left"/>
      <w:pPr>
        <w:tabs>
          <w:tab w:val="left" w:pos="0"/>
        </w:tabs>
        <w:ind w:left="4102" w:hanging="360"/>
      </w:pPr>
      <w:rPr>
        <w:rFonts w:ascii="Symbol" w:hAnsi="Symbol" w:cs="Symbol" w:hint="default"/>
        <w:lang w:val="en-US" w:eastAsia="en-US" w:bidi="ar-SA"/>
      </w:rPr>
    </w:lvl>
    <w:lvl w:ilvl="3">
      <w:numFmt w:val="bullet"/>
      <w:lvlText w:val=""/>
      <w:lvlJc w:val="left"/>
      <w:pPr>
        <w:tabs>
          <w:tab w:val="left" w:pos="0"/>
        </w:tabs>
        <w:ind w:left="4844" w:hanging="360"/>
      </w:pPr>
      <w:rPr>
        <w:rFonts w:ascii="Symbol" w:hAnsi="Symbol" w:cs="Symbol" w:hint="default"/>
        <w:lang w:val="en-US" w:eastAsia="en-US" w:bidi="ar-SA"/>
      </w:rPr>
    </w:lvl>
    <w:lvl w:ilvl="4">
      <w:numFmt w:val="bullet"/>
      <w:lvlText w:val=""/>
      <w:lvlJc w:val="left"/>
      <w:pPr>
        <w:tabs>
          <w:tab w:val="left" w:pos="0"/>
        </w:tabs>
        <w:ind w:left="5586" w:hanging="360"/>
      </w:pPr>
      <w:rPr>
        <w:rFonts w:ascii="Symbol" w:hAnsi="Symbol" w:cs="Symbol" w:hint="default"/>
        <w:lang w:val="en-US" w:eastAsia="en-US" w:bidi="ar-SA"/>
      </w:rPr>
    </w:lvl>
    <w:lvl w:ilvl="5">
      <w:numFmt w:val="bullet"/>
      <w:lvlText w:val=""/>
      <w:lvlJc w:val="left"/>
      <w:pPr>
        <w:tabs>
          <w:tab w:val="left" w:pos="0"/>
        </w:tabs>
        <w:ind w:left="6328" w:hanging="360"/>
      </w:pPr>
      <w:rPr>
        <w:rFonts w:ascii="Symbol" w:hAnsi="Symbol" w:cs="Symbol" w:hint="default"/>
        <w:lang w:val="en-US" w:eastAsia="en-US" w:bidi="ar-SA"/>
      </w:rPr>
    </w:lvl>
    <w:lvl w:ilvl="6">
      <w:numFmt w:val="bullet"/>
      <w:lvlText w:val=""/>
      <w:lvlJc w:val="left"/>
      <w:pPr>
        <w:tabs>
          <w:tab w:val="left" w:pos="0"/>
        </w:tabs>
        <w:ind w:left="7071" w:hanging="360"/>
      </w:pPr>
      <w:rPr>
        <w:rFonts w:ascii="Symbol" w:hAnsi="Symbol" w:cs="Symbol" w:hint="default"/>
        <w:lang w:val="en-US" w:eastAsia="en-US" w:bidi="ar-SA"/>
      </w:rPr>
    </w:lvl>
    <w:lvl w:ilvl="7">
      <w:numFmt w:val="bullet"/>
      <w:lvlText w:val=""/>
      <w:lvlJc w:val="left"/>
      <w:pPr>
        <w:tabs>
          <w:tab w:val="left" w:pos="0"/>
        </w:tabs>
        <w:ind w:left="7813" w:hanging="360"/>
      </w:pPr>
      <w:rPr>
        <w:rFonts w:ascii="Symbol" w:hAnsi="Symbol" w:cs="Symbol" w:hint="default"/>
        <w:lang w:val="en-US" w:eastAsia="en-US" w:bidi="ar-SA"/>
      </w:rPr>
    </w:lvl>
    <w:lvl w:ilvl="8">
      <w:numFmt w:val="bullet"/>
      <w:lvlText w:val=""/>
      <w:lvlJc w:val="left"/>
      <w:pPr>
        <w:tabs>
          <w:tab w:val="left" w:pos="0"/>
        </w:tabs>
        <w:ind w:left="8555" w:hanging="360"/>
      </w:pPr>
      <w:rPr>
        <w:rFonts w:ascii="Symbol" w:hAnsi="Symbol" w:cs="Symbol" w:hint="default"/>
        <w:lang w:val="en-US" w:eastAsia="en-US" w:bidi="ar-SA"/>
      </w:rPr>
    </w:lvl>
  </w:abstractNum>
  <w:abstractNum w:abstractNumId="33" w15:restartNumberingAfterBreak="0">
    <w:nsid w:val="D1EB1714"/>
    <w:multiLevelType w:val="multilevel"/>
    <w:tmpl w:val="D1EB1714"/>
    <w:lvl w:ilvl="0">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1994" w:hanging="360"/>
      </w:pPr>
      <w:rPr>
        <w:rFonts w:ascii="Symbol" w:hAnsi="Symbol" w:cs="Symbol" w:hint="default"/>
        <w:lang w:val="en-US" w:eastAsia="en-US" w:bidi="ar-SA"/>
      </w:rPr>
    </w:lvl>
    <w:lvl w:ilvl="2">
      <w:numFmt w:val="bullet"/>
      <w:lvlText w:val=""/>
      <w:lvlJc w:val="left"/>
      <w:pPr>
        <w:tabs>
          <w:tab w:val="left" w:pos="0"/>
        </w:tabs>
        <w:ind w:left="2888" w:hanging="360"/>
      </w:pPr>
      <w:rPr>
        <w:rFonts w:ascii="Symbol" w:hAnsi="Symbol" w:cs="Symbol" w:hint="default"/>
        <w:lang w:val="en-US" w:eastAsia="en-US" w:bidi="ar-SA"/>
      </w:rPr>
    </w:lvl>
    <w:lvl w:ilvl="3">
      <w:numFmt w:val="bullet"/>
      <w:lvlText w:val=""/>
      <w:lvlJc w:val="left"/>
      <w:pPr>
        <w:tabs>
          <w:tab w:val="left" w:pos="0"/>
        </w:tabs>
        <w:ind w:left="3782" w:hanging="360"/>
      </w:pPr>
      <w:rPr>
        <w:rFonts w:ascii="Symbol" w:hAnsi="Symbol" w:cs="Symbol" w:hint="default"/>
        <w:lang w:val="en-US" w:eastAsia="en-US" w:bidi="ar-SA"/>
      </w:rPr>
    </w:lvl>
    <w:lvl w:ilvl="4">
      <w:numFmt w:val="bullet"/>
      <w:lvlText w:val=""/>
      <w:lvlJc w:val="left"/>
      <w:pPr>
        <w:tabs>
          <w:tab w:val="left" w:pos="0"/>
        </w:tabs>
        <w:ind w:left="4676" w:hanging="360"/>
      </w:pPr>
      <w:rPr>
        <w:rFonts w:ascii="Symbol" w:hAnsi="Symbol" w:cs="Symbol" w:hint="default"/>
        <w:lang w:val="en-US" w:eastAsia="en-US" w:bidi="ar-SA"/>
      </w:rPr>
    </w:lvl>
    <w:lvl w:ilvl="5">
      <w:numFmt w:val="bullet"/>
      <w:lvlText w:val=""/>
      <w:lvlJc w:val="left"/>
      <w:pPr>
        <w:tabs>
          <w:tab w:val="left" w:pos="0"/>
        </w:tabs>
        <w:ind w:left="5570" w:hanging="360"/>
      </w:pPr>
      <w:rPr>
        <w:rFonts w:ascii="Symbol" w:hAnsi="Symbol" w:cs="Symbol" w:hint="default"/>
        <w:lang w:val="en-US" w:eastAsia="en-US" w:bidi="ar-SA"/>
      </w:rPr>
    </w:lvl>
    <w:lvl w:ilvl="6">
      <w:numFmt w:val="bullet"/>
      <w:lvlText w:val=""/>
      <w:lvlJc w:val="left"/>
      <w:pPr>
        <w:tabs>
          <w:tab w:val="left" w:pos="0"/>
        </w:tabs>
        <w:ind w:left="6464" w:hanging="360"/>
      </w:pPr>
      <w:rPr>
        <w:rFonts w:ascii="Symbol" w:hAnsi="Symbol" w:cs="Symbol" w:hint="default"/>
        <w:lang w:val="en-US" w:eastAsia="en-US" w:bidi="ar-SA"/>
      </w:rPr>
    </w:lvl>
    <w:lvl w:ilvl="7">
      <w:numFmt w:val="bullet"/>
      <w:lvlText w:val=""/>
      <w:lvlJc w:val="left"/>
      <w:pPr>
        <w:tabs>
          <w:tab w:val="left" w:pos="0"/>
        </w:tabs>
        <w:ind w:left="7358" w:hanging="360"/>
      </w:pPr>
      <w:rPr>
        <w:rFonts w:ascii="Symbol" w:hAnsi="Symbol" w:cs="Symbol" w:hint="default"/>
        <w:lang w:val="en-US" w:eastAsia="en-US" w:bidi="ar-SA"/>
      </w:rPr>
    </w:lvl>
    <w:lvl w:ilvl="8">
      <w:numFmt w:val="bullet"/>
      <w:lvlText w:val=""/>
      <w:lvlJc w:val="left"/>
      <w:pPr>
        <w:tabs>
          <w:tab w:val="left" w:pos="0"/>
        </w:tabs>
        <w:ind w:left="8252" w:hanging="360"/>
      </w:pPr>
      <w:rPr>
        <w:rFonts w:ascii="Symbol" w:hAnsi="Symbol" w:cs="Symbol" w:hint="default"/>
        <w:lang w:val="en-US" w:eastAsia="en-US" w:bidi="ar-SA"/>
      </w:rPr>
    </w:lvl>
  </w:abstractNum>
  <w:abstractNum w:abstractNumId="34" w15:restartNumberingAfterBreak="0">
    <w:nsid w:val="D7D140E4"/>
    <w:multiLevelType w:val="multilevel"/>
    <w:tmpl w:val="D7D140E4"/>
    <w:lvl w:ilvl="0">
      <w:numFmt w:val="bullet"/>
      <w:lvlText w:val="•"/>
      <w:lvlJc w:val="left"/>
      <w:pPr>
        <w:tabs>
          <w:tab w:val="left" w:pos="0"/>
        </w:tabs>
        <w:ind w:left="508" w:hanging="396"/>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35" w15:restartNumberingAfterBreak="0">
    <w:nsid w:val="D7F9FE59"/>
    <w:multiLevelType w:val="multilevel"/>
    <w:tmpl w:val="D7F9FE5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36" w15:restartNumberingAfterBreak="0">
    <w:nsid w:val="DAD3A854"/>
    <w:multiLevelType w:val="multilevel"/>
    <w:tmpl w:val="DAD3A854"/>
    <w:lvl w:ilvl="0">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1994" w:hanging="360"/>
      </w:pPr>
      <w:rPr>
        <w:rFonts w:ascii="Symbol" w:hAnsi="Symbol" w:cs="Symbol" w:hint="default"/>
        <w:lang w:val="en-US" w:eastAsia="en-US" w:bidi="ar-SA"/>
      </w:rPr>
    </w:lvl>
    <w:lvl w:ilvl="2">
      <w:numFmt w:val="bullet"/>
      <w:lvlText w:val=""/>
      <w:lvlJc w:val="left"/>
      <w:pPr>
        <w:tabs>
          <w:tab w:val="left" w:pos="0"/>
        </w:tabs>
        <w:ind w:left="2888" w:hanging="360"/>
      </w:pPr>
      <w:rPr>
        <w:rFonts w:ascii="Symbol" w:hAnsi="Symbol" w:cs="Symbol" w:hint="default"/>
        <w:lang w:val="en-US" w:eastAsia="en-US" w:bidi="ar-SA"/>
      </w:rPr>
    </w:lvl>
    <w:lvl w:ilvl="3">
      <w:numFmt w:val="bullet"/>
      <w:lvlText w:val=""/>
      <w:lvlJc w:val="left"/>
      <w:pPr>
        <w:tabs>
          <w:tab w:val="left" w:pos="0"/>
        </w:tabs>
        <w:ind w:left="3782" w:hanging="360"/>
      </w:pPr>
      <w:rPr>
        <w:rFonts w:ascii="Symbol" w:hAnsi="Symbol" w:cs="Symbol" w:hint="default"/>
        <w:lang w:val="en-US" w:eastAsia="en-US" w:bidi="ar-SA"/>
      </w:rPr>
    </w:lvl>
    <w:lvl w:ilvl="4">
      <w:numFmt w:val="bullet"/>
      <w:lvlText w:val=""/>
      <w:lvlJc w:val="left"/>
      <w:pPr>
        <w:tabs>
          <w:tab w:val="left" w:pos="0"/>
        </w:tabs>
        <w:ind w:left="4676" w:hanging="360"/>
      </w:pPr>
      <w:rPr>
        <w:rFonts w:ascii="Symbol" w:hAnsi="Symbol" w:cs="Symbol" w:hint="default"/>
        <w:lang w:val="en-US" w:eastAsia="en-US" w:bidi="ar-SA"/>
      </w:rPr>
    </w:lvl>
    <w:lvl w:ilvl="5">
      <w:numFmt w:val="bullet"/>
      <w:lvlText w:val=""/>
      <w:lvlJc w:val="left"/>
      <w:pPr>
        <w:tabs>
          <w:tab w:val="left" w:pos="0"/>
        </w:tabs>
        <w:ind w:left="5570" w:hanging="360"/>
      </w:pPr>
      <w:rPr>
        <w:rFonts w:ascii="Symbol" w:hAnsi="Symbol" w:cs="Symbol" w:hint="default"/>
        <w:lang w:val="en-US" w:eastAsia="en-US" w:bidi="ar-SA"/>
      </w:rPr>
    </w:lvl>
    <w:lvl w:ilvl="6">
      <w:numFmt w:val="bullet"/>
      <w:lvlText w:val=""/>
      <w:lvlJc w:val="left"/>
      <w:pPr>
        <w:tabs>
          <w:tab w:val="left" w:pos="0"/>
        </w:tabs>
        <w:ind w:left="6464" w:hanging="360"/>
      </w:pPr>
      <w:rPr>
        <w:rFonts w:ascii="Symbol" w:hAnsi="Symbol" w:cs="Symbol" w:hint="default"/>
        <w:lang w:val="en-US" w:eastAsia="en-US" w:bidi="ar-SA"/>
      </w:rPr>
    </w:lvl>
    <w:lvl w:ilvl="7">
      <w:numFmt w:val="bullet"/>
      <w:lvlText w:val=""/>
      <w:lvlJc w:val="left"/>
      <w:pPr>
        <w:tabs>
          <w:tab w:val="left" w:pos="0"/>
        </w:tabs>
        <w:ind w:left="7358" w:hanging="360"/>
      </w:pPr>
      <w:rPr>
        <w:rFonts w:ascii="Symbol" w:hAnsi="Symbol" w:cs="Symbol" w:hint="default"/>
        <w:lang w:val="en-US" w:eastAsia="en-US" w:bidi="ar-SA"/>
      </w:rPr>
    </w:lvl>
    <w:lvl w:ilvl="8">
      <w:numFmt w:val="bullet"/>
      <w:lvlText w:val=""/>
      <w:lvlJc w:val="left"/>
      <w:pPr>
        <w:tabs>
          <w:tab w:val="left" w:pos="0"/>
        </w:tabs>
        <w:ind w:left="8252" w:hanging="360"/>
      </w:pPr>
      <w:rPr>
        <w:rFonts w:ascii="Symbol" w:hAnsi="Symbol" w:cs="Symbol" w:hint="default"/>
        <w:lang w:val="en-US" w:eastAsia="en-US" w:bidi="ar-SA"/>
      </w:rPr>
    </w:lvl>
  </w:abstractNum>
  <w:abstractNum w:abstractNumId="37" w15:restartNumberingAfterBreak="0">
    <w:nsid w:val="DCBA6B53"/>
    <w:multiLevelType w:val="multilevel"/>
    <w:tmpl w:val="DCBA6B53"/>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38" w15:restartNumberingAfterBreak="0">
    <w:nsid w:val="E093A4B0"/>
    <w:multiLevelType w:val="multilevel"/>
    <w:tmpl w:val="E093A4B0"/>
    <w:lvl w:ilvl="0">
      <w:numFmt w:val="bullet"/>
      <w:lvlText w:val="•"/>
      <w:lvlJc w:val="left"/>
      <w:pPr>
        <w:tabs>
          <w:tab w:val="left" w:pos="0"/>
        </w:tabs>
        <w:ind w:left="506" w:hanging="396"/>
      </w:pPr>
      <w:rPr>
        <w:rFonts w:ascii="Cambria" w:hAnsi="Cambria" w:cs="Cambria" w:hint="default"/>
        <w:w w:val="100"/>
        <w:sz w:val="17"/>
        <w:szCs w:val="17"/>
        <w:lang w:val="en-US" w:eastAsia="en-US" w:bidi="ar-SA"/>
      </w:rPr>
    </w:lvl>
    <w:lvl w:ilvl="1">
      <w:numFmt w:val="bullet"/>
      <w:lvlText w:val=""/>
      <w:lvlJc w:val="left"/>
      <w:pPr>
        <w:tabs>
          <w:tab w:val="left" w:pos="0"/>
        </w:tabs>
        <w:ind w:left="658" w:hanging="396"/>
      </w:pPr>
      <w:rPr>
        <w:rFonts w:ascii="Symbol" w:hAnsi="Symbol" w:cs="Symbol" w:hint="default"/>
        <w:lang w:val="en-US" w:eastAsia="en-US" w:bidi="ar-SA"/>
      </w:rPr>
    </w:lvl>
    <w:lvl w:ilvl="2">
      <w:numFmt w:val="bullet"/>
      <w:lvlText w:val=""/>
      <w:lvlJc w:val="left"/>
      <w:pPr>
        <w:tabs>
          <w:tab w:val="left" w:pos="0"/>
        </w:tabs>
        <w:ind w:left="816" w:hanging="396"/>
      </w:pPr>
      <w:rPr>
        <w:rFonts w:ascii="Symbol" w:hAnsi="Symbol" w:cs="Symbol" w:hint="default"/>
        <w:lang w:val="en-US" w:eastAsia="en-US" w:bidi="ar-SA"/>
      </w:rPr>
    </w:lvl>
    <w:lvl w:ilvl="3">
      <w:numFmt w:val="bullet"/>
      <w:lvlText w:val=""/>
      <w:lvlJc w:val="left"/>
      <w:pPr>
        <w:tabs>
          <w:tab w:val="left" w:pos="0"/>
        </w:tabs>
        <w:ind w:left="974" w:hanging="396"/>
      </w:pPr>
      <w:rPr>
        <w:rFonts w:ascii="Symbol" w:hAnsi="Symbol" w:cs="Symbol" w:hint="default"/>
        <w:lang w:val="en-US" w:eastAsia="en-US" w:bidi="ar-SA"/>
      </w:rPr>
    </w:lvl>
    <w:lvl w:ilvl="4">
      <w:numFmt w:val="bullet"/>
      <w:lvlText w:val=""/>
      <w:lvlJc w:val="left"/>
      <w:pPr>
        <w:tabs>
          <w:tab w:val="left" w:pos="0"/>
        </w:tabs>
        <w:ind w:left="1133" w:hanging="396"/>
      </w:pPr>
      <w:rPr>
        <w:rFonts w:ascii="Symbol" w:hAnsi="Symbol" w:cs="Symbol" w:hint="default"/>
        <w:lang w:val="en-US" w:eastAsia="en-US" w:bidi="ar-SA"/>
      </w:rPr>
    </w:lvl>
    <w:lvl w:ilvl="5">
      <w:numFmt w:val="bullet"/>
      <w:lvlText w:val=""/>
      <w:lvlJc w:val="left"/>
      <w:pPr>
        <w:tabs>
          <w:tab w:val="left" w:pos="0"/>
        </w:tabs>
        <w:ind w:left="1291" w:hanging="396"/>
      </w:pPr>
      <w:rPr>
        <w:rFonts w:ascii="Symbol" w:hAnsi="Symbol" w:cs="Symbol" w:hint="default"/>
        <w:lang w:val="en-US" w:eastAsia="en-US" w:bidi="ar-SA"/>
      </w:rPr>
    </w:lvl>
    <w:lvl w:ilvl="6">
      <w:numFmt w:val="bullet"/>
      <w:lvlText w:val=""/>
      <w:lvlJc w:val="left"/>
      <w:pPr>
        <w:tabs>
          <w:tab w:val="left" w:pos="0"/>
        </w:tabs>
        <w:ind w:left="1449" w:hanging="396"/>
      </w:pPr>
      <w:rPr>
        <w:rFonts w:ascii="Symbol" w:hAnsi="Symbol" w:cs="Symbol" w:hint="default"/>
        <w:lang w:val="en-US" w:eastAsia="en-US" w:bidi="ar-SA"/>
      </w:rPr>
    </w:lvl>
    <w:lvl w:ilvl="7">
      <w:numFmt w:val="bullet"/>
      <w:lvlText w:val=""/>
      <w:lvlJc w:val="left"/>
      <w:pPr>
        <w:tabs>
          <w:tab w:val="left" w:pos="0"/>
        </w:tabs>
        <w:ind w:left="1608" w:hanging="396"/>
      </w:pPr>
      <w:rPr>
        <w:rFonts w:ascii="Symbol" w:hAnsi="Symbol" w:cs="Symbol" w:hint="default"/>
        <w:lang w:val="en-US" w:eastAsia="en-US" w:bidi="ar-SA"/>
      </w:rPr>
    </w:lvl>
    <w:lvl w:ilvl="8">
      <w:numFmt w:val="bullet"/>
      <w:lvlText w:val=""/>
      <w:lvlJc w:val="left"/>
      <w:pPr>
        <w:tabs>
          <w:tab w:val="left" w:pos="0"/>
        </w:tabs>
        <w:ind w:left="1766" w:hanging="396"/>
      </w:pPr>
      <w:rPr>
        <w:rFonts w:ascii="Symbol" w:hAnsi="Symbol" w:cs="Symbol" w:hint="default"/>
        <w:lang w:val="en-US" w:eastAsia="en-US" w:bidi="ar-SA"/>
      </w:rPr>
    </w:lvl>
  </w:abstractNum>
  <w:abstractNum w:abstractNumId="39" w15:restartNumberingAfterBreak="0">
    <w:nsid w:val="E504947C"/>
    <w:multiLevelType w:val="multilevel"/>
    <w:tmpl w:val="E504947C"/>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40" w15:restartNumberingAfterBreak="0">
    <w:nsid w:val="E7B27C5B"/>
    <w:multiLevelType w:val="multilevel"/>
    <w:tmpl w:val="E7B27C5B"/>
    <w:lvl w:ilvl="0">
      <w:start w:val="1"/>
      <w:numFmt w:val="decimal"/>
      <w:lvlText w:val="%1."/>
      <w:lvlJc w:val="left"/>
      <w:pPr>
        <w:tabs>
          <w:tab w:val="left" w:pos="0"/>
        </w:tabs>
        <w:ind w:left="1458" w:hanging="360"/>
      </w:pPr>
      <w:rPr>
        <w:rFonts w:ascii="Times New Roman" w:eastAsia="Times New Roman" w:hAnsi="Times New Roman" w:cs="Times New Roman"/>
        <w:w w:val="100"/>
        <w:sz w:val="24"/>
        <w:szCs w:val="24"/>
        <w:lang w:val="en-US" w:eastAsia="en-US" w:bidi="ar-SA"/>
      </w:rPr>
    </w:lvl>
    <w:lvl w:ilvl="1">
      <w:numFmt w:val="bullet"/>
      <w:lvlText w:val=""/>
      <w:lvlJc w:val="left"/>
      <w:pPr>
        <w:tabs>
          <w:tab w:val="left" w:pos="0"/>
        </w:tabs>
        <w:ind w:left="2318" w:hanging="360"/>
      </w:pPr>
      <w:rPr>
        <w:rFonts w:ascii="Symbol" w:hAnsi="Symbol" w:cs="Symbol" w:hint="default"/>
        <w:lang w:val="en-US" w:eastAsia="en-US" w:bidi="ar-SA"/>
      </w:rPr>
    </w:lvl>
    <w:lvl w:ilvl="2">
      <w:numFmt w:val="bullet"/>
      <w:lvlText w:val=""/>
      <w:lvlJc w:val="left"/>
      <w:pPr>
        <w:tabs>
          <w:tab w:val="left" w:pos="0"/>
        </w:tabs>
        <w:ind w:left="3176" w:hanging="360"/>
      </w:pPr>
      <w:rPr>
        <w:rFonts w:ascii="Symbol" w:hAnsi="Symbol" w:cs="Symbol" w:hint="default"/>
        <w:lang w:val="en-US" w:eastAsia="en-US" w:bidi="ar-SA"/>
      </w:rPr>
    </w:lvl>
    <w:lvl w:ilvl="3">
      <w:numFmt w:val="bullet"/>
      <w:lvlText w:val=""/>
      <w:lvlJc w:val="left"/>
      <w:pPr>
        <w:tabs>
          <w:tab w:val="left" w:pos="0"/>
        </w:tabs>
        <w:ind w:left="4034" w:hanging="360"/>
      </w:pPr>
      <w:rPr>
        <w:rFonts w:ascii="Symbol" w:hAnsi="Symbol" w:cs="Symbol" w:hint="default"/>
        <w:lang w:val="en-US" w:eastAsia="en-US" w:bidi="ar-SA"/>
      </w:rPr>
    </w:lvl>
    <w:lvl w:ilvl="4">
      <w:numFmt w:val="bullet"/>
      <w:lvlText w:val=""/>
      <w:lvlJc w:val="left"/>
      <w:pPr>
        <w:tabs>
          <w:tab w:val="left" w:pos="0"/>
        </w:tabs>
        <w:ind w:left="4892" w:hanging="360"/>
      </w:pPr>
      <w:rPr>
        <w:rFonts w:ascii="Symbol" w:hAnsi="Symbol" w:cs="Symbol" w:hint="default"/>
        <w:lang w:val="en-US" w:eastAsia="en-US" w:bidi="ar-SA"/>
      </w:rPr>
    </w:lvl>
    <w:lvl w:ilvl="5">
      <w:numFmt w:val="bullet"/>
      <w:lvlText w:val=""/>
      <w:lvlJc w:val="left"/>
      <w:pPr>
        <w:tabs>
          <w:tab w:val="left" w:pos="0"/>
        </w:tabs>
        <w:ind w:left="5750" w:hanging="360"/>
      </w:pPr>
      <w:rPr>
        <w:rFonts w:ascii="Symbol" w:hAnsi="Symbol" w:cs="Symbol" w:hint="default"/>
        <w:lang w:val="en-US" w:eastAsia="en-US" w:bidi="ar-SA"/>
      </w:rPr>
    </w:lvl>
    <w:lvl w:ilvl="6">
      <w:numFmt w:val="bullet"/>
      <w:lvlText w:val=""/>
      <w:lvlJc w:val="left"/>
      <w:pPr>
        <w:tabs>
          <w:tab w:val="left" w:pos="0"/>
        </w:tabs>
        <w:ind w:left="6608" w:hanging="360"/>
      </w:pPr>
      <w:rPr>
        <w:rFonts w:ascii="Symbol" w:hAnsi="Symbol" w:cs="Symbol" w:hint="default"/>
        <w:lang w:val="en-US" w:eastAsia="en-US" w:bidi="ar-SA"/>
      </w:rPr>
    </w:lvl>
    <w:lvl w:ilvl="7">
      <w:numFmt w:val="bullet"/>
      <w:lvlText w:val=""/>
      <w:lvlJc w:val="left"/>
      <w:pPr>
        <w:tabs>
          <w:tab w:val="left" w:pos="0"/>
        </w:tabs>
        <w:ind w:left="7466" w:hanging="360"/>
      </w:pPr>
      <w:rPr>
        <w:rFonts w:ascii="Symbol" w:hAnsi="Symbol" w:cs="Symbol" w:hint="default"/>
        <w:lang w:val="en-US" w:eastAsia="en-US" w:bidi="ar-SA"/>
      </w:rPr>
    </w:lvl>
    <w:lvl w:ilvl="8">
      <w:numFmt w:val="bullet"/>
      <w:lvlText w:val=""/>
      <w:lvlJc w:val="left"/>
      <w:pPr>
        <w:tabs>
          <w:tab w:val="left" w:pos="0"/>
        </w:tabs>
        <w:ind w:left="8324" w:hanging="360"/>
      </w:pPr>
      <w:rPr>
        <w:rFonts w:ascii="Symbol" w:hAnsi="Symbol" w:cs="Symbol" w:hint="default"/>
        <w:lang w:val="en-US" w:eastAsia="en-US" w:bidi="ar-SA"/>
      </w:rPr>
    </w:lvl>
  </w:abstractNum>
  <w:abstractNum w:abstractNumId="41" w15:restartNumberingAfterBreak="0">
    <w:nsid w:val="F0E89278"/>
    <w:multiLevelType w:val="multilevel"/>
    <w:tmpl w:val="F0E89278"/>
    <w:lvl w:ilvl="0">
      <w:numFmt w:val="bullet"/>
      <w:lvlText w:val="•"/>
      <w:lvlJc w:val="left"/>
      <w:pPr>
        <w:tabs>
          <w:tab w:val="left" w:pos="0"/>
        </w:tabs>
        <w:ind w:left="507" w:hanging="396"/>
      </w:pPr>
      <w:rPr>
        <w:rFonts w:ascii="Cambria" w:hAnsi="Cambria" w:cs="Cambria" w:hint="default"/>
        <w:w w:val="100"/>
        <w:sz w:val="17"/>
        <w:szCs w:val="17"/>
        <w:lang w:val="en-US" w:eastAsia="en-US" w:bidi="ar-SA"/>
      </w:rPr>
    </w:lvl>
    <w:lvl w:ilvl="1">
      <w:numFmt w:val="bullet"/>
      <w:lvlText w:val=""/>
      <w:lvlJc w:val="left"/>
      <w:pPr>
        <w:tabs>
          <w:tab w:val="left" w:pos="0"/>
        </w:tabs>
        <w:ind w:left="675" w:hanging="396"/>
      </w:pPr>
      <w:rPr>
        <w:rFonts w:ascii="Symbol" w:hAnsi="Symbol" w:cs="Symbol" w:hint="default"/>
        <w:lang w:val="en-US" w:eastAsia="en-US" w:bidi="ar-SA"/>
      </w:rPr>
    </w:lvl>
    <w:lvl w:ilvl="2">
      <w:numFmt w:val="bullet"/>
      <w:lvlText w:val=""/>
      <w:lvlJc w:val="left"/>
      <w:pPr>
        <w:tabs>
          <w:tab w:val="left" w:pos="0"/>
        </w:tabs>
        <w:ind w:left="851" w:hanging="396"/>
      </w:pPr>
      <w:rPr>
        <w:rFonts w:ascii="Symbol" w:hAnsi="Symbol" w:cs="Symbol" w:hint="default"/>
        <w:lang w:val="en-US" w:eastAsia="en-US" w:bidi="ar-SA"/>
      </w:rPr>
    </w:lvl>
    <w:lvl w:ilvl="3">
      <w:numFmt w:val="bullet"/>
      <w:lvlText w:val=""/>
      <w:lvlJc w:val="left"/>
      <w:pPr>
        <w:tabs>
          <w:tab w:val="left" w:pos="0"/>
        </w:tabs>
        <w:ind w:left="1027" w:hanging="396"/>
      </w:pPr>
      <w:rPr>
        <w:rFonts w:ascii="Symbol" w:hAnsi="Symbol" w:cs="Symbol" w:hint="default"/>
        <w:lang w:val="en-US" w:eastAsia="en-US" w:bidi="ar-SA"/>
      </w:rPr>
    </w:lvl>
    <w:lvl w:ilvl="4">
      <w:numFmt w:val="bullet"/>
      <w:lvlText w:val=""/>
      <w:lvlJc w:val="left"/>
      <w:pPr>
        <w:tabs>
          <w:tab w:val="left" w:pos="0"/>
        </w:tabs>
        <w:ind w:left="1203" w:hanging="396"/>
      </w:pPr>
      <w:rPr>
        <w:rFonts w:ascii="Symbol" w:hAnsi="Symbol" w:cs="Symbol" w:hint="default"/>
        <w:lang w:val="en-US" w:eastAsia="en-US" w:bidi="ar-SA"/>
      </w:rPr>
    </w:lvl>
    <w:lvl w:ilvl="5">
      <w:numFmt w:val="bullet"/>
      <w:lvlText w:val=""/>
      <w:lvlJc w:val="left"/>
      <w:pPr>
        <w:tabs>
          <w:tab w:val="left" w:pos="0"/>
        </w:tabs>
        <w:ind w:left="1379" w:hanging="396"/>
      </w:pPr>
      <w:rPr>
        <w:rFonts w:ascii="Symbol" w:hAnsi="Symbol" w:cs="Symbol" w:hint="default"/>
        <w:lang w:val="en-US" w:eastAsia="en-US" w:bidi="ar-SA"/>
      </w:rPr>
    </w:lvl>
    <w:lvl w:ilvl="6">
      <w:numFmt w:val="bullet"/>
      <w:lvlText w:val=""/>
      <w:lvlJc w:val="left"/>
      <w:pPr>
        <w:tabs>
          <w:tab w:val="left" w:pos="0"/>
        </w:tabs>
        <w:ind w:left="1554" w:hanging="396"/>
      </w:pPr>
      <w:rPr>
        <w:rFonts w:ascii="Symbol" w:hAnsi="Symbol" w:cs="Symbol" w:hint="default"/>
        <w:lang w:val="en-US" w:eastAsia="en-US" w:bidi="ar-SA"/>
      </w:rPr>
    </w:lvl>
    <w:lvl w:ilvl="7">
      <w:numFmt w:val="bullet"/>
      <w:lvlText w:val=""/>
      <w:lvlJc w:val="left"/>
      <w:pPr>
        <w:tabs>
          <w:tab w:val="left" w:pos="0"/>
        </w:tabs>
        <w:ind w:left="1730" w:hanging="396"/>
      </w:pPr>
      <w:rPr>
        <w:rFonts w:ascii="Symbol" w:hAnsi="Symbol" w:cs="Symbol" w:hint="default"/>
        <w:lang w:val="en-US" w:eastAsia="en-US" w:bidi="ar-SA"/>
      </w:rPr>
    </w:lvl>
    <w:lvl w:ilvl="8">
      <w:numFmt w:val="bullet"/>
      <w:lvlText w:val=""/>
      <w:lvlJc w:val="left"/>
      <w:pPr>
        <w:tabs>
          <w:tab w:val="left" w:pos="0"/>
        </w:tabs>
        <w:ind w:left="1906" w:hanging="396"/>
      </w:pPr>
      <w:rPr>
        <w:rFonts w:ascii="Symbol" w:hAnsi="Symbol" w:cs="Symbol" w:hint="default"/>
        <w:lang w:val="en-US" w:eastAsia="en-US" w:bidi="ar-SA"/>
      </w:rPr>
    </w:lvl>
  </w:abstractNum>
  <w:abstractNum w:abstractNumId="42" w15:restartNumberingAfterBreak="0">
    <w:nsid w:val="F4B5D9F5"/>
    <w:multiLevelType w:val="multilevel"/>
    <w:tmpl w:val="F4B5D9F5"/>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43" w15:restartNumberingAfterBreak="0">
    <w:nsid w:val="F585BF25"/>
    <w:multiLevelType w:val="multilevel"/>
    <w:tmpl w:val="F585BF25"/>
    <w:lvl w:ilvl="0">
      <w:start w:val="1"/>
      <w:numFmt w:val="decimal"/>
      <w:lvlText w:val="%1."/>
      <w:lvlJc w:val="left"/>
      <w:pPr>
        <w:tabs>
          <w:tab w:val="left" w:pos="0"/>
        </w:tabs>
        <w:ind w:left="1098" w:hanging="360"/>
      </w:pPr>
      <w:rPr>
        <w:rFonts w:ascii="Times New Roman" w:eastAsia="Times New Roman" w:hAnsi="Times New Roman" w:cs="Times New Roman"/>
        <w:color w:val="000009"/>
        <w:w w:val="100"/>
        <w:sz w:val="24"/>
        <w:szCs w:val="24"/>
        <w:lang w:val="en-US" w:eastAsia="en-US" w:bidi="ar-SA"/>
      </w:rPr>
    </w:lvl>
    <w:lvl w:ilvl="1">
      <w:numFmt w:val="bullet"/>
      <w:lvlText w:val=""/>
      <w:lvlJc w:val="left"/>
      <w:pPr>
        <w:tabs>
          <w:tab w:val="left" w:pos="0"/>
        </w:tabs>
        <w:ind w:left="1994" w:hanging="360"/>
      </w:pPr>
      <w:rPr>
        <w:rFonts w:ascii="Symbol" w:hAnsi="Symbol" w:cs="Symbol" w:hint="default"/>
        <w:lang w:val="en-US" w:eastAsia="en-US" w:bidi="ar-SA"/>
      </w:rPr>
    </w:lvl>
    <w:lvl w:ilvl="2">
      <w:numFmt w:val="bullet"/>
      <w:lvlText w:val=""/>
      <w:lvlJc w:val="left"/>
      <w:pPr>
        <w:tabs>
          <w:tab w:val="left" w:pos="0"/>
        </w:tabs>
        <w:ind w:left="2888" w:hanging="360"/>
      </w:pPr>
      <w:rPr>
        <w:rFonts w:ascii="Symbol" w:hAnsi="Symbol" w:cs="Symbol" w:hint="default"/>
        <w:lang w:val="en-US" w:eastAsia="en-US" w:bidi="ar-SA"/>
      </w:rPr>
    </w:lvl>
    <w:lvl w:ilvl="3">
      <w:numFmt w:val="bullet"/>
      <w:lvlText w:val=""/>
      <w:lvlJc w:val="left"/>
      <w:pPr>
        <w:tabs>
          <w:tab w:val="left" w:pos="0"/>
        </w:tabs>
        <w:ind w:left="3782" w:hanging="360"/>
      </w:pPr>
      <w:rPr>
        <w:rFonts w:ascii="Symbol" w:hAnsi="Symbol" w:cs="Symbol" w:hint="default"/>
        <w:lang w:val="en-US" w:eastAsia="en-US" w:bidi="ar-SA"/>
      </w:rPr>
    </w:lvl>
    <w:lvl w:ilvl="4">
      <w:numFmt w:val="bullet"/>
      <w:lvlText w:val=""/>
      <w:lvlJc w:val="left"/>
      <w:pPr>
        <w:tabs>
          <w:tab w:val="left" w:pos="0"/>
        </w:tabs>
        <w:ind w:left="4676" w:hanging="360"/>
      </w:pPr>
      <w:rPr>
        <w:rFonts w:ascii="Symbol" w:hAnsi="Symbol" w:cs="Symbol" w:hint="default"/>
        <w:lang w:val="en-US" w:eastAsia="en-US" w:bidi="ar-SA"/>
      </w:rPr>
    </w:lvl>
    <w:lvl w:ilvl="5">
      <w:numFmt w:val="bullet"/>
      <w:lvlText w:val=""/>
      <w:lvlJc w:val="left"/>
      <w:pPr>
        <w:tabs>
          <w:tab w:val="left" w:pos="0"/>
        </w:tabs>
        <w:ind w:left="5570" w:hanging="360"/>
      </w:pPr>
      <w:rPr>
        <w:rFonts w:ascii="Symbol" w:hAnsi="Symbol" w:cs="Symbol" w:hint="default"/>
        <w:lang w:val="en-US" w:eastAsia="en-US" w:bidi="ar-SA"/>
      </w:rPr>
    </w:lvl>
    <w:lvl w:ilvl="6">
      <w:numFmt w:val="bullet"/>
      <w:lvlText w:val=""/>
      <w:lvlJc w:val="left"/>
      <w:pPr>
        <w:tabs>
          <w:tab w:val="left" w:pos="0"/>
        </w:tabs>
        <w:ind w:left="6464" w:hanging="360"/>
      </w:pPr>
      <w:rPr>
        <w:rFonts w:ascii="Symbol" w:hAnsi="Symbol" w:cs="Symbol" w:hint="default"/>
        <w:lang w:val="en-US" w:eastAsia="en-US" w:bidi="ar-SA"/>
      </w:rPr>
    </w:lvl>
    <w:lvl w:ilvl="7">
      <w:numFmt w:val="bullet"/>
      <w:lvlText w:val=""/>
      <w:lvlJc w:val="left"/>
      <w:pPr>
        <w:tabs>
          <w:tab w:val="left" w:pos="0"/>
        </w:tabs>
        <w:ind w:left="7358" w:hanging="360"/>
      </w:pPr>
      <w:rPr>
        <w:rFonts w:ascii="Symbol" w:hAnsi="Symbol" w:cs="Symbol" w:hint="default"/>
        <w:lang w:val="en-US" w:eastAsia="en-US" w:bidi="ar-SA"/>
      </w:rPr>
    </w:lvl>
    <w:lvl w:ilvl="8">
      <w:numFmt w:val="bullet"/>
      <w:lvlText w:val=""/>
      <w:lvlJc w:val="left"/>
      <w:pPr>
        <w:tabs>
          <w:tab w:val="left" w:pos="0"/>
        </w:tabs>
        <w:ind w:left="8252" w:hanging="360"/>
      </w:pPr>
      <w:rPr>
        <w:rFonts w:ascii="Symbol" w:hAnsi="Symbol" w:cs="Symbol" w:hint="default"/>
        <w:lang w:val="en-US" w:eastAsia="en-US" w:bidi="ar-SA"/>
      </w:rPr>
    </w:lvl>
  </w:abstractNum>
  <w:abstractNum w:abstractNumId="44" w15:restartNumberingAfterBreak="0">
    <w:nsid w:val="F689643B"/>
    <w:multiLevelType w:val="multilevel"/>
    <w:tmpl w:val="F689643B"/>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45" w15:restartNumberingAfterBreak="0">
    <w:nsid w:val="F7735DC9"/>
    <w:multiLevelType w:val="multilevel"/>
    <w:tmpl w:val="F7735DC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46" w15:restartNumberingAfterBreak="0">
    <w:nsid w:val="FEC2EA36"/>
    <w:multiLevelType w:val="multilevel"/>
    <w:tmpl w:val="FEC2EA36"/>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47" w15:restartNumberingAfterBreak="0">
    <w:nsid w:val="0053208E"/>
    <w:multiLevelType w:val="multilevel"/>
    <w:tmpl w:val="0053208E"/>
    <w:lvl w:ilvl="0">
      <w:start w:val="1"/>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start w:val="1"/>
      <w:numFmt w:val="decimal"/>
      <w:lvlText w:val="%1.%2.%3"/>
      <w:lvlJc w:val="left"/>
      <w:pPr>
        <w:tabs>
          <w:tab w:val="left" w:pos="0"/>
        </w:tabs>
        <w:ind w:left="918" w:hanging="540"/>
      </w:pPr>
      <w:rPr>
        <w:b/>
        <w:bCs/>
        <w:w w:val="100"/>
        <w:lang w:val="en-US" w:eastAsia="en-US" w:bidi="ar-SA"/>
      </w:rPr>
    </w:lvl>
    <w:lvl w:ilvl="3">
      <w:numFmt w:val="bullet"/>
      <w:lvlText w:val="•"/>
      <w:lvlJc w:val="left"/>
      <w:pPr>
        <w:tabs>
          <w:tab w:val="left" w:pos="0"/>
        </w:tabs>
        <w:ind w:left="1458" w:hanging="360"/>
      </w:pPr>
      <w:rPr>
        <w:rFonts w:ascii="Times New Roman" w:hAnsi="Times New Roman" w:cs="Times New Roman" w:hint="default"/>
        <w:color w:val="000009"/>
        <w:w w:val="100"/>
        <w:sz w:val="24"/>
        <w:szCs w:val="24"/>
        <w:lang w:val="en-US" w:eastAsia="en-US" w:bidi="ar-SA"/>
      </w:rPr>
    </w:lvl>
    <w:lvl w:ilvl="4">
      <w:numFmt w:val="bullet"/>
      <w:lvlText w:val=""/>
      <w:lvlJc w:val="left"/>
      <w:pPr>
        <w:tabs>
          <w:tab w:val="left" w:pos="0"/>
        </w:tabs>
        <w:ind w:left="3605" w:hanging="360"/>
      </w:pPr>
      <w:rPr>
        <w:rFonts w:ascii="Symbol" w:hAnsi="Symbol" w:cs="Symbol" w:hint="default"/>
        <w:lang w:val="en-US" w:eastAsia="en-US" w:bidi="ar-SA"/>
      </w:rPr>
    </w:lvl>
    <w:lvl w:ilvl="5">
      <w:numFmt w:val="bullet"/>
      <w:lvlText w:val=""/>
      <w:lvlJc w:val="left"/>
      <w:pPr>
        <w:tabs>
          <w:tab w:val="left" w:pos="0"/>
        </w:tabs>
        <w:ind w:left="4677" w:hanging="360"/>
      </w:pPr>
      <w:rPr>
        <w:rFonts w:ascii="Symbol" w:hAnsi="Symbol" w:cs="Symbol" w:hint="default"/>
        <w:lang w:val="en-US" w:eastAsia="en-US" w:bidi="ar-SA"/>
      </w:rPr>
    </w:lvl>
    <w:lvl w:ilvl="6">
      <w:numFmt w:val="bullet"/>
      <w:lvlText w:val=""/>
      <w:lvlJc w:val="left"/>
      <w:pPr>
        <w:tabs>
          <w:tab w:val="left" w:pos="0"/>
        </w:tabs>
        <w:ind w:left="5750" w:hanging="360"/>
      </w:pPr>
      <w:rPr>
        <w:rFonts w:ascii="Symbol" w:hAnsi="Symbol" w:cs="Symbol" w:hint="default"/>
        <w:lang w:val="en-US" w:eastAsia="en-US" w:bidi="ar-SA"/>
      </w:rPr>
    </w:lvl>
    <w:lvl w:ilvl="7">
      <w:numFmt w:val="bullet"/>
      <w:lvlText w:val=""/>
      <w:lvlJc w:val="left"/>
      <w:pPr>
        <w:tabs>
          <w:tab w:val="left" w:pos="0"/>
        </w:tabs>
        <w:ind w:left="6822" w:hanging="360"/>
      </w:pPr>
      <w:rPr>
        <w:rFonts w:ascii="Symbol" w:hAnsi="Symbol" w:cs="Symbol" w:hint="default"/>
        <w:lang w:val="en-US" w:eastAsia="en-US" w:bidi="ar-SA"/>
      </w:rPr>
    </w:lvl>
    <w:lvl w:ilvl="8">
      <w:numFmt w:val="bullet"/>
      <w:lvlText w:val=""/>
      <w:lvlJc w:val="left"/>
      <w:pPr>
        <w:tabs>
          <w:tab w:val="left" w:pos="0"/>
        </w:tabs>
        <w:ind w:left="7895" w:hanging="360"/>
      </w:pPr>
      <w:rPr>
        <w:rFonts w:ascii="Symbol" w:hAnsi="Symbol" w:cs="Symbol" w:hint="default"/>
        <w:lang w:val="en-US" w:eastAsia="en-US" w:bidi="ar-SA"/>
      </w:rPr>
    </w:lvl>
  </w:abstractNum>
  <w:abstractNum w:abstractNumId="48" w15:restartNumberingAfterBreak="0">
    <w:nsid w:val="010F4E5E"/>
    <w:multiLevelType w:val="multilevel"/>
    <w:tmpl w:val="80CA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248C179"/>
    <w:multiLevelType w:val="multilevel"/>
    <w:tmpl w:val="0248C17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50" w15:restartNumberingAfterBreak="0">
    <w:nsid w:val="025769C1"/>
    <w:multiLevelType w:val="multilevel"/>
    <w:tmpl w:val="D470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3161808"/>
    <w:multiLevelType w:val="multilevel"/>
    <w:tmpl w:val="2AC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3A63A41"/>
    <w:multiLevelType w:val="multilevel"/>
    <w:tmpl w:val="03A63A41"/>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53" w15:restartNumberingAfterBreak="0">
    <w:nsid w:val="03D62ECE"/>
    <w:multiLevelType w:val="multilevel"/>
    <w:tmpl w:val="03D62ECE"/>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54" w15:restartNumberingAfterBreak="0">
    <w:nsid w:val="045438C8"/>
    <w:multiLevelType w:val="multilevel"/>
    <w:tmpl w:val="0C1C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511089C"/>
    <w:multiLevelType w:val="multilevel"/>
    <w:tmpl w:val="F7F0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6936742"/>
    <w:multiLevelType w:val="multilevel"/>
    <w:tmpl w:val="5BB0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09FD3E"/>
    <w:multiLevelType w:val="multilevel"/>
    <w:tmpl w:val="0709FD3E"/>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58" w15:restartNumberingAfterBreak="0">
    <w:nsid w:val="092E555C"/>
    <w:multiLevelType w:val="multilevel"/>
    <w:tmpl w:val="92F09C94"/>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59" w15:restartNumberingAfterBreak="0">
    <w:nsid w:val="0A06435C"/>
    <w:multiLevelType w:val="multilevel"/>
    <w:tmpl w:val="B762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1257C6"/>
    <w:multiLevelType w:val="multilevel"/>
    <w:tmpl w:val="152E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277858"/>
    <w:multiLevelType w:val="multilevel"/>
    <w:tmpl w:val="297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CEF100B"/>
    <w:multiLevelType w:val="multilevel"/>
    <w:tmpl w:val="0CEF100B"/>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63" w15:restartNumberingAfterBreak="0">
    <w:nsid w:val="0CF5553E"/>
    <w:multiLevelType w:val="hybridMultilevel"/>
    <w:tmpl w:val="3174BD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0DC6284C"/>
    <w:multiLevelType w:val="multilevel"/>
    <w:tmpl w:val="295AD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DDF4D1B"/>
    <w:multiLevelType w:val="multilevel"/>
    <w:tmpl w:val="9B74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E640482"/>
    <w:multiLevelType w:val="multilevel"/>
    <w:tmpl w:val="0E640482"/>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67" w15:restartNumberingAfterBreak="0">
    <w:nsid w:val="0E76081D"/>
    <w:multiLevelType w:val="hybridMultilevel"/>
    <w:tmpl w:val="908CE188"/>
    <w:lvl w:ilvl="0" w:tplc="AB6CD4B8">
      <w:start w:val="1"/>
      <w:numFmt w:val="decimal"/>
      <w:lvlText w:val="6.%1"/>
      <w:lvlJc w:val="left"/>
      <w:pPr>
        <w:ind w:left="78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0F420CF6"/>
    <w:multiLevelType w:val="multilevel"/>
    <w:tmpl w:val="BC26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F9F9CCA"/>
    <w:multiLevelType w:val="multilevel"/>
    <w:tmpl w:val="0F9F9CCA"/>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70" w15:restartNumberingAfterBreak="0">
    <w:nsid w:val="108D12A9"/>
    <w:multiLevelType w:val="multilevel"/>
    <w:tmpl w:val="3C68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715F4E"/>
    <w:multiLevelType w:val="multilevel"/>
    <w:tmpl w:val="E8F49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17A3BDF"/>
    <w:multiLevelType w:val="hybridMultilevel"/>
    <w:tmpl w:val="BE02CF50"/>
    <w:lvl w:ilvl="0" w:tplc="9E06C394">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121324D2"/>
    <w:multiLevelType w:val="hybridMultilevel"/>
    <w:tmpl w:val="77E88E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12EADF99"/>
    <w:multiLevelType w:val="multilevel"/>
    <w:tmpl w:val="12EADF99"/>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75" w15:restartNumberingAfterBreak="0">
    <w:nsid w:val="144F5BA6"/>
    <w:multiLevelType w:val="multilevel"/>
    <w:tmpl w:val="8ABEF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450273B"/>
    <w:multiLevelType w:val="multilevel"/>
    <w:tmpl w:val="1450273B"/>
    <w:lvl w:ilvl="0">
      <w:numFmt w:val="bullet"/>
      <w:lvlText w:val="•"/>
      <w:lvlJc w:val="left"/>
      <w:pPr>
        <w:tabs>
          <w:tab w:val="left" w:pos="0"/>
        </w:tabs>
        <w:ind w:left="109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1994" w:hanging="360"/>
      </w:pPr>
      <w:rPr>
        <w:rFonts w:ascii="Symbol" w:hAnsi="Symbol" w:cs="Symbol" w:hint="default"/>
        <w:lang w:val="en-US" w:eastAsia="en-US" w:bidi="ar-SA"/>
      </w:rPr>
    </w:lvl>
    <w:lvl w:ilvl="2">
      <w:numFmt w:val="bullet"/>
      <w:lvlText w:val=""/>
      <w:lvlJc w:val="left"/>
      <w:pPr>
        <w:tabs>
          <w:tab w:val="left" w:pos="0"/>
        </w:tabs>
        <w:ind w:left="2888" w:hanging="360"/>
      </w:pPr>
      <w:rPr>
        <w:rFonts w:ascii="Symbol" w:hAnsi="Symbol" w:cs="Symbol" w:hint="default"/>
        <w:lang w:val="en-US" w:eastAsia="en-US" w:bidi="ar-SA"/>
      </w:rPr>
    </w:lvl>
    <w:lvl w:ilvl="3">
      <w:numFmt w:val="bullet"/>
      <w:lvlText w:val=""/>
      <w:lvlJc w:val="left"/>
      <w:pPr>
        <w:tabs>
          <w:tab w:val="left" w:pos="0"/>
        </w:tabs>
        <w:ind w:left="3782" w:hanging="360"/>
      </w:pPr>
      <w:rPr>
        <w:rFonts w:ascii="Symbol" w:hAnsi="Symbol" w:cs="Symbol" w:hint="default"/>
        <w:lang w:val="en-US" w:eastAsia="en-US" w:bidi="ar-SA"/>
      </w:rPr>
    </w:lvl>
    <w:lvl w:ilvl="4">
      <w:numFmt w:val="bullet"/>
      <w:lvlText w:val=""/>
      <w:lvlJc w:val="left"/>
      <w:pPr>
        <w:tabs>
          <w:tab w:val="left" w:pos="0"/>
        </w:tabs>
        <w:ind w:left="4676" w:hanging="360"/>
      </w:pPr>
      <w:rPr>
        <w:rFonts w:ascii="Symbol" w:hAnsi="Symbol" w:cs="Symbol" w:hint="default"/>
        <w:lang w:val="en-US" w:eastAsia="en-US" w:bidi="ar-SA"/>
      </w:rPr>
    </w:lvl>
    <w:lvl w:ilvl="5">
      <w:numFmt w:val="bullet"/>
      <w:lvlText w:val=""/>
      <w:lvlJc w:val="left"/>
      <w:pPr>
        <w:tabs>
          <w:tab w:val="left" w:pos="0"/>
        </w:tabs>
        <w:ind w:left="5570" w:hanging="360"/>
      </w:pPr>
      <w:rPr>
        <w:rFonts w:ascii="Symbol" w:hAnsi="Symbol" w:cs="Symbol" w:hint="default"/>
        <w:lang w:val="en-US" w:eastAsia="en-US" w:bidi="ar-SA"/>
      </w:rPr>
    </w:lvl>
    <w:lvl w:ilvl="6">
      <w:numFmt w:val="bullet"/>
      <w:lvlText w:val=""/>
      <w:lvlJc w:val="left"/>
      <w:pPr>
        <w:tabs>
          <w:tab w:val="left" w:pos="0"/>
        </w:tabs>
        <w:ind w:left="6464" w:hanging="360"/>
      </w:pPr>
      <w:rPr>
        <w:rFonts w:ascii="Symbol" w:hAnsi="Symbol" w:cs="Symbol" w:hint="default"/>
        <w:lang w:val="en-US" w:eastAsia="en-US" w:bidi="ar-SA"/>
      </w:rPr>
    </w:lvl>
    <w:lvl w:ilvl="7">
      <w:numFmt w:val="bullet"/>
      <w:lvlText w:val=""/>
      <w:lvlJc w:val="left"/>
      <w:pPr>
        <w:tabs>
          <w:tab w:val="left" w:pos="0"/>
        </w:tabs>
        <w:ind w:left="7358" w:hanging="360"/>
      </w:pPr>
      <w:rPr>
        <w:rFonts w:ascii="Symbol" w:hAnsi="Symbol" w:cs="Symbol" w:hint="default"/>
        <w:lang w:val="en-US" w:eastAsia="en-US" w:bidi="ar-SA"/>
      </w:rPr>
    </w:lvl>
    <w:lvl w:ilvl="8">
      <w:numFmt w:val="bullet"/>
      <w:lvlText w:val=""/>
      <w:lvlJc w:val="left"/>
      <w:pPr>
        <w:tabs>
          <w:tab w:val="left" w:pos="0"/>
        </w:tabs>
        <w:ind w:left="8252" w:hanging="360"/>
      </w:pPr>
      <w:rPr>
        <w:rFonts w:ascii="Symbol" w:hAnsi="Symbol" w:cs="Symbol" w:hint="default"/>
        <w:lang w:val="en-US" w:eastAsia="en-US" w:bidi="ar-SA"/>
      </w:rPr>
    </w:lvl>
  </w:abstractNum>
  <w:abstractNum w:abstractNumId="77" w15:restartNumberingAfterBreak="0">
    <w:nsid w:val="14E84A31"/>
    <w:multiLevelType w:val="multilevel"/>
    <w:tmpl w:val="104A5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3828F1"/>
    <w:multiLevelType w:val="multilevel"/>
    <w:tmpl w:val="AA34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5614E1D"/>
    <w:multiLevelType w:val="multilevel"/>
    <w:tmpl w:val="04BE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66252A3"/>
    <w:multiLevelType w:val="multilevel"/>
    <w:tmpl w:val="E8FA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72006D"/>
    <w:multiLevelType w:val="multilevel"/>
    <w:tmpl w:val="FBD6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8F74015"/>
    <w:multiLevelType w:val="multilevel"/>
    <w:tmpl w:val="18F74015"/>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83" w15:restartNumberingAfterBreak="0">
    <w:nsid w:val="1936683B"/>
    <w:multiLevelType w:val="multilevel"/>
    <w:tmpl w:val="BB40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962008D"/>
    <w:multiLevelType w:val="multilevel"/>
    <w:tmpl w:val="91D6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CDE60F"/>
    <w:multiLevelType w:val="multilevel"/>
    <w:tmpl w:val="1ACDE60F"/>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86" w15:restartNumberingAfterBreak="0">
    <w:nsid w:val="1AD0515F"/>
    <w:multiLevelType w:val="multilevel"/>
    <w:tmpl w:val="FF8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BCBBCF0"/>
    <w:multiLevelType w:val="multilevel"/>
    <w:tmpl w:val="1BCBBCF0"/>
    <w:lvl w:ilvl="0">
      <w:start w:val="1"/>
      <w:numFmt w:val="decimal"/>
      <w:lvlText w:val="%1."/>
      <w:lvlJc w:val="left"/>
      <w:pPr>
        <w:tabs>
          <w:tab w:val="left" w:pos="0"/>
        </w:tabs>
        <w:ind w:left="618" w:hanging="240"/>
      </w:pPr>
      <w:rPr>
        <w:rFonts w:ascii="Times New Roman" w:eastAsia="Times New Roman" w:hAnsi="Times New Roman" w:cs="Times New Roman"/>
        <w:w w:val="100"/>
        <w:sz w:val="24"/>
        <w:szCs w:val="24"/>
        <w:lang w:val="en-US" w:eastAsia="en-US" w:bidi="ar-SA"/>
      </w:rPr>
    </w:lvl>
    <w:lvl w:ilvl="1">
      <w:numFmt w:val="bullet"/>
      <w:lvlText w:val=""/>
      <w:lvlJc w:val="left"/>
      <w:pPr>
        <w:tabs>
          <w:tab w:val="left" w:pos="0"/>
        </w:tabs>
        <w:ind w:left="1562" w:hanging="240"/>
      </w:pPr>
      <w:rPr>
        <w:rFonts w:ascii="Symbol" w:hAnsi="Symbol" w:cs="Symbol" w:hint="default"/>
        <w:lang w:val="en-US" w:eastAsia="en-US" w:bidi="ar-SA"/>
      </w:rPr>
    </w:lvl>
    <w:lvl w:ilvl="2">
      <w:numFmt w:val="bullet"/>
      <w:lvlText w:val=""/>
      <w:lvlJc w:val="left"/>
      <w:pPr>
        <w:tabs>
          <w:tab w:val="left" w:pos="0"/>
        </w:tabs>
        <w:ind w:left="2504" w:hanging="240"/>
      </w:pPr>
      <w:rPr>
        <w:rFonts w:ascii="Symbol" w:hAnsi="Symbol" w:cs="Symbol" w:hint="default"/>
        <w:lang w:val="en-US" w:eastAsia="en-US" w:bidi="ar-SA"/>
      </w:rPr>
    </w:lvl>
    <w:lvl w:ilvl="3">
      <w:numFmt w:val="bullet"/>
      <w:lvlText w:val=""/>
      <w:lvlJc w:val="left"/>
      <w:pPr>
        <w:tabs>
          <w:tab w:val="left" w:pos="0"/>
        </w:tabs>
        <w:ind w:left="3446" w:hanging="240"/>
      </w:pPr>
      <w:rPr>
        <w:rFonts w:ascii="Symbol" w:hAnsi="Symbol" w:cs="Symbol" w:hint="default"/>
        <w:lang w:val="en-US" w:eastAsia="en-US" w:bidi="ar-SA"/>
      </w:rPr>
    </w:lvl>
    <w:lvl w:ilvl="4">
      <w:numFmt w:val="bullet"/>
      <w:lvlText w:val=""/>
      <w:lvlJc w:val="left"/>
      <w:pPr>
        <w:tabs>
          <w:tab w:val="left" w:pos="0"/>
        </w:tabs>
        <w:ind w:left="4388" w:hanging="240"/>
      </w:pPr>
      <w:rPr>
        <w:rFonts w:ascii="Symbol" w:hAnsi="Symbol" w:cs="Symbol" w:hint="default"/>
        <w:lang w:val="en-US" w:eastAsia="en-US" w:bidi="ar-SA"/>
      </w:rPr>
    </w:lvl>
    <w:lvl w:ilvl="5">
      <w:numFmt w:val="bullet"/>
      <w:lvlText w:val=""/>
      <w:lvlJc w:val="left"/>
      <w:pPr>
        <w:tabs>
          <w:tab w:val="left" w:pos="0"/>
        </w:tabs>
        <w:ind w:left="5330" w:hanging="240"/>
      </w:pPr>
      <w:rPr>
        <w:rFonts w:ascii="Symbol" w:hAnsi="Symbol" w:cs="Symbol" w:hint="default"/>
        <w:lang w:val="en-US" w:eastAsia="en-US" w:bidi="ar-SA"/>
      </w:rPr>
    </w:lvl>
    <w:lvl w:ilvl="6">
      <w:numFmt w:val="bullet"/>
      <w:lvlText w:val=""/>
      <w:lvlJc w:val="left"/>
      <w:pPr>
        <w:tabs>
          <w:tab w:val="left" w:pos="0"/>
        </w:tabs>
        <w:ind w:left="6272" w:hanging="240"/>
      </w:pPr>
      <w:rPr>
        <w:rFonts w:ascii="Symbol" w:hAnsi="Symbol" w:cs="Symbol" w:hint="default"/>
        <w:lang w:val="en-US" w:eastAsia="en-US" w:bidi="ar-SA"/>
      </w:rPr>
    </w:lvl>
    <w:lvl w:ilvl="7">
      <w:numFmt w:val="bullet"/>
      <w:lvlText w:val=""/>
      <w:lvlJc w:val="left"/>
      <w:pPr>
        <w:tabs>
          <w:tab w:val="left" w:pos="0"/>
        </w:tabs>
        <w:ind w:left="7214" w:hanging="240"/>
      </w:pPr>
      <w:rPr>
        <w:rFonts w:ascii="Symbol" w:hAnsi="Symbol" w:cs="Symbol" w:hint="default"/>
        <w:lang w:val="en-US" w:eastAsia="en-US" w:bidi="ar-SA"/>
      </w:rPr>
    </w:lvl>
    <w:lvl w:ilvl="8">
      <w:numFmt w:val="bullet"/>
      <w:lvlText w:val=""/>
      <w:lvlJc w:val="left"/>
      <w:pPr>
        <w:tabs>
          <w:tab w:val="left" w:pos="0"/>
        </w:tabs>
        <w:ind w:left="8156" w:hanging="240"/>
      </w:pPr>
      <w:rPr>
        <w:rFonts w:ascii="Symbol" w:hAnsi="Symbol" w:cs="Symbol" w:hint="default"/>
        <w:lang w:val="en-US" w:eastAsia="en-US" w:bidi="ar-SA"/>
      </w:rPr>
    </w:lvl>
  </w:abstractNum>
  <w:abstractNum w:abstractNumId="88" w15:restartNumberingAfterBreak="0">
    <w:nsid w:val="1C1E6925"/>
    <w:multiLevelType w:val="multilevel"/>
    <w:tmpl w:val="1EBE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C257C7B"/>
    <w:multiLevelType w:val="multilevel"/>
    <w:tmpl w:val="1C257C7B"/>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90" w15:restartNumberingAfterBreak="0">
    <w:nsid w:val="1DC37439"/>
    <w:multiLevelType w:val="multilevel"/>
    <w:tmpl w:val="F6F0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4035B6"/>
    <w:multiLevelType w:val="multilevel"/>
    <w:tmpl w:val="AB82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5676D9"/>
    <w:multiLevelType w:val="hybridMultilevel"/>
    <w:tmpl w:val="81726B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1FF772CB"/>
    <w:multiLevelType w:val="multilevel"/>
    <w:tmpl w:val="4A66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9928E0"/>
    <w:multiLevelType w:val="multilevel"/>
    <w:tmpl w:val="B8AAC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9714F6"/>
    <w:multiLevelType w:val="multilevel"/>
    <w:tmpl w:val="9656C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B925AF"/>
    <w:multiLevelType w:val="hybridMultilevel"/>
    <w:tmpl w:val="7D3E30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23E97754"/>
    <w:multiLevelType w:val="multilevel"/>
    <w:tmpl w:val="23E97754"/>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98" w15:restartNumberingAfterBreak="0">
    <w:nsid w:val="24312519"/>
    <w:multiLevelType w:val="multilevel"/>
    <w:tmpl w:val="B0E4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3FCF68"/>
    <w:multiLevelType w:val="multilevel"/>
    <w:tmpl w:val="243FCF68"/>
    <w:lvl w:ilvl="0">
      <w:numFmt w:val="bullet"/>
      <w:lvlText w:val="•"/>
      <w:lvlJc w:val="left"/>
      <w:pPr>
        <w:tabs>
          <w:tab w:val="left" w:pos="0"/>
        </w:tabs>
        <w:ind w:left="504" w:hanging="392"/>
      </w:pPr>
      <w:rPr>
        <w:rFonts w:ascii="Cambria" w:hAnsi="Cambria" w:cs="Cambria" w:hint="default"/>
        <w:w w:val="100"/>
        <w:sz w:val="17"/>
        <w:szCs w:val="17"/>
        <w:lang w:val="en-US" w:eastAsia="en-US" w:bidi="ar-SA"/>
      </w:rPr>
    </w:lvl>
    <w:lvl w:ilvl="1">
      <w:numFmt w:val="bullet"/>
      <w:lvlText w:val=""/>
      <w:lvlJc w:val="left"/>
      <w:pPr>
        <w:tabs>
          <w:tab w:val="left" w:pos="0"/>
        </w:tabs>
        <w:ind w:left="665" w:hanging="392"/>
      </w:pPr>
      <w:rPr>
        <w:rFonts w:ascii="Symbol" w:hAnsi="Symbol" w:cs="Symbol" w:hint="default"/>
        <w:lang w:val="en-US" w:eastAsia="en-US" w:bidi="ar-SA"/>
      </w:rPr>
    </w:lvl>
    <w:lvl w:ilvl="2">
      <w:numFmt w:val="bullet"/>
      <w:lvlText w:val=""/>
      <w:lvlJc w:val="left"/>
      <w:pPr>
        <w:tabs>
          <w:tab w:val="left" w:pos="0"/>
        </w:tabs>
        <w:ind w:left="830" w:hanging="392"/>
      </w:pPr>
      <w:rPr>
        <w:rFonts w:ascii="Symbol" w:hAnsi="Symbol" w:cs="Symbol" w:hint="default"/>
        <w:lang w:val="en-US" w:eastAsia="en-US" w:bidi="ar-SA"/>
      </w:rPr>
    </w:lvl>
    <w:lvl w:ilvl="3">
      <w:numFmt w:val="bullet"/>
      <w:lvlText w:val=""/>
      <w:lvlJc w:val="left"/>
      <w:pPr>
        <w:tabs>
          <w:tab w:val="left" w:pos="0"/>
        </w:tabs>
        <w:ind w:left="995" w:hanging="392"/>
      </w:pPr>
      <w:rPr>
        <w:rFonts w:ascii="Symbol" w:hAnsi="Symbol" w:cs="Symbol" w:hint="default"/>
        <w:lang w:val="en-US" w:eastAsia="en-US" w:bidi="ar-SA"/>
      </w:rPr>
    </w:lvl>
    <w:lvl w:ilvl="4">
      <w:numFmt w:val="bullet"/>
      <w:lvlText w:val=""/>
      <w:lvlJc w:val="left"/>
      <w:pPr>
        <w:tabs>
          <w:tab w:val="left" w:pos="0"/>
        </w:tabs>
        <w:ind w:left="1160" w:hanging="392"/>
      </w:pPr>
      <w:rPr>
        <w:rFonts w:ascii="Symbol" w:hAnsi="Symbol" w:cs="Symbol" w:hint="default"/>
        <w:lang w:val="en-US" w:eastAsia="en-US" w:bidi="ar-SA"/>
      </w:rPr>
    </w:lvl>
    <w:lvl w:ilvl="5">
      <w:numFmt w:val="bullet"/>
      <w:lvlText w:val=""/>
      <w:lvlJc w:val="left"/>
      <w:pPr>
        <w:tabs>
          <w:tab w:val="left" w:pos="0"/>
        </w:tabs>
        <w:ind w:left="1325" w:hanging="392"/>
      </w:pPr>
      <w:rPr>
        <w:rFonts w:ascii="Symbol" w:hAnsi="Symbol" w:cs="Symbol" w:hint="default"/>
        <w:lang w:val="en-US" w:eastAsia="en-US" w:bidi="ar-SA"/>
      </w:rPr>
    </w:lvl>
    <w:lvl w:ilvl="6">
      <w:numFmt w:val="bullet"/>
      <w:lvlText w:val=""/>
      <w:lvlJc w:val="left"/>
      <w:pPr>
        <w:tabs>
          <w:tab w:val="left" w:pos="0"/>
        </w:tabs>
        <w:ind w:left="1490" w:hanging="392"/>
      </w:pPr>
      <w:rPr>
        <w:rFonts w:ascii="Symbol" w:hAnsi="Symbol" w:cs="Symbol" w:hint="default"/>
        <w:lang w:val="en-US" w:eastAsia="en-US" w:bidi="ar-SA"/>
      </w:rPr>
    </w:lvl>
    <w:lvl w:ilvl="7">
      <w:numFmt w:val="bullet"/>
      <w:lvlText w:val=""/>
      <w:lvlJc w:val="left"/>
      <w:pPr>
        <w:tabs>
          <w:tab w:val="left" w:pos="0"/>
        </w:tabs>
        <w:ind w:left="1655" w:hanging="392"/>
      </w:pPr>
      <w:rPr>
        <w:rFonts w:ascii="Symbol" w:hAnsi="Symbol" w:cs="Symbol" w:hint="default"/>
        <w:lang w:val="en-US" w:eastAsia="en-US" w:bidi="ar-SA"/>
      </w:rPr>
    </w:lvl>
    <w:lvl w:ilvl="8">
      <w:numFmt w:val="bullet"/>
      <w:lvlText w:val=""/>
      <w:lvlJc w:val="left"/>
      <w:pPr>
        <w:tabs>
          <w:tab w:val="left" w:pos="0"/>
        </w:tabs>
        <w:ind w:left="1820" w:hanging="392"/>
      </w:pPr>
      <w:rPr>
        <w:rFonts w:ascii="Symbol" w:hAnsi="Symbol" w:cs="Symbol" w:hint="default"/>
        <w:lang w:val="en-US" w:eastAsia="en-US" w:bidi="ar-SA"/>
      </w:rPr>
    </w:lvl>
  </w:abstractNum>
  <w:abstractNum w:abstractNumId="100" w15:restartNumberingAfterBreak="0">
    <w:nsid w:val="2470EC97"/>
    <w:multiLevelType w:val="multilevel"/>
    <w:tmpl w:val="2470EC97"/>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01" w15:restartNumberingAfterBreak="0">
    <w:nsid w:val="25085AC9"/>
    <w:multiLevelType w:val="multilevel"/>
    <w:tmpl w:val="3AFC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52E1CEA"/>
    <w:multiLevelType w:val="multilevel"/>
    <w:tmpl w:val="DBD4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5B654F3"/>
    <w:multiLevelType w:val="multilevel"/>
    <w:tmpl w:val="25B654F3"/>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04" w15:restartNumberingAfterBreak="0">
    <w:nsid w:val="26507AAB"/>
    <w:multiLevelType w:val="multilevel"/>
    <w:tmpl w:val="6FBC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930688"/>
    <w:multiLevelType w:val="multilevel"/>
    <w:tmpl w:val="668C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6C46CCA"/>
    <w:multiLevelType w:val="multilevel"/>
    <w:tmpl w:val="A0C8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6E6088E"/>
    <w:multiLevelType w:val="hybridMultilevel"/>
    <w:tmpl w:val="2C2CE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288C4480"/>
    <w:multiLevelType w:val="multilevel"/>
    <w:tmpl w:val="5A32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8F537B"/>
    <w:multiLevelType w:val="multilevel"/>
    <w:tmpl w:val="2A8F537B"/>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10" w15:restartNumberingAfterBreak="0">
    <w:nsid w:val="2B260D1F"/>
    <w:multiLevelType w:val="multilevel"/>
    <w:tmpl w:val="1EA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C805861"/>
    <w:multiLevelType w:val="multilevel"/>
    <w:tmpl w:val="A1A0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DAB395F"/>
    <w:multiLevelType w:val="hybridMultilevel"/>
    <w:tmpl w:val="84C4D8EE"/>
    <w:lvl w:ilvl="0" w:tplc="B352F830">
      <w:start w:val="1"/>
      <w:numFmt w:val="bullet"/>
      <w:lvlText w:val="•"/>
      <w:lvlJc w:val="left"/>
      <w:pPr>
        <w:tabs>
          <w:tab w:val="num" w:pos="720"/>
        </w:tabs>
        <w:ind w:left="720" w:hanging="360"/>
      </w:pPr>
      <w:rPr>
        <w:rFonts w:ascii="Arial" w:hAnsi="Arial" w:hint="default"/>
      </w:rPr>
    </w:lvl>
    <w:lvl w:ilvl="1" w:tplc="D034FD78" w:tentative="1">
      <w:start w:val="1"/>
      <w:numFmt w:val="bullet"/>
      <w:lvlText w:val="•"/>
      <w:lvlJc w:val="left"/>
      <w:pPr>
        <w:tabs>
          <w:tab w:val="num" w:pos="1440"/>
        </w:tabs>
        <w:ind w:left="1440" w:hanging="360"/>
      </w:pPr>
      <w:rPr>
        <w:rFonts w:ascii="Arial" w:hAnsi="Arial" w:hint="default"/>
      </w:rPr>
    </w:lvl>
    <w:lvl w:ilvl="2" w:tplc="AC2E01D6" w:tentative="1">
      <w:start w:val="1"/>
      <w:numFmt w:val="bullet"/>
      <w:lvlText w:val="•"/>
      <w:lvlJc w:val="left"/>
      <w:pPr>
        <w:tabs>
          <w:tab w:val="num" w:pos="2160"/>
        </w:tabs>
        <w:ind w:left="2160" w:hanging="360"/>
      </w:pPr>
      <w:rPr>
        <w:rFonts w:ascii="Arial" w:hAnsi="Arial" w:hint="default"/>
      </w:rPr>
    </w:lvl>
    <w:lvl w:ilvl="3" w:tplc="E5BE65D6" w:tentative="1">
      <w:start w:val="1"/>
      <w:numFmt w:val="bullet"/>
      <w:lvlText w:val="•"/>
      <w:lvlJc w:val="left"/>
      <w:pPr>
        <w:tabs>
          <w:tab w:val="num" w:pos="2880"/>
        </w:tabs>
        <w:ind w:left="2880" w:hanging="360"/>
      </w:pPr>
      <w:rPr>
        <w:rFonts w:ascii="Arial" w:hAnsi="Arial" w:hint="default"/>
      </w:rPr>
    </w:lvl>
    <w:lvl w:ilvl="4" w:tplc="633C5950" w:tentative="1">
      <w:start w:val="1"/>
      <w:numFmt w:val="bullet"/>
      <w:lvlText w:val="•"/>
      <w:lvlJc w:val="left"/>
      <w:pPr>
        <w:tabs>
          <w:tab w:val="num" w:pos="3600"/>
        </w:tabs>
        <w:ind w:left="3600" w:hanging="360"/>
      </w:pPr>
      <w:rPr>
        <w:rFonts w:ascii="Arial" w:hAnsi="Arial" w:hint="default"/>
      </w:rPr>
    </w:lvl>
    <w:lvl w:ilvl="5" w:tplc="D226A004" w:tentative="1">
      <w:start w:val="1"/>
      <w:numFmt w:val="bullet"/>
      <w:lvlText w:val="•"/>
      <w:lvlJc w:val="left"/>
      <w:pPr>
        <w:tabs>
          <w:tab w:val="num" w:pos="4320"/>
        </w:tabs>
        <w:ind w:left="4320" w:hanging="360"/>
      </w:pPr>
      <w:rPr>
        <w:rFonts w:ascii="Arial" w:hAnsi="Arial" w:hint="default"/>
      </w:rPr>
    </w:lvl>
    <w:lvl w:ilvl="6" w:tplc="260AB08C" w:tentative="1">
      <w:start w:val="1"/>
      <w:numFmt w:val="bullet"/>
      <w:lvlText w:val="•"/>
      <w:lvlJc w:val="left"/>
      <w:pPr>
        <w:tabs>
          <w:tab w:val="num" w:pos="5040"/>
        </w:tabs>
        <w:ind w:left="5040" w:hanging="360"/>
      </w:pPr>
      <w:rPr>
        <w:rFonts w:ascii="Arial" w:hAnsi="Arial" w:hint="default"/>
      </w:rPr>
    </w:lvl>
    <w:lvl w:ilvl="7" w:tplc="6EB459A4" w:tentative="1">
      <w:start w:val="1"/>
      <w:numFmt w:val="bullet"/>
      <w:lvlText w:val="•"/>
      <w:lvlJc w:val="left"/>
      <w:pPr>
        <w:tabs>
          <w:tab w:val="num" w:pos="5760"/>
        </w:tabs>
        <w:ind w:left="5760" w:hanging="360"/>
      </w:pPr>
      <w:rPr>
        <w:rFonts w:ascii="Arial" w:hAnsi="Arial" w:hint="default"/>
      </w:rPr>
    </w:lvl>
    <w:lvl w:ilvl="8" w:tplc="8332A7EE"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2EB5175A"/>
    <w:multiLevelType w:val="multilevel"/>
    <w:tmpl w:val="0B565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F2D79CE"/>
    <w:multiLevelType w:val="multilevel"/>
    <w:tmpl w:val="2F2D79CE"/>
    <w:lvl w:ilvl="0">
      <w:start w:val="1"/>
      <w:numFmt w:val="decimal"/>
      <w:lvlText w:val="%1."/>
      <w:lvlJc w:val="left"/>
      <w:pPr>
        <w:tabs>
          <w:tab w:val="left" w:pos="0"/>
        </w:tabs>
        <w:ind w:left="1458" w:hanging="360"/>
      </w:pPr>
      <w:rPr>
        <w:rFonts w:ascii="Times New Roman" w:eastAsia="Times New Roman" w:hAnsi="Times New Roman" w:cs="Times New Roman"/>
        <w:color w:val="000009"/>
        <w:w w:val="100"/>
        <w:sz w:val="24"/>
        <w:szCs w:val="24"/>
        <w:lang w:val="en-US" w:eastAsia="en-US" w:bidi="ar-SA"/>
      </w:rPr>
    </w:lvl>
    <w:lvl w:ilvl="1">
      <w:numFmt w:val="bullet"/>
      <w:lvlText w:val=""/>
      <w:lvlJc w:val="left"/>
      <w:pPr>
        <w:tabs>
          <w:tab w:val="left" w:pos="0"/>
        </w:tabs>
        <w:ind w:left="2318" w:hanging="360"/>
      </w:pPr>
      <w:rPr>
        <w:rFonts w:ascii="Symbol" w:hAnsi="Symbol" w:cs="Symbol" w:hint="default"/>
        <w:lang w:val="en-US" w:eastAsia="en-US" w:bidi="ar-SA"/>
      </w:rPr>
    </w:lvl>
    <w:lvl w:ilvl="2">
      <w:numFmt w:val="bullet"/>
      <w:lvlText w:val=""/>
      <w:lvlJc w:val="left"/>
      <w:pPr>
        <w:tabs>
          <w:tab w:val="left" w:pos="0"/>
        </w:tabs>
        <w:ind w:left="3176" w:hanging="360"/>
      </w:pPr>
      <w:rPr>
        <w:rFonts w:ascii="Symbol" w:hAnsi="Symbol" w:cs="Symbol" w:hint="default"/>
        <w:lang w:val="en-US" w:eastAsia="en-US" w:bidi="ar-SA"/>
      </w:rPr>
    </w:lvl>
    <w:lvl w:ilvl="3">
      <w:numFmt w:val="bullet"/>
      <w:lvlText w:val=""/>
      <w:lvlJc w:val="left"/>
      <w:pPr>
        <w:tabs>
          <w:tab w:val="left" w:pos="0"/>
        </w:tabs>
        <w:ind w:left="4034" w:hanging="360"/>
      </w:pPr>
      <w:rPr>
        <w:rFonts w:ascii="Symbol" w:hAnsi="Symbol" w:cs="Symbol" w:hint="default"/>
        <w:lang w:val="en-US" w:eastAsia="en-US" w:bidi="ar-SA"/>
      </w:rPr>
    </w:lvl>
    <w:lvl w:ilvl="4">
      <w:numFmt w:val="bullet"/>
      <w:lvlText w:val=""/>
      <w:lvlJc w:val="left"/>
      <w:pPr>
        <w:tabs>
          <w:tab w:val="left" w:pos="0"/>
        </w:tabs>
        <w:ind w:left="4892" w:hanging="360"/>
      </w:pPr>
      <w:rPr>
        <w:rFonts w:ascii="Symbol" w:hAnsi="Symbol" w:cs="Symbol" w:hint="default"/>
        <w:lang w:val="en-US" w:eastAsia="en-US" w:bidi="ar-SA"/>
      </w:rPr>
    </w:lvl>
    <w:lvl w:ilvl="5">
      <w:numFmt w:val="bullet"/>
      <w:lvlText w:val=""/>
      <w:lvlJc w:val="left"/>
      <w:pPr>
        <w:tabs>
          <w:tab w:val="left" w:pos="0"/>
        </w:tabs>
        <w:ind w:left="5750" w:hanging="360"/>
      </w:pPr>
      <w:rPr>
        <w:rFonts w:ascii="Symbol" w:hAnsi="Symbol" w:cs="Symbol" w:hint="default"/>
        <w:lang w:val="en-US" w:eastAsia="en-US" w:bidi="ar-SA"/>
      </w:rPr>
    </w:lvl>
    <w:lvl w:ilvl="6">
      <w:numFmt w:val="bullet"/>
      <w:lvlText w:val=""/>
      <w:lvlJc w:val="left"/>
      <w:pPr>
        <w:tabs>
          <w:tab w:val="left" w:pos="0"/>
        </w:tabs>
        <w:ind w:left="6608" w:hanging="360"/>
      </w:pPr>
      <w:rPr>
        <w:rFonts w:ascii="Symbol" w:hAnsi="Symbol" w:cs="Symbol" w:hint="default"/>
        <w:lang w:val="en-US" w:eastAsia="en-US" w:bidi="ar-SA"/>
      </w:rPr>
    </w:lvl>
    <w:lvl w:ilvl="7">
      <w:numFmt w:val="bullet"/>
      <w:lvlText w:val=""/>
      <w:lvlJc w:val="left"/>
      <w:pPr>
        <w:tabs>
          <w:tab w:val="left" w:pos="0"/>
        </w:tabs>
        <w:ind w:left="7466" w:hanging="360"/>
      </w:pPr>
      <w:rPr>
        <w:rFonts w:ascii="Symbol" w:hAnsi="Symbol" w:cs="Symbol" w:hint="default"/>
        <w:lang w:val="en-US" w:eastAsia="en-US" w:bidi="ar-SA"/>
      </w:rPr>
    </w:lvl>
    <w:lvl w:ilvl="8">
      <w:numFmt w:val="bullet"/>
      <w:lvlText w:val=""/>
      <w:lvlJc w:val="left"/>
      <w:pPr>
        <w:tabs>
          <w:tab w:val="left" w:pos="0"/>
        </w:tabs>
        <w:ind w:left="8324" w:hanging="360"/>
      </w:pPr>
      <w:rPr>
        <w:rFonts w:ascii="Symbol" w:hAnsi="Symbol" w:cs="Symbol" w:hint="default"/>
        <w:lang w:val="en-US" w:eastAsia="en-US" w:bidi="ar-SA"/>
      </w:rPr>
    </w:lvl>
  </w:abstractNum>
  <w:abstractNum w:abstractNumId="115" w15:restartNumberingAfterBreak="0">
    <w:nsid w:val="2F447CE6"/>
    <w:multiLevelType w:val="multilevel"/>
    <w:tmpl w:val="3566E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A0AC00"/>
    <w:multiLevelType w:val="multilevel"/>
    <w:tmpl w:val="30A0AC00"/>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117" w15:restartNumberingAfterBreak="0">
    <w:nsid w:val="30D92E57"/>
    <w:multiLevelType w:val="multilevel"/>
    <w:tmpl w:val="1576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FC5B15"/>
    <w:multiLevelType w:val="multilevel"/>
    <w:tmpl w:val="30FC5B15"/>
    <w:lvl w:ilvl="0">
      <w:numFmt w:val="bullet"/>
      <w:lvlText w:val="•"/>
      <w:lvlJc w:val="left"/>
      <w:pPr>
        <w:tabs>
          <w:tab w:val="left" w:pos="0"/>
        </w:tabs>
        <w:ind w:left="509" w:hanging="396"/>
      </w:pPr>
      <w:rPr>
        <w:rFonts w:ascii="Cambria" w:hAnsi="Cambria" w:cs="Cambria" w:hint="default"/>
        <w:w w:val="100"/>
        <w:sz w:val="17"/>
        <w:szCs w:val="17"/>
        <w:lang w:val="en-US" w:eastAsia="en-US" w:bidi="ar-SA"/>
      </w:rPr>
    </w:lvl>
    <w:lvl w:ilvl="1">
      <w:numFmt w:val="bullet"/>
      <w:lvlText w:val=""/>
      <w:lvlJc w:val="left"/>
      <w:pPr>
        <w:tabs>
          <w:tab w:val="left" w:pos="0"/>
        </w:tabs>
        <w:ind w:left="665" w:hanging="396"/>
      </w:pPr>
      <w:rPr>
        <w:rFonts w:ascii="Symbol" w:hAnsi="Symbol" w:cs="Symbol" w:hint="default"/>
        <w:lang w:val="en-US" w:eastAsia="en-US" w:bidi="ar-SA"/>
      </w:rPr>
    </w:lvl>
    <w:lvl w:ilvl="2">
      <w:numFmt w:val="bullet"/>
      <w:lvlText w:val=""/>
      <w:lvlJc w:val="left"/>
      <w:pPr>
        <w:tabs>
          <w:tab w:val="left" w:pos="0"/>
        </w:tabs>
        <w:ind w:left="830" w:hanging="396"/>
      </w:pPr>
      <w:rPr>
        <w:rFonts w:ascii="Symbol" w:hAnsi="Symbol" w:cs="Symbol" w:hint="default"/>
        <w:lang w:val="en-US" w:eastAsia="en-US" w:bidi="ar-SA"/>
      </w:rPr>
    </w:lvl>
    <w:lvl w:ilvl="3">
      <w:numFmt w:val="bullet"/>
      <w:lvlText w:val=""/>
      <w:lvlJc w:val="left"/>
      <w:pPr>
        <w:tabs>
          <w:tab w:val="left" w:pos="0"/>
        </w:tabs>
        <w:ind w:left="995" w:hanging="396"/>
      </w:pPr>
      <w:rPr>
        <w:rFonts w:ascii="Symbol" w:hAnsi="Symbol" w:cs="Symbol" w:hint="default"/>
        <w:lang w:val="en-US" w:eastAsia="en-US" w:bidi="ar-SA"/>
      </w:rPr>
    </w:lvl>
    <w:lvl w:ilvl="4">
      <w:numFmt w:val="bullet"/>
      <w:lvlText w:val=""/>
      <w:lvlJc w:val="left"/>
      <w:pPr>
        <w:tabs>
          <w:tab w:val="left" w:pos="0"/>
        </w:tabs>
        <w:ind w:left="1160" w:hanging="396"/>
      </w:pPr>
      <w:rPr>
        <w:rFonts w:ascii="Symbol" w:hAnsi="Symbol" w:cs="Symbol" w:hint="default"/>
        <w:lang w:val="en-US" w:eastAsia="en-US" w:bidi="ar-SA"/>
      </w:rPr>
    </w:lvl>
    <w:lvl w:ilvl="5">
      <w:numFmt w:val="bullet"/>
      <w:lvlText w:val=""/>
      <w:lvlJc w:val="left"/>
      <w:pPr>
        <w:tabs>
          <w:tab w:val="left" w:pos="0"/>
        </w:tabs>
        <w:ind w:left="1325" w:hanging="396"/>
      </w:pPr>
      <w:rPr>
        <w:rFonts w:ascii="Symbol" w:hAnsi="Symbol" w:cs="Symbol" w:hint="default"/>
        <w:lang w:val="en-US" w:eastAsia="en-US" w:bidi="ar-SA"/>
      </w:rPr>
    </w:lvl>
    <w:lvl w:ilvl="6">
      <w:numFmt w:val="bullet"/>
      <w:lvlText w:val=""/>
      <w:lvlJc w:val="left"/>
      <w:pPr>
        <w:tabs>
          <w:tab w:val="left" w:pos="0"/>
        </w:tabs>
        <w:ind w:left="1490" w:hanging="396"/>
      </w:pPr>
      <w:rPr>
        <w:rFonts w:ascii="Symbol" w:hAnsi="Symbol" w:cs="Symbol" w:hint="default"/>
        <w:lang w:val="en-US" w:eastAsia="en-US" w:bidi="ar-SA"/>
      </w:rPr>
    </w:lvl>
    <w:lvl w:ilvl="7">
      <w:numFmt w:val="bullet"/>
      <w:lvlText w:val=""/>
      <w:lvlJc w:val="left"/>
      <w:pPr>
        <w:tabs>
          <w:tab w:val="left" w:pos="0"/>
        </w:tabs>
        <w:ind w:left="1655" w:hanging="396"/>
      </w:pPr>
      <w:rPr>
        <w:rFonts w:ascii="Symbol" w:hAnsi="Symbol" w:cs="Symbol" w:hint="default"/>
        <w:lang w:val="en-US" w:eastAsia="en-US" w:bidi="ar-SA"/>
      </w:rPr>
    </w:lvl>
    <w:lvl w:ilvl="8">
      <w:numFmt w:val="bullet"/>
      <w:lvlText w:val=""/>
      <w:lvlJc w:val="left"/>
      <w:pPr>
        <w:tabs>
          <w:tab w:val="left" w:pos="0"/>
        </w:tabs>
        <w:ind w:left="1820" w:hanging="396"/>
      </w:pPr>
      <w:rPr>
        <w:rFonts w:ascii="Symbol" w:hAnsi="Symbol" w:cs="Symbol" w:hint="default"/>
        <w:lang w:val="en-US" w:eastAsia="en-US" w:bidi="ar-SA"/>
      </w:rPr>
    </w:lvl>
  </w:abstractNum>
  <w:abstractNum w:abstractNumId="119" w15:restartNumberingAfterBreak="0">
    <w:nsid w:val="31704466"/>
    <w:multiLevelType w:val="multilevel"/>
    <w:tmpl w:val="991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120E4B"/>
    <w:multiLevelType w:val="hybridMultilevel"/>
    <w:tmpl w:val="B37E7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322D85CA"/>
    <w:multiLevelType w:val="multilevel"/>
    <w:tmpl w:val="322D85CA"/>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122" w15:restartNumberingAfterBreak="0">
    <w:nsid w:val="326E59B1"/>
    <w:multiLevelType w:val="multilevel"/>
    <w:tmpl w:val="4206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2A7AF2D"/>
    <w:multiLevelType w:val="multilevel"/>
    <w:tmpl w:val="32A7AF2D"/>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24" w15:restartNumberingAfterBreak="0">
    <w:nsid w:val="34445AC6"/>
    <w:multiLevelType w:val="multilevel"/>
    <w:tmpl w:val="396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986B02"/>
    <w:multiLevelType w:val="multilevel"/>
    <w:tmpl w:val="F0186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E540B9"/>
    <w:multiLevelType w:val="multilevel"/>
    <w:tmpl w:val="5234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5E83B33"/>
    <w:multiLevelType w:val="multilevel"/>
    <w:tmpl w:val="35E83B33"/>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00" w:hanging="360"/>
      </w:pPr>
      <w:rPr>
        <w:rFonts w:ascii="Symbol" w:hAnsi="Symbol" w:cs="Symbol" w:hint="default"/>
        <w:lang w:val="en-US" w:eastAsia="en-US" w:bidi="ar-SA"/>
      </w:rPr>
    </w:lvl>
    <w:lvl w:ilvl="2">
      <w:numFmt w:val="bullet"/>
      <w:lvlText w:val=""/>
      <w:lvlJc w:val="left"/>
      <w:pPr>
        <w:tabs>
          <w:tab w:val="left" w:pos="0"/>
        </w:tabs>
        <w:ind w:left="741" w:hanging="360"/>
      </w:pPr>
      <w:rPr>
        <w:rFonts w:ascii="Symbol" w:hAnsi="Symbol" w:cs="Symbol" w:hint="default"/>
        <w:lang w:val="en-US" w:eastAsia="en-US" w:bidi="ar-SA"/>
      </w:rPr>
    </w:lvl>
    <w:lvl w:ilvl="3">
      <w:numFmt w:val="bullet"/>
      <w:lvlText w:val=""/>
      <w:lvlJc w:val="left"/>
      <w:pPr>
        <w:tabs>
          <w:tab w:val="left" w:pos="0"/>
        </w:tabs>
        <w:ind w:left="882" w:hanging="360"/>
      </w:pPr>
      <w:rPr>
        <w:rFonts w:ascii="Symbol" w:hAnsi="Symbol" w:cs="Symbol" w:hint="default"/>
        <w:lang w:val="en-US" w:eastAsia="en-US" w:bidi="ar-SA"/>
      </w:rPr>
    </w:lvl>
    <w:lvl w:ilvl="4">
      <w:numFmt w:val="bullet"/>
      <w:lvlText w:val=""/>
      <w:lvlJc w:val="left"/>
      <w:pPr>
        <w:tabs>
          <w:tab w:val="left" w:pos="0"/>
        </w:tabs>
        <w:ind w:left="1023" w:hanging="360"/>
      </w:pPr>
      <w:rPr>
        <w:rFonts w:ascii="Symbol" w:hAnsi="Symbol" w:cs="Symbol" w:hint="default"/>
        <w:lang w:val="en-US" w:eastAsia="en-US" w:bidi="ar-SA"/>
      </w:rPr>
    </w:lvl>
    <w:lvl w:ilvl="5">
      <w:numFmt w:val="bullet"/>
      <w:lvlText w:val=""/>
      <w:lvlJc w:val="left"/>
      <w:pPr>
        <w:tabs>
          <w:tab w:val="left" w:pos="0"/>
        </w:tabs>
        <w:ind w:left="1164" w:hanging="360"/>
      </w:pPr>
      <w:rPr>
        <w:rFonts w:ascii="Symbol" w:hAnsi="Symbol" w:cs="Symbol" w:hint="default"/>
        <w:lang w:val="en-US" w:eastAsia="en-US" w:bidi="ar-SA"/>
      </w:rPr>
    </w:lvl>
    <w:lvl w:ilvl="6">
      <w:numFmt w:val="bullet"/>
      <w:lvlText w:val=""/>
      <w:lvlJc w:val="left"/>
      <w:pPr>
        <w:tabs>
          <w:tab w:val="left" w:pos="0"/>
        </w:tabs>
        <w:ind w:left="1305" w:hanging="360"/>
      </w:pPr>
      <w:rPr>
        <w:rFonts w:ascii="Symbol" w:hAnsi="Symbol" w:cs="Symbol" w:hint="default"/>
        <w:lang w:val="en-US" w:eastAsia="en-US" w:bidi="ar-SA"/>
      </w:rPr>
    </w:lvl>
    <w:lvl w:ilvl="7">
      <w:numFmt w:val="bullet"/>
      <w:lvlText w:val=""/>
      <w:lvlJc w:val="left"/>
      <w:pPr>
        <w:tabs>
          <w:tab w:val="left" w:pos="0"/>
        </w:tabs>
        <w:ind w:left="1446" w:hanging="360"/>
      </w:pPr>
      <w:rPr>
        <w:rFonts w:ascii="Symbol" w:hAnsi="Symbol" w:cs="Symbol" w:hint="default"/>
        <w:lang w:val="en-US" w:eastAsia="en-US" w:bidi="ar-SA"/>
      </w:rPr>
    </w:lvl>
    <w:lvl w:ilvl="8">
      <w:numFmt w:val="bullet"/>
      <w:lvlText w:val=""/>
      <w:lvlJc w:val="left"/>
      <w:pPr>
        <w:tabs>
          <w:tab w:val="left" w:pos="0"/>
        </w:tabs>
        <w:ind w:left="1587" w:hanging="360"/>
      </w:pPr>
      <w:rPr>
        <w:rFonts w:ascii="Symbol" w:hAnsi="Symbol" w:cs="Symbol" w:hint="default"/>
        <w:lang w:val="en-US" w:eastAsia="en-US" w:bidi="ar-SA"/>
      </w:rPr>
    </w:lvl>
  </w:abstractNum>
  <w:abstractNum w:abstractNumId="128" w15:restartNumberingAfterBreak="0">
    <w:nsid w:val="369C2EAF"/>
    <w:multiLevelType w:val="multilevel"/>
    <w:tmpl w:val="4FA86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8990FFF"/>
    <w:multiLevelType w:val="multilevel"/>
    <w:tmpl w:val="BD40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BF4742"/>
    <w:multiLevelType w:val="multilevel"/>
    <w:tmpl w:val="E9F6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D76051"/>
    <w:multiLevelType w:val="multilevel"/>
    <w:tmpl w:val="95428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9A0D9AC"/>
    <w:multiLevelType w:val="multilevel"/>
    <w:tmpl w:val="39A0D9AC"/>
    <w:lvl w:ilvl="0">
      <w:numFmt w:val="bullet"/>
      <w:lvlText w:val="•"/>
      <w:lvlJc w:val="left"/>
      <w:pPr>
        <w:tabs>
          <w:tab w:val="left" w:pos="0"/>
        </w:tabs>
        <w:ind w:left="514" w:hanging="396"/>
      </w:pPr>
      <w:rPr>
        <w:rFonts w:ascii="Cambria" w:hAnsi="Cambria" w:cs="Cambria" w:hint="default"/>
        <w:w w:val="100"/>
        <w:sz w:val="17"/>
        <w:szCs w:val="17"/>
        <w:lang w:val="en-US" w:eastAsia="en-US" w:bidi="ar-SA"/>
      </w:rPr>
    </w:lvl>
    <w:lvl w:ilvl="1">
      <w:numFmt w:val="bullet"/>
      <w:lvlText w:val=""/>
      <w:lvlJc w:val="left"/>
      <w:pPr>
        <w:tabs>
          <w:tab w:val="left" w:pos="0"/>
        </w:tabs>
        <w:ind w:left="693" w:hanging="396"/>
      </w:pPr>
      <w:rPr>
        <w:rFonts w:ascii="Symbol" w:hAnsi="Symbol" w:cs="Symbol" w:hint="default"/>
        <w:lang w:val="en-US" w:eastAsia="en-US" w:bidi="ar-SA"/>
      </w:rPr>
    </w:lvl>
    <w:lvl w:ilvl="2">
      <w:numFmt w:val="bullet"/>
      <w:lvlText w:val=""/>
      <w:lvlJc w:val="left"/>
      <w:pPr>
        <w:tabs>
          <w:tab w:val="left" w:pos="0"/>
        </w:tabs>
        <w:ind w:left="867" w:hanging="396"/>
      </w:pPr>
      <w:rPr>
        <w:rFonts w:ascii="Symbol" w:hAnsi="Symbol" w:cs="Symbol" w:hint="default"/>
        <w:lang w:val="en-US" w:eastAsia="en-US" w:bidi="ar-SA"/>
      </w:rPr>
    </w:lvl>
    <w:lvl w:ilvl="3">
      <w:numFmt w:val="bullet"/>
      <w:lvlText w:val=""/>
      <w:lvlJc w:val="left"/>
      <w:pPr>
        <w:tabs>
          <w:tab w:val="left" w:pos="0"/>
        </w:tabs>
        <w:ind w:left="1041" w:hanging="396"/>
      </w:pPr>
      <w:rPr>
        <w:rFonts w:ascii="Symbol" w:hAnsi="Symbol" w:cs="Symbol" w:hint="default"/>
        <w:lang w:val="en-US" w:eastAsia="en-US" w:bidi="ar-SA"/>
      </w:rPr>
    </w:lvl>
    <w:lvl w:ilvl="4">
      <w:numFmt w:val="bullet"/>
      <w:lvlText w:val=""/>
      <w:lvlJc w:val="left"/>
      <w:pPr>
        <w:tabs>
          <w:tab w:val="left" w:pos="0"/>
        </w:tabs>
        <w:ind w:left="1215" w:hanging="396"/>
      </w:pPr>
      <w:rPr>
        <w:rFonts w:ascii="Symbol" w:hAnsi="Symbol" w:cs="Symbol" w:hint="default"/>
        <w:lang w:val="en-US" w:eastAsia="en-US" w:bidi="ar-SA"/>
      </w:rPr>
    </w:lvl>
    <w:lvl w:ilvl="5">
      <w:numFmt w:val="bullet"/>
      <w:lvlText w:val=""/>
      <w:lvlJc w:val="left"/>
      <w:pPr>
        <w:tabs>
          <w:tab w:val="left" w:pos="0"/>
        </w:tabs>
        <w:ind w:left="1389" w:hanging="396"/>
      </w:pPr>
      <w:rPr>
        <w:rFonts w:ascii="Symbol" w:hAnsi="Symbol" w:cs="Symbol" w:hint="default"/>
        <w:lang w:val="en-US" w:eastAsia="en-US" w:bidi="ar-SA"/>
      </w:rPr>
    </w:lvl>
    <w:lvl w:ilvl="6">
      <w:numFmt w:val="bullet"/>
      <w:lvlText w:val=""/>
      <w:lvlJc w:val="left"/>
      <w:pPr>
        <w:tabs>
          <w:tab w:val="left" w:pos="0"/>
        </w:tabs>
        <w:ind w:left="1562" w:hanging="396"/>
      </w:pPr>
      <w:rPr>
        <w:rFonts w:ascii="Symbol" w:hAnsi="Symbol" w:cs="Symbol" w:hint="default"/>
        <w:lang w:val="en-US" w:eastAsia="en-US" w:bidi="ar-SA"/>
      </w:rPr>
    </w:lvl>
    <w:lvl w:ilvl="7">
      <w:numFmt w:val="bullet"/>
      <w:lvlText w:val=""/>
      <w:lvlJc w:val="left"/>
      <w:pPr>
        <w:tabs>
          <w:tab w:val="left" w:pos="0"/>
        </w:tabs>
        <w:ind w:left="1736" w:hanging="396"/>
      </w:pPr>
      <w:rPr>
        <w:rFonts w:ascii="Symbol" w:hAnsi="Symbol" w:cs="Symbol" w:hint="default"/>
        <w:lang w:val="en-US" w:eastAsia="en-US" w:bidi="ar-SA"/>
      </w:rPr>
    </w:lvl>
    <w:lvl w:ilvl="8">
      <w:numFmt w:val="bullet"/>
      <w:lvlText w:val=""/>
      <w:lvlJc w:val="left"/>
      <w:pPr>
        <w:tabs>
          <w:tab w:val="left" w:pos="0"/>
        </w:tabs>
        <w:ind w:left="1910" w:hanging="396"/>
      </w:pPr>
      <w:rPr>
        <w:rFonts w:ascii="Symbol" w:hAnsi="Symbol" w:cs="Symbol" w:hint="default"/>
        <w:lang w:val="en-US" w:eastAsia="en-US" w:bidi="ar-SA"/>
      </w:rPr>
    </w:lvl>
  </w:abstractNum>
  <w:abstractNum w:abstractNumId="133" w15:restartNumberingAfterBreak="0">
    <w:nsid w:val="3B642C1C"/>
    <w:multiLevelType w:val="hybridMultilevel"/>
    <w:tmpl w:val="BBF058F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4" w15:restartNumberingAfterBreak="0">
    <w:nsid w:val="3B8127DF"/>
    <w:multiLevelType w:val="multilevel"/>
    <w:tmpl w:val="3B8127DF"/>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35" w15:restartNumberingAfterBreak="0">
    <w:nsid w:val="3C2047A9"/>
    <w:multiLevelType w:val="hybridMultilevel"/>
    <w:tmpl w:val="CA3AC402"/>
    <w:lvl w:ilvl="0" w:tplc="2F7E6A18">
      <w:start w:val="1"/>
      <w:numFmt w:val="bullet"/>
      <w:lvlText w:val="•"/>
      <w:lvlJc w:val="left"/>
      <w:pPr>
        <w:tabs>
          <w:tab w:val="num" w:pos="720"/>
        </w:tabs>
        <w:ind w:left="720" w:hanging="360"/>
      </w:pPr>
      <w:rPr>
        <w:rFonts w:ascii="Arial" w:hAnsi="Arial" w:hint="default"/>
      </w:rPr>
    </w:lvl>
    <w:lvl w:ilvl="1" w:tplc="7C64A82E" w:tentative="1">
      <w:start w:val="1"/>
      <w:numFmt w:val="bullet"/>
      <w:lvlText w:val="•"/>
      <w:lvlJc w:val="left"/>
      <w:pPr>
        <w:tabs>
          <w:tab w:val="num" w:pos="1440"/>
        </w:tabs>
        <w:ind w:left="1440" w:hanging="360"/>
      </w:pPr>
      <w:rPr>
        <w:rFonts w:ascii="Arial" w:hAnsi="Arial" w:hint="default"/>
      </w:rPr>
    </w:lvl>
    <w:lvl w:ilvl="2" w:tplc="9494864C" w:tentative="1">
      <w:start w:val="1"/>
      <w:numFmt w:val="bullet"/>
      <w:lvlText w:val="•"/>
      <w:lvlJc w:val="left"/>
      <w:pPr>
        <w:tabs>
          <w:tab w:val="num" w:pos="2160"/>
        </w:tabs>
        <w:ind w:left="2160" w:hanging="360"/>
      </w:pPr>
      <w:rPr>
        <w:rFonts w:ascii="Arial" w:hAnsi="Arial" w:hint="default"/>
      </w:rPr>
    </w:lvl>
    <w:lvl w:ilvl="3" w:tplc="B4A0E556" w:tentative="1">
      <w:start w:val="1"/>
      <w:numFmt w:val="bullet"/>
      <w:lvlText w:val="•"/>
      <w:lvlJc w:val="left"/>
      <w:pPr>
        <w:tabs>
          <w:tab w:val="num" w:pos="2880"/>
        </w:tabs>
        <w:ind w:left="2880" w:hanging="360"/>
      </w:pPr>
      <w:rPr>
        <w:rFonts w:ascii="Arial" w:hAnsi="Arial" w:hint="default"/>
      </w:rPr>
    </w:lvl>
    <w:lvl w:ilvl="4" w:tplc="AF083A7C" w:tentative="1">
      <w:start w:val="1"/>
      <w:numFmt w:val="bullet"/>
      <w:lvlText w:val="•"/>
      <w:lvlJc w:val="left"/>
      <w:pPr>
        <w:tabs>
          <w:tab w:val="num" w:pos="3600"/>
        </w:tabs>
        <w:ind w:left="3600" w:hanging="360"/>
      </w:pPr>
      <w:rPr>
        <w:rFonts w:ascii="Arial" w:hAnsi="Arial" w:hint="default"/>
      </w:rPr>
    </w:lvl>
    <w:lvl w:ilvl="5" w:tplc="266434A6" w:tentative="1">
      <w:start w:val="1"/>
      <w:numFmt w:val="bullet"/>
      <w:lvlText w:val="•"/>
      <w:lvlJc w:val="left"/>
      <w:pPr>
        <w:tabs>
          <w:tab w:val="num" w:pos="4320"/>
        </w:tabs>
        <w:ind w:left="4320" w:hanging="360"/>
      </w:pPr>
      <w:rPr>
        <w:rFonts w:ascii="Arial" w:hAnsi="Arial" w:hint="default"/>
      </w:rPr>
    </w:lvl>
    <w:lvl w:ilvl="6" w:tplc="15CC9E72" w:tentative="1">
      <w:start w:val="1"/>
      <w:numFmt w:val="bullet"/>
      <w:lvlText w:val="•"/>
      <w:lvlJc w:val="left"/>
      <w:pPr>
        <w:tabs>
          <w:tab w:val="num" w:pos="5040"/>
        </w:tabs>
        <w:ind w:left="5040" w:hanging="360"/>
      </w:pPr>
      <w:rPr>
        <w:rFonts w:ascii="Arial" w:hAnsi="Arial" w:hint="default"/>
      </w:rPr>
    </w:lvl>
    <w:lvl w:ilvl="7" w:tplc="FA726D4E" w:tentative="1">
      <w:start w:val="1"/>
      <w:numFmt w:val="bullet"/>
      <w:lvlText w:val="•"/>
      <w:lvlJc w:val="left"/>
      <w:pPr>
        <w:tabs>
          <w:tab w:val="num" w:pos="5760"/>
        </w:tabs>
        <w:ind w:left="5760" w:hanging="360"/>
      </w:pPr>
      <w:rPr>
        <w:rFonts w:ascii="Arial" w:hAnsi="Arial" w:hint="default"/>
      </w:rPr>
    </w:lvl>
    <w:lvl w:ilvl="8" w:tplc="E15E81B0"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3CE97D46"/>
    <w:multiLevelType w:val="multilevel"/>
    <w:tmpl w:val="95FC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8C484B"/>
    <w:multiLevelType w:val="multilevel"/>
    <w:tmpl w:val="457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0611CE9"/>
    <w:multiLevelType w:val="multilevel"/>
    <w:tmpl w:val="A26A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0B249F9"/>
    <w:multiLevelType w:val="multilevel"/>
    <w:tmpl w:val="40B249F9"/>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140" w15:restartNumberingAfterBreak="0">
    <w:nsid w:val="41C90F9E"/>
    <w:multiLevelType w:val="hybridMultilevel"/>
    <w:tmpl w:val="CCEC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41E665DC"/>
    <w:multiLevelType w:val="multilevel"/>
    <w:tmpl w:val="F2E8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4C2C3F"/>
    <w:multiLevelType w:val="multilevel"/>
    <w:tmpl w:val="75B2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35965BE"/>
    <w:multiLevelType w:val="multilevel"/>
    <w:tmpl w:val="0818D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4B1572"/>
    <w:multiLevelType w:val="multilevel"/>
    <w:tmpl w:val="E698F612"/>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5" w15:restartNumberingAfterBreak="0">
    <w:nsid w:val="4554794D"/>
    <w:multiLevelType w:val="hybridMultilevel"/>
    <w:tmpl w:val="08644B50"/>
    <w:lvl w:ilvl="0" w:tplc="DEA4D676">
      <w:start w:val="3"/>
      <w:numFmt w:val="bullet"/>
      <w:lvlText w:val="-"/>
      <w:lvlJc w:val="left"/>
      <w:pPr>
        <w:ind w:left="720" w:hanging="360"/>
      </w:pPr>
      <w:rPr>
        <w:rFonts w:ascii="Times New Roman" w:eastAsiaTheme="maj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465034BB"/>
    <w:multiLevelType w:val="hybridMultilevel"/>
    <w:tmpl w:val="A8124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7" w15:restartNumberingAfterBreak="0">
    <w:nsid w:val="46660BBA"/>
    <w:multiLevelType w:val="multilevel"/>
    <w:tmpl w:val="FC70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6975821"/>
    <w:multiLevelType w:val="multilevel"/>
    <w:tmpl w:val="4CE0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6A08BB8"/>
    <w:multiLevelType w:val="multilevel"/>
    <w:tmpl w:val="46A08BB8"/>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150" w15:restartNumberingAfterBreak="0">
    <w:nsid w:val="479A219B"/>
    <w:multiLevelType w:val="hybridMultilevel"/>
    <w:tmpl w:val="FFFFFFFF"/>
    <w:lvl w:ilvl="0" w:tplc="D0027FE0">
      <w:start w:val="1"/>
      <w:numFmt w:val="decimal"/>
      <w:lvlText w:val="%1."/>
      <w:lvlJc w:val="left"/>
      <w:pPr>
        <w:ind w:left="698"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31086C52">
      <w:start w:val="1"/>
      <w:numFmt w:val="lowerLetter"/>
      <w:lvlText w:val="%2"/>
      <w:lvlJc w:val="left"/>
      <w:pPr>
        <w:ind w:left="135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1636658A">
      <w:start w:val="1"/>
      <w:numFmt w:val="lowerRoman"/>
      <w:lvlText w:val="%3"/>
      <w:lvlJc w:val="left"/>
      <w:pPr>
        <w:ind w:left="207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D29C4F72">
      <w:start w:val="1"/>
      <w:numFmt w:val="decimal"/>
      <w:lvlText w:val="%4"/>
      <w:lvlJc w:val="left"/>
      <w:pPr>
        <w:ind w:left="279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21589CF6">
      <w:start w:val="1"/>
      <w:numFmt w:val="lowerLetter"/>
      <w:lvlText w:val="%5"/>
      <w:lvlJc w:val="left"/>
      <w:pPr>
        <w:ind w:left="351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24FE99F2">
      <w:start w:val="1"/>
      <w:numFmt w:val="lowerRoman"/>
      <w:lvlText w:val="%6"/>
      <w:lvlJc w:val="left"/>
      <w:pPr>
        <w:ind w:left="423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65365504">
      <w:start w:val="1"/>
      <w:numFmt w:val="decimal"/>
      <w:lvlText w:val="%7"/>
      <w:lvlJc w:val="left"/>
      <w:pPr>
        <w:ind w:left="495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EB40A508">
      <w:start w:val="1"/>
      <w:numFmt w:val="lowerLetter"/>
      <w:lvlText w:val="%8"/>
      <w:lvlJc w:val="left"/>
      <w:pPr>
        <w:ind w:left="567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B9883716">
      <w:start w:val="1"/>
      <w:numFmt w:val="lowerRoman"/>
      <w:lvlText w:val="%9"/>
      <w:lvlJc w:val="left"/>
      <w:pPr>
        <w:ind w:left="639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51" w15:restartNumberingAfterBreak="0">
    <w:nsid w:val="47BC2A93"/>
    <w:multiLevelType w:val="multilevel"/>
    <w:tmpl w:val="0D28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8053671"/>
    <w:multiLevelType w:val="multilevel"/>
    <w:tmpl w:val="A470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8564D39"/>
    <w:multiLevelType w:val="multilevel"/>
    <w:tmpl w:val="8FC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0807E0"/>
    <w:multiLevelType w:val="multilevel"/>
    <w:tmpl w:val="A59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7C0B05"/>
    <w:multiLevelType w:val="hybridMultilevel"/>
    <w:tmpl w:val="F5543E98"/>
    <w:lvl w:ilvl="0" w:tplc="FF2A7A4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4C1BAE26"/>
    <w:multiLevelType w:val="multilevel"/>
    <w:tmpl w:val="4C1BAE26"/>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57" w15:restartNumberingAfterBreak="0">
    <w:nsid w:val="4C3D7A74"/>
    <w:multiLevelType w:val="multilevel"/>
    <w:tmpl w:val="4C3D7A74"/>
    <w:lvl w:ilvl="0">
      <w:numFmt w:val="bullet"/>
      <w:lvlText w:val="•"/>
      <w:lvlJc w:val="left"/>
      <w:pPr>
        <w:tabs>
          <w:tab w:val="left" w:pos="0"/>
        </w:tabs>
        <w:ind w:left="507" w:hanging="396"/>
      </w:pPr>
      <w:rPr>
        <w:rFonts w:ascii="Cambria" w:hAnsi="Cambria" w:cs="Cambria" w:hint="default"/>
        <w:w w:val="100"/>
        <w:sz w:val="17"/>
        <w:szCs w:val="17"/>
        <w:lang w:val="en-US" w:eastAsia="en-US" w:bidi="ar-SA"/>
      </w:rPr>
    </w:lvl>
    <w:lvl w:ilvl="1">
      <w:numFmt w:val="bullet"/>
      <w:lvlText w:val=""/>
      <w:lvlJc w:val="left"/>
      <w:pPr>
        <w:tabs>
          <w:tab w:val="left" w:pos="0"/>
        </w:tabs>
        <w:ind w:left="675" w:hanging="396"/>
      </w:pPr>
      <w:rPr>
        <w:rFonts w:ascii="Symbol" w:hAnsi="Symbol" w:cs="Symbol" w:hint="default"/>
        <w:lang w:val="en-US" w:eastAsia="en-US" w:bidi="ar-SA"/>
      </w:rPr>
    </w:lvl>
    <w:lvl w:ilvl="2">
      <w:numFmt w:val="bullet"/>
      <w:lvlText w:val=""/>
      <w:lvlJc w:val="left"/>
      <w:pPr>
        <w:tabs>
          <w:tab w:val="left" w:pos="0"/>
        </w:tabs>
        <w:ind w:left="851" w:hanging="396"/>
      </w:pPr>
      <w:rPr>
        <w:rFonts w:ascii="Symbol" w:hAnsi="Symbol" w:cs="Symbol" w:hint="default"/>
        <w:lang w:val="en-US" w:eastAsia="en-US" w:bidi="ar-SA"/>
      </w:rPr>
    </w:lvl>
    <w:lvl w:ilvl="3">
      <w:numFmt w:val="bullet"/>
      <w:lvlText w:val=""/>
      <w:lvlJc w:val="left"/>
      <w:pPr>
        <w:tabs>
          <w:tab w:val="left" w:pos="0"/>
        </w:tabs>
        <w:ind w:left="1027" w:hanging="396"/>
      </w:pPr>
      <w:rPr>
        <w:rFonts w:ascii="Symbol" w:hAnsi="Symbol" w:cs="Symbol" w:hint="default"/>
        <w:lang w:val="en-US" w:eastAsia="en-US" w:bidi="ar-SA"/>
      </w:rPr>
    </w:lvl>
    <w:lvl w:ilvl="4">
      <w:numFmt w:val="bullet"/>
      <w:lvlText w:val=""/>
      <w:lvlJc w:val="left"/>
      <w:pPr>
        <w:tabs>
          <w:tab w:val="left" w:pos="0"/>
        </w:tabs>
        <w:ind w:left="1203" w:hanging="396"/>
      </w:pPr>
      <w:rPr>
        <w:rFonts w:ascii="Symbol" w:hAnsi="Symbol" w:cs="Symbol" w:hint="default"/>
        <w:lang w:val="en-US" w:eastAsia="en-US" w:bidi="ar-SA"/>
      </w:rPr>
    </w:lvl>
    <w:lvl w:ilvl="5">
      <w:numFmt w:val="bullet"/>
      <w:lvlText w:val=""/>
      <w:lvlJc w:val="left"/>
      <w:pPr>
        <w:tabs>
          <w:tab w:val="left" w:pos="0"/>
        </w:tabs>
        <w:ind w:left="1379" w:hanging="396"/>
      </w:pPr>
      <w:rPr>
        <w:rFonts w:ascii="Symbol" w:hAnsi="Symbol" w:cs="Symbol" w:hint="default"/>
        <w:lang w:val="en-US" w:eastAsia="en-US" w:bidi="ar-SA"/>
      </w:rPr>
    </w:lvl>
    <w:lvl w:ilvl="6">
      <w:numFmt w:val="bullet"/>
      <w:lvlText w:val=""/>
      <w:lvlJc w:val="left"/>
      <w:pPr>
        <w:tabs>
          <w:tab w:val="left" w:pos="0"/>
        </w:tabs>
        <w:ind w:left="1554" w:hanging="396"/>
      </w:pPr>
      <w:rPr>
        <w:rFonts w:ascii="Symbol" w:hAnsi="Symbol" w:cs="Symbol" w:hint="default"/>
        <w:lang w:val="en-US" w:eastAsia="en-US" w:bidi="ar-SA"/>
      </w:rPr>
    </w:lvl>
    <w:lvl w:ilvl="7">
      <w:numFmt w:val="bullet"/>
      <w:lvlText w:val=""/>
      <w:lvlJc w:val="left"/>
      <w:pPr>
        <w:tabs>
          <w:tab w:val="left" w:pos="0"/>
        </w:tabs>
        <w:ind w:left="1730" w:hanging="396"/>
      </w:pPr>
      <w:rPr>
        <w:rFonts w:ascii="Symbol" w:hAnsi="Symbol" w:cs="Symbol" w:hint="default"/>
        <w:lang w:val="en-US" w:eastAsia="en-US" w:bidi="ar-SA"/>
      </w:rPr>
    </w:lvl>
    <w:lvl w:ilvl="8">
      <w:numFmt w:val="bullet"/>
      <w:lvlText w:val=""/>
      <w:lvlJc w:val="left"/>
      <w:pPr>
        <w:tabs>
          <w:tab w:val="left" w:pos="0"/>
        </w:tabs>
        <w:ind w:left="1906" w:hanging="396"/>
      </w:pPr>
      <w:rPr>
        <w:rFonts w:ascii="Symbol" w:hAnsi="Symbol" w:cs="Symbol" w:hint="default"/>
        <w:lang w:val="en-US" w:eastAsia="en-US" w:bidi="ar-SA"/>
      </w:rPr>
    </w:lvl>
  </w:abstractNum>
  <w:abstractNum w:abstractNumId="158" w15:restartNumberingAfterBreak="0">
    <w:nsid w:val="4D4DC07F"/>
    <w:multiLevelType w:val="multilevel"/>
    <w:tmpl w:val="4D4DC07F"/>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159" w15:restartNumberingAfterBreak="0">
    <w:nsid w:val="4D94DA66"/>
    <w:multiLevelType w:val="multilevel"/>
    <w:tmpl w:val="4D94DA66"/>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160" w15:restartNumberingAfterBreak="0">
    <w:nsid w:val="501A4DB1"/>
    <w:multiLevelType w:val="multilevel"/>
    <w:tmpl w:val="9B9C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095214A"/>
    <w:multiLevelType w:val="hybridMultilevel"/>
    <w:tmpl w:val="BC409D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51753679"/>
    <w:multiLevelType w:val="multilevel"/>
    <w:tmpl w:val="E2EC0D0C"/>
    <w:lvl w:ilvl="0">
      <w:start w:val="1"/>
      <w:numFmt w:val="decimal"/>
      <w:lvlText w:val="%1"/>
      <w:lvlJc w:val="left"/>
      <w:pPr>
        <w:ind w:left="672" w:hanging="672"/>
      </w:pPr>
      <w:rPr>
        <w:rFonts w:hint="default"/>
      </w:rPr>
    </w:lvl>
    <w:lvl w:ilvl="1">
      <w:start w:val="1"/>
      <w:numFmt w:val="decimal"/>
      <w:lvlText w:val="%1.%2"/>
      <w:lvlJc w:val="left"/>
      <w:pPr>
        <w:ind w:left="2208" w:hanging="720"/>
      </w:pPr>
      <w:rPr>
        <w:rFonts w:hint="default"/>
      </w:rPr>
    </w:lvl>
    <w:lvl w:ilvl="2">
      <w:start w:val="1"/>
      <w:numFmt w:val="decimal"/>
      <w:lvlText w:val="%1.%2.%3"/>
      <w:lvlJc w:val="left"/>
      <w:pPr>
        <w:ind w:left="3696" w:hanging="720"/>
      </w:pPr>
      <w:rPr>
        <w:rFonts w:hint="default"/>
      </w:rPr>
    </w:lvl>
    <w:lvl w:ilvl="3">
      <w:start w:val="1"/>
      <w:numFmt w:val="decimal"/>
      <w:lvlText w:val="%1.%2.%3.%4"/>
      <w:lvlJc w:val="left"/>
      <w:pPr>
        <w:ind w:left="5544" w:hanging="1080"/>
      </w:pPr>
      <w:rPr>
        <w:rFonts w:hint="default"/>
      </w:rPr>
    </w:lvl>
    <w:lvl w:ilvl="4">
      <w:start w:val="1"/>
      <w:numFmt w:val="decimal"/>
      <w:lvlText w:val="%1.%2.%3.%4.%5"/>
      <w:lvlJc w:val="left"/>
      <w:pPr>
        <w:ind w:left="7392" w:hanging="1440"/>
      </w:pPr>
      <w:rPr>
        <w:rFonts w:hint="default"/>
      </w:rPr>
    </w:lvl>
    <w:lvl w:ilvl="5">
      <w:start w:val="1"/>
      <w:numFmt w:val="decimal"/>
      <w:lvlText w:val="%1.%2.%3.%4.%5.%6"/>
      <w:lvlJc w:val="left"/>
      <w:pPr>
        <w:ind w:left="9240" w:hanging="1800"/>
      </w:pPr>
      <w:rPr>
        <w:rFonts w:hint="default"/>
      </w:rPr>
    </w:lvl>
    <w:lvl w:ilvl="6">
      <w:start w:val="1"/>
      <w:numFmt w:val="decimal"/>
      <w:lvlText w:val="%1.%2.%3.%4.%5.%6.%7"/>
      <w:lvlJc w:val="left"/>
      <w:pPr>
        <w:ind w:left="10728" w:hanging="1800"/>
      </w:pPr>
      <w:rPr>
        <w:rFonts w:hint="default"/>
      </w:rPr>
    </w:lvl>
    <w:lvl w:ilvl="7">
      <w:start w:val="1"/>
      <w:numFmt w:val="decimal"/>
      <w:lvlText w:val="%1.%2.%3.%4.%5.%6.%7.%8"/>
      <w:lvlJc w:val="left"/>
      <w:pPr>
        <w:ind w:left="12576" w:hanging="2160"/>
      </w:pPr>
      <w:rPr>
        <w:rFonts w:hint="default"/>
      </w:rPr>
    </w:lvl>
    <w:lvl w:ilvl="8">
      <w:start w:val="1"/>
      <w:numFmt w:val="decimal"/>
      <w:lvlText w:val="%1.%2.%3.%4.%5.%6.%7.%8.%9"/>
      <w:lvlJc w:val="left"/>
      <w:pPr>
        <w:ind w:left="14424" w:hanging="2520"/>
      </w:pPr>
      <w:rPr>
        <w:rFonts w:hint="default"/>
      </w:rPr>
    </w:lvl>
  </w:abstractNum>
  <w:abstractNum w:abstractNumId="163" w15:restartNumberingAfterBreak="0">
    <w:nsid w:val="541916DF"/>
    <w:multiLevelType w:val="multilevel"/>
    <w:tmpl w:val="4DD6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65F3D9B"/>
    <w:multiLevelType w:val="multilevel"/>
    <w:tmpl w:val="3814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6F6677B"/>
    <w:multiLevelType w:val="multilevel"/>
    <w:tmpl w:val="37FAFBF6"/>
    <w:lvl w:ilvl="0">
      <w:start w:val="3"/>
      <w:numFmt w:val="decimal"/>
      <w:lvlText w:val="%1"/>
      <w:lvlJc w:val="left"/>
      <w:pPr>
        <w:ind w:left="732" w:hanging="732"/>
      </w:pPr>
      <w:rPr>
        <w:rFonts w:hint="default"/>
      </w:rPr>
    </w:lvl>
    <w:lvl w:ilvl="1">
      <w:start w:val="3"/>
      <w:numFmt w:val="decimal"/>
      <w:lvlText w:val="%1.%2"/>
      <w:lvlJc w:val="left"/>
      <w:pPr>
        <w:ind w:left="732"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6" w15:restartNumberingAfterBreak="0">
    <w:nsid w:val="56F967BA"/>
    <w:multiLevelType w:val="hybridMultilevel"/>
    <w:tmpl w:val="50D2E1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572B4838"/>
    <w:multiLevelType w:val="multilevel"/>
    <w:tmpl w:val="BB3C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016352"/>
    <w:multiLevelType w:val="multilevel"/>
    <w:tmpl w:val="05FC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8765686"/>
    <w:multiLevelType w:val="multilevel"/>
    <w:tmpl w:val="58765686"/>
    <w:lvl w:ilvl="0">
      <w:numFmt w:val="bullet"/>
      <w:lvlText w:val="•"/>
      <w:lvlJc w:val="left"/>
      <w:pPr>
        <w:tabs>
          <w:tab w:val="left" w:pos="0"/>
        </w:tabs>
        <w:ind w:left="470"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0" w:hanging="360"/>
      </w:pPr>
      <w:rPr>
        <w:rFonts w:ascii="Symbol" w:hAnsi="Symbol" w:cs="Symbol" w:hint="default"/>
        <w:lang w:val="en-US" w:eastAsia="en-US" w:bidi="ar-SA"/>
      </w:rPr>
    </w:lvl>
    <w:lvl w:ilvl="2">
      <w:numFmt w:val="bullet"/>
      <w:lvlText w:val=""/>
      <w:lvlJc w:val="left"/>
      <w:pPr>
        <w:tabs>
          <w:tab w:val="left" w:pos="0"/>
        </w:tabs>
        <w:ind w:left="800" w:hanging="360"/>
      </w:pPr>
      <w:rPr>
        <w:rFonts w:ascii="Symbol" w:hAnsi="Symbol" w:cs="Symbol" w:hint="default"/>
        <w:lang w:val="en-US" w:eastAsia="en-US" w:bidi="ar-SA"/>
      </w:rPr>
    </w:lvl>
    <w:lvl w:ilvl="3">
      <w:numFmt w:val="bullet"/>
      <w:lvlText w:val=""/>
      <w:lvlJc w:val="left"/>
      <w:pPr>
        <w:tabs>
          <w:tab w:val="left" w:pos="0"/>
        </w:tabs>
        <w:ind w:left="960" w:hanging="360"/>
      </w:pPr>
      <w:rPr>
        <w:rFonts w:ascii="Symbol" w:hAnsi="Symbol" w:cs="Symbol" w:hint="default"/>
        <w:lang w:val="en-US" w:eastAsia="en-US" w:bidi="ar-SA"/>
      </w:rPr>
    </w:lvl>
    <w:lvl w:ilvl="4">
      <w:numFmt w:val="bullet"/>
      <w:lvlText w:val=""/>
      <w:lvlJc w:val="left"/>
      <w:pPr>
        <w:tabs>
          <w:tab w:val="left" w:pos="0"/>
        </w:tabs>
        <w:ind w:left="1121" w:hanging="360"/>
      </w:pPr>
      <w:rPr>
        <w:rFonts w:ascii="Symbol" w:hAnsi="Symbol" w:cs="Symbol" w:hint="default"/>
        <w:lang w:val="en-US" w:eastAsia="en-US" w:bidi="ar-SA"/>
      </w:rPr>
    </w:lvl>
    <w:lvl w:ilvl="5">
      <w:numFmt w:val="bullet"/>
      <w:lvlText w:val=""/>
      <w:lvlJc w:val="left"/>
      <w:pPr>
        <w:tabs>
          <w:tab w:val="left" w:pos="0"/>
        </w:tabs>
        <w:ind w:left="1281" w:hanging="360"/>
      </w:pPr>
      <w:rPr>
        <w:rFonts w:ascii="Symbol" w:hAnsi="Symbol" w:cs="Symbol" w:hint="default"/>
        <w:lang w:val="en-US" w:eastAsia="en-US" w:bidi="ar-SA"/>
      </w:rPr>
    </w:lvl>
    <w:lvl w:ilvl="6">
      <w:numFmt w:val="bullet"/>
      <w:lvlText w:val=""/>
      <w:lvlJc w:val="left"/>
      <w:pPr>
        <w:tabs>
          <w:tab w:val="left" w:pos="0"/>
        </w:tabs>
        <w:ind w:left="1441" w:hanging="360"/>
      </w:pPr>
      <w:rPr>
        <w:rFonts w:ascii="Symbol" w:hAnsi="Symbol" w:cs="Symbol" w:hint="default"/>
        <w:lang w:val="en-US" w:eastAsia="en-US" w:bidi="ar-SA"/>
      </w:rPr>
    </w:lvl>
    <w:lvl w:ilvl="7">
      <w:numFmt w:val="bullet"/>
      <w:lvlText w:val=""/>
      <w:lvlJc w:val="left"/>
      <w:pPr>
        <w:tabs>
          <w:tab w:val="left" w:pos="0"/>
        </w:tabs>
        <w:ind w:left="1602" w:hanging="360"/>
      </w:pPr>
      <w:rPr>
        <w:rFonts w:ascii="Symbol" w:hAnsi="Symbol" w:cs="Symbol" w:hint="default"/>
        <w:lang w:val="en-US" w:eastAsia="en-US" w:bidi="ar-SA"/>
      </w:rPr>
    </w:lvl>
    <w:lvl w:ilvl="8">
      <w:numFmt w:val="bullet"/>
      <w:lvlText w:val=""/>
      <w:lvlJc w:val="left"/>
      <w:pPr>
        <w:tabs>
          <w:tab w:val="left" w:pos="0"/>
        </w:tabs>
        <w:ind w:left="1762" w:hanging="360"/>
      </w:pPr>
      <w:rPr>
        <w:rFonts w:ascii="Symbol" w:hAnsi="Symbol" w:cs="Symbol" w:hint="default"/>
        <w:lang w:val="en-US" w:eastAsia="en-US" w:bidi="ar-SA"/>
      </w:rPr>
    </w:lvl>
  </w:abstractNum>
  <w:abstractNum w:abstractNumId="170" w15:restartNumberingAfterBreak="0">
    <w:nsid w:val="5921006A"/>
    <w:multiLevelType w:val="multilevel"/>
    <w:tmpl w:val="17767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9ADCABA"/>
    <w:multiLevelType w:val="multilevel"/>
    <w:tmpl w:val="59ADCABA"/>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72" w15:restartNumberingAfterBreak="0">
    <w:nsid w:val="59C351E8"/>
    <w:multiLevelType w:val="multilevel"/>
    <w:tmpl w:val="6890DFE4"/>
    <w:lvl w:ilvl="0">
      <w:start w:val="4"/>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3" w15:restartNumberingAfterBreak="0">
    <w:nsid w:val="59EEFD2A"/>
    <w:multiLevelType w:val="multilevel"/>
    <w:tmpl w:val="59EEFD2A"/>
    <w:lvl w:ilvl="0">
      <w:start w:val="4"/>
      <w:numFmt w:val="decimal"/>
      <w:lvlText w:val="%1"/>
      <w:lvlJc w:val="left"/>
      <w:pPr>
        <w:tabs>
          <w:tab w:val="left" w:pos="0"/>
        </w:tabs>
        <w:ind w:left="738" w:hanging="360"/>
      </w:pPr>
      <w:rPr>
        <w:lang w:val="en-US" w:eastAsia="en-US" w:bidi="ar-SA"/>
      </w:rPr>
    </w:lvl>
    <w:lvl w:ilvl="1">
      <w:start w:val="1"/>
      <w:numFmt w:val="decimal"/>
      <w:lvlText w:val="%1.%2"/>
      <w:lvlJc w:val="left"/>
      <w:pPr>
        <w:tabs>
          <w:tab w:val="left" w:pos="0"/>
        </w:tabs>
        <w:ind w:left="738" w:hanging="360"/>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left" w:pos="0"/>
        </w:tabs>
        <w:ind w:left="2600" w:hanging="360"/>
      </w:pPr>
      <w:rPr>
        <w:rFonts w:ascii="Symbol" w:hAnsi="Symbol" w:cs="Symbol" w:hint="default"/>
        <w:lang w:val="en-US" w:eastAsia="en-US" w:bidi="ar-SA"/>
      </w:rPr>
    </w:lvl>
    <w:lvl w:ilvl="3">
      <w:numFmt w:val="bullet"/>
      <w:lvlText w:val=""/>
      <w:lvlJc w:val="left"/>
      <w:pPr>
        <w:tabs>
          <w:tab w:val="left" w:pos="0"/>
        </w:tabs>
        <w:ind w:left="3530" w:hanging="360"/>
      </w:pPr>
      <w:rPr>
        <w:rFonts w:ascii="Symbol" w:hAnsi="Symbol" w:cs="Symbol" w:hint="default"/>
        <w:lang w:val="en-US" w:eastAsia="en-US" w:bidi="ar-SA"/>
      </w:rPr>
    </w:lvl>
    <w:lvl w:ilvl="4">
      <w:numFmt w:val="bullet"/>
      <w:lvlText w:val=""/>
      <w:lvlJc w:val="left"/>
      <w:pPr>
        <w:tabs>
          <w:tab w:val="left" w:pos="0"/>
        </w:tabs>
        <w:ind w:left="4460" w:hanging="360"/>
      </w:pPr>
      <w:rPr>
        <w:rFonts w:ascii="Symbol" w:hAnsi="Symbol" w:cs="Symbol" w:hint="default"/>
        <w:lang w:val="en-US" w:eastAsia="en-US" w:bidi="ar-SA"/>
      </w:rPr>
    </w:lvl>
    <w:lvl w:ilvl="5">
      <w:numFmt w:val="bullet"/>
      <w:lvlText w:val=""/>
      <w:lvlJc w:val="left"/>
      <w:pPr>
        <w:tabs>
          <w:tab w:val="left" w:pos="0"/>
        </w:tabs>
        <w:ind w:left="5390" w:hanging="360"/>
      </w:pPr>
      <w:rPr>
        <w:rFonts w:ascii="Symbol" w:hAnsi="Symbol" w:cs="Symbol" w:hint="default"/>
        <w:lang w:val="en-US" w:eastAsia="en-US" w:bidi="ar-SA"/>
      </w:rPr>
    </w:lvl>
    <w:lvl w:ilvl="6">
      <w:numFmt w:val="bullet"/>
      <w:lvlText w:val=""/>
      <w:lvlJc w:val="left"/>
      <w:pPr>
        <w:tabs>
          <w:tab w:val="left" w:pos="0"/>
        </w:tabs>
        <w:ind w:left="6320" w:hanging="360"/>
      </w:pPr>
      <w:rPr>
        <w:rFonts w:ascii="Symbol" w:hAnsi="Symbol" w:cs="Symbol" w:hint="default"/>
        <w:lang w:val="en-US" w:eastAsia="en-US" w:bidi="ar-SA"/>
      </w:rPr>
    </w:lvl>
    <w:lvl w:ilvl="7">
      <w:numFmt w:val="bullet"/>
      <w:lvlText w:val=""/>
      <w:lvlJc w:val="left"/>
      <w:pPr>
        <w:tabs>
          <w:tab w:val="left" w:pos="0"/>
        </w:tabs>
        <w:ind w:left="7250" w:hanging="360"/>
      </w:pPr>
      <w:rPr>
        <w:rFonts w:ascii="Symbol" w:hAnsi="Symbol" w:cs="Symbol" w:hint="default"/>
        <w:lang w:val="en-US" w:eastAsia="en-US" w:bidi="ar-SA"/>
      </w:rPr>
    </w:lvl>
    <w:lvl w:ilvl="8">
      <w:numFmt w:val="bullet"/>
      <w:lvlText w:val=""/>
      <w:lvlJc w:val="left"/>
      <w:pPr>
        <w:tabs>
          <w:tab w:val="left" w:pos="0"/>
        </w:tabs>
        <w:ind w:left="8180" w:hanging="360"/>
      </w:pPr>
      <w:rPr>
        <w:rFonts w:ascii="Symbol" w:hAnsi="Symbol" w:cs="Symbol" w:hint="default"/>
        <w:lang w:val="en-US" w:eastAsia="en-US" w:bidi="ar-SA"/>
      </w:rPr>
    </w:lvl>
  </w:abstractNum>
  <w:abstractNum w:abstractNumId="174" w15:restartNumberingAfterBreak="0">
    <w:nsid w:val="5A1F1E60"/>
    <w:multiLevelType w:val="multilevel"/>
    <w:tmpl w:val="671E8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241D34"/>
    <w:multiLevelType w:val="multilevel"/>
    <w:tmpl w:val="5A241D34"/>
    <w:lvl w:ilvl="0">
      <w:numFmt w:val="bullet"/>
      <w:lvlText w:val="•"/>
      <w:lvlJc w:val="left"/>
      <w:pPr>
        <w:tabs>
          <w:tab w:val="left" w:pos="0"/>
        </w:tabs>
        <w:ind w:left="509" w:hanging="396"/>
      </w:pPr>
      <w:rPr>
        <w:rFonts w:ascii="Cambria" w:hAnsi="Cambria" w:cs="Cambria" w:hint="default"/>
        <w:w w:val="100"/>
        <w:sz w:val="17"/>
        <w:szCs w:val="17"/>
        <w:lang w:val="en-US" w:eastAsia="en-US" w:bidi="ar-SA"/>
      </w:rPr>
    </w:lvl>
    <w:lvl w:ilvl="1">
      <w:numFmt w:val="bullet"/>
      <w:lvlText w:val=""/>
      <w:lvlJc w:val="left"/>
      <w:pPr>
        <w:tabs>
          <w:tab w:val="left" w:pos="0"/>
        </w:tabs>
        <w:ind w:left="665" w:hanging="396"/>
      </w:pPr>
      <w:rPr>
        <w:rFonts w:ascii="Symbol" w:hAnsi="Symbol" w:cs="Symbol" w:hint="default"/>
        <w:lang w:val="en-US" w:eastAsia="en-US" w:bidi="ar-SA"/>
      </w:rPr>
    </w:lvl>
    <w:lvl w:ilvl="2">
      <w:numFmt w:val="bullet"/>
      <w:lvlText w:val=""/>
      <w:lvlJc w:val="left"/>
      <w:pPr>
        <w:tabs>
          <w:tab w:val="left" w:pos="0"/>
        </w:tabs>
        <w:ind w:left="830" w:hanging="396"/>
      </w:pPr>
      <w:rPr>
        <w:rFonts w:ascii="Symbol" w:hAnsi="Symbol" w:cs="Symbol" w:hint="default"/>
        <w:lang w:val="en-US" w:eastAsia="en-US" w:bidi="ar-SA"/>
      </w:rPr>
    </w:lvl>
    <w:lvl w:ilvl="3">
      <w:numFmt w:val="bullet"/>
      <w:lvlText w:val=""/>
      <w:lvlJc w:val="left"/>
      <w:pPr>
        <w:tabs>
          <w:tab w:val="left" w:pos="0"/>
        </w:tabs>
        <w:ind w:left="995" w:hanging="396"/>
      </w:pPr>
      <w:rPr>
        <w:rFonts w:ascii="Symbol" w:hAnsi="Symbol" w:cs="Symbol" w:hint="default"/>
        <w:lang w:val="en-US" w:eastAsia="en-US" w:bidi="ar-SA"/>
      </w:rPr>
    </w:lvl>
    <w:lvl w:ilvl="4">
      <w:numFmt w:val="bullet"/>
      <w:lvlText w:val=""/>
      <w:lvlJc w:val="left"/>
      <w:pPr>
        <w:tabs>
          <w:tab w:val="left" w:pos="0"/>
        </w:tabs>
        <w:ind w:left="1160" w:hanging="396"/>
      </w:pPr>
      <w:rPr>
        <w:rFonts w:ascii="Symbol" w:hAnsi="Symbol" w:cs="Symbol" w:hint="default"/>
        <w:lang w:val="en-US" w:eastAsia="en-US" w:bidi="ar-SA"/>
      </w:rPr>
    </w:lvl>
    <w:lvl w:ilvl="5">
      <w:numFmt w:val="bullet"/>
      <w:lvlText w:val=""/>
      <w:lvlJc w:val="left"/>
      <w:pPr>
        <w:tabs>
          <w:tab w:val="left" w:pos="0"/>
        </w:tabs>
        <w:ind w:left="1325" w:hanging="396"/>
      </w:pPr>
      <w:rPr>
        <w:rFonts w:ascii="Symbol" w:hAnsi="Symbol" w:cs="Symbol" w:hint="default"/>
        <w:lang w:val="en-US" w:eastAsia="en-US" w:bidi="ar-SA"/>
      </w:rPr>
    </w:lvl>
    <w:lvl w:ilvl="6">
      <w:numFmt w:val="bullet"/>
      <w:lvlText w:val=""/>
      <w:lvlJc w:val="left"/>
      <w:pPr>
        <w:tabs>
          <w:tab w:val="left" w:pos="0"/>
        </w:tabs>
        <w:ind w:left="1490" w:hanging="396"/>
      </w:pPr>
      <w:rPr>
        <w:rFonts w:ascii="Symbol" w:hAnsi="Symbol" w:cs="Symbol" w:hint="default"/>
        <w:lang w:val="en-US" w:eastAsia="en-US" w:bidi="ar-SA"/>
      </w:rPr>
    </w:lvl>
    <w:lvl w:ilvl="7">
      <w:numFmt w:val="bullet"/>
      <w:lvlText w:val=""/>
      <w:lvlJc w:val="left"/>
      <w:pPr>
        <w:tabs>
          <w:tab w:val="left" w:pos="0"/>
        </w:tabs>
        <w:ind w:left="1655" w:hanging="396"/>
      </w:pPr>
      <w:rPr>
        <w:rFonts w:ascii="Symbol" w:hAnsi="Symbol" w:cs="Symbol" w:hint="default"/>
        <w:lang w:val="en-US" w:eastAsia="en-US" w:bidi="ar-SA"/>
      </w:rPr>
    </w:lvl>
    <w:lvl w:ilvl="8">
      <w:numFmt w:val="bullet"/>
      <w:lvlText w:val=""/>
      <w:lvlJc w:val="left"/>
      <w:pPr>
        <w:tabs>
          <w:tab w:val="left" w:pos="0"/>
        </w:tabs>
        <w:ind w:left="1820" w:hanging="396"/>
      </w:pPr>
      <w:rPr>
        <w:rFonts w:ascii="Symbol" w:hAnsi="Symbol" w:cs="Symbol" w:hint="default"/>
        <w:lang w:val="en-US" w:eastAsia="en-US" w:bidi="ar-SA"/>
      </w:rPr>
    </w:lvl>
  </w:abstractNum>
  <w:abstractNum w:abstractNumId="176" w15:restartNumberingAfterBreak="0">
    <w:nsid w:val="5BAA401C"/>
    <w:multiLevelType w:val="multilevel"/>
    <w:tmpl w:val="84DE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BF87783"/>
    <w:multiLevelType w:val="hybridMultilevel"/>
    <w:tmpl w:val="5EE4E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5C04C65A"/>
    <w:multiLevelType w:val="singleLevel"/>
    <w:tmpl w:val="5C04C65A"/>
    <w:lvl w:ilvl="0">
      <w:start w:val="1"/>
      <w:numFmt w:val="decimal"/>
      <w:suff w:val="space"/>
      <w:lvlText w:val="%1."/>
      <w:lvlJc w:val="left"/>
    </w:lvl>
  </w:abstractNum>
  <w:abstractNum w:abstractNumId="179" w15:restartNumberingAfterBreak="0">
    <w:nsid w:val="5C0908B9"/>
    <w:multiLevelType w:val="multilevel"/>
    <w:tmpl w:val="8B2C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C9B5FFC"/>
    <w:multiLevelType w:val="multilevel"/>
    <w:tmpl w:val="DDFA65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CAC0ED0"/>
    <w:multiLevelType w:val="multilevel"/>
    <w:tmpl w:val="C856245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1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5E29AB5A"/>
    <w:multiLevelType w:val="multilevel"/>
    <w:tmpl w:val="5E29AB5A"/>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183" w15:restartNumberingAfterBreak="0">
    <w:nsid w:val="5F405AC2"/>
    <w:multiLevelType w:val="multilevel"/>
    <w:tmpl w:val="27DA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FFFB1A7"/>
    <w:multiLevelType w:val="multilevel"/>
    <w:tmpl w:val="5FFFB1A7"/>
    <w:lvl w:ilvl="0">
      <w:numFmt w:val="bullet"/>
      <w:lvlText w:val="•"/>
      <w:lvlJc w:val="left"/>
      <w:pPr>
        <w:tabs>
          <w:tab w:val="left" w:pos="0"/>
        </w:tabs>
        <w:ind w:left="507" w:hanging="396"/>
      </w:pPr>
      <w:rPr>
        <w:rFonts w:ascii="Cambria" w:hAnsi="Cambria" w:cs="Cambria" w:hint="default"/>
        <w:w w:val="100"/>
        <w:sz w:val="17"/>
        <w:szCs w:val="17"/>
        <w:lang w:val="en-US" w:eastAsia="en-US" w:bidi="ar-SA"/>
      </w:rPr>
    </w:lvl>
    <w:lvl w:ilvl="1">
      <w:numFmt w:val="bullet"/>
      <w:lvlText w:val=""/>
      <w:lvlJc w:val="left"/>
      <w:pPr>
        <w:tabs>
          <w:tab w:val="left" w:pos="0"/>
        </w:tabs>
        <w:ind w:left="675" w:hanging="396"/>
      </w:pPr>
      <w:rPr>
        <w:rFonts w:ascii="Symbol" w:hAnsi="Symbol" w:cs="Symbol" w:hint="default"/>
        <w:lang w:val="en-US" w:eastAsia="en-US" w:bidi="ar-SA"/>
      </w:rPr>
    </w:lvl>
    <w:lvl w:ilvl="2">
      <w:numFmt w:val="bullet"/>
      <w:lvlText w:val=""/>
      <w:lvlJc w:val="left"/>
      <w:pPr>
        <w:tabs>
          <w:tab w:val="left" w:pos="0"/>
        </w:tabs>
        <w:ind w:left="851" w:hanging="396"/>
      </w:pPr>
      <w:rPr>
        <w:rFonts w:ascii="Symbol" w:hAnsi="Symbol" w:cs="Symbol" w:hint="default"/>
        <w:lang w:val="en-US" w:eastAsia="en-US" w:bidi="ar-SA"/>
      </w:rPr>
    </w:lvl>
    <w:lvl w:ilvl="3">
      <w:numFmt w:val="bullet"/>
      <w:lvlText w:val=""/>
      <w:lvlJc w:val="left"/>
      <w:pPr>
        <w:tabs>
          <w:tab w:val="left" w:pos="0"/>
        </w:tabs>
        <w:ind w:left="1027" w:hanging="396"/>
      </w:pPr>
      <w:rPr>
        <w:rFonts w:ascii="Symbol" w:hAnsi="Symbol" w:cs="Symbol" w:hint="default"/>
        <w:lang w:val="en-US" w:eastAsia="en-US" w:bidi="ar-SA"/>
      </w:rPr>
    </w:lvl>
    <w:lvl w:ilvl="4">
      <w:numFmt w:val="bullet"/>
      <w:lvlText w:val=""/>
      <w:lvlJc w:val="left"/>
      <w:pPr>
        <w:tabs>
          <w:tab w:val="left" w:pos="0"/>
        </w:tabs>
        <w:ind w:left="1203" w:hanging="396"/>
      </w:pPr>
      <w:rPr>
        <w:rFonts w:ascii="Symbol" w:hAnsi="Symbol" w:cs="Symbol" w:hint="default"/>
        <w:lang w:val="en-US" w:eastAsia="en-US" w:bidi="ar-SA"/>
      </w:rPr>
    </w:lvl>
    <w:lvl w:ilvl="5">
      <w:numFmt w:val="bullet"/>
      <w:lvlText w:val=""/>
      <w:lvlJc w:val="left"/>
      <w:pPr>
        <w:tabs>
          <w:tab w:val="left" w:pos="0"/>
        </w:tabs>
        <w:ind w:left="1379" w:hanging="396"/>
      </w:pPr>
      <w:rPr>
        <w:rFonts w:ascii="Symbol" w:hAnsi="Symbol" w:cs="Symbol" w:hint="default"/>
        <w:lang w:val="en-US" w:eastAsia="en-US" w:bidi="ar-SA"/>
      </w:rPr>
    </w:lvl>
    <w:lvl w:ilvl="6">
      <w:numFmt w:val="bullet"/>
      <w:lvlText w:val=""/>
      <w:lvlJc w:val="left"/>
      <w:pPr>
        <w:tabs>
          <w:tab w:val="left" w:pos="0"/>
        </w:tabs>
        <w:ind w:left="1554" w:hanging="396"/>
      </w:pPr>
      <w:rPr>
        <w:rFonts w:ascii="Symbol" w:hAnsi="Symbol" w:cs="Symbol" w:hint="default"/>
        <w:lang w:val="en-US" w:eastAsia="en-US" w:bidi="ar-SA"/>
      </w:rPr>
    </w:lvl>
    <w:lvl w:ilvl="7">
      <w:numFmt w:val="bullet"/>
      <w:lvlText w:val=""/>
      <w:lvlJc w:val="left"/>
      <w:pPr>
        <w:tabs>
          <w:tab w:val="left" w:pos="0"/>
        </w:tabs>
        <w:ind w:left="1730" w:hanging="396"/>
      </w:pPr>
      <w:rPr>
        <w:rFonts w:ascii="Symbol" w:hAnsi="Symbol" w:cs="Symbol" w:hint="default"/>
        <w:lang w:val="en-US" w:eastAsia="en-US" w:bidi="ar-SA"/>
      </w:rPr>
    </w:lvl>
    <w:lvl w:ilvl="8">
      <w:numFmt w:val="bullet"/>
      <w:lvlText w:val=""/>
      <w:lvlJc w:val="left"/>
      <w:pPr>
        <w:tabs>
          <w:tab w:val="left" w:pos="0"/>
        </w:tabs>
        <w:ind w:left="1906" w:hanging="396"/>
      </w:pPr>
      <w:rPr>
        <w:rFonts w:ascii="Symbol" w:hAnsi="Symbol" w:cs="Symbol" w:hint="default"/>
        <w:lang w:val="en-US" w:eastAsia="en-US" w:bidi="ar-SA"/>
      </w:rPr>
    </w:lvl>
  </w:abstractNum>
  <w:abstractNum w:abstractNumId="185" w15:restartNumberingAfterBreak="0">
    <w:nsid w:val="60382F6E"/>
    <w:multiLevelType w:val="multilevel"/>
    <w:tmpl w:val="60382F6E"/>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186" w15:restartNumberingAfterBreak="0">
    <w:nsid w:val="61914AB7"/>
    <w:multiLevelType w:val="multilevel"/>
    <w:tmpl w:val="3CA0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29F7852"/>
    <w:multiLevelType w:val="multilevel"/>
    <w:tmpl w:val="629F7852"/>
    <w:lvl w:ilvl="0">
      <w:numFmt w:val="bullet"/>
      <w:lvlText w:val="•"/>
      <w:lvlJc w:val="left"/>
      <w:pPr>
        <w:tabs>
          <w:tab w:val="left" w:pos="0"/>
        </w:tabs>
        <w:ind w:left="506" w:hanging="396"/>
      </w:pPr>
      <w:rPr>
        <w:rFonts w:ascii="Cambria" w:hAnsi="Cambria" w:cs="Cambria" w:hint="default"/>
        <w:w w:val="100"/>
        <w:sz w:val="17"/>
        <w:szCs w:val="17"/>
        <w:lang w:val="en-US" w:eastAsia="en-US" w:bidi="ar-SA"/>
      </w:rPr>
    </w:lvl>
    <w:lvl w:ilvl="1">
      <w:numFmt w:val="bullet"/>
      <w:lvlText w:val=""/>
      <w:lvlJc w:val="left"/>
      <w:pPr>
        <w:tabs>
          <w:tab w:val="left" w:pos="0"/>
        </w:tabs>
        <w:ind w:left="658" w:hanging="396"/>
      </w:pPr>
      <w:rPr>
        <w:rFonts w:ascii="Symbol" w:hAnsi="Symbol" w:cs="Symbol" w:hint="default"/>
        <w:lang w:val="en-US" w:eastAsia="en-US" w:bidi="ar-SA"/>
      </w:rPr>
    </w:lvl>
    <w:lvl w:ilvl="2">
      <w:numFmt w:val="bullet"/>
      <w:lvlText w:val=""/>
      <w:lvlJc w:val="left"/>
      <w:pPr>
        <w:tabs>
          <w:tab w:val="left" w:pos="0"/>
        </w:tabs>
        <w:ind w:left="816" w:hanging="396"/>
      </w:pPr>
      <w:rPr>
        <w:rFonts w:ascii="Symbol" w:hAnsi="Symbol" w:cs="Symbol" w:hint="default"/>
        <w:lang w:val="en-US" w:eastAsia="en-US" w:bidi="ar-SA"/>
      </w:rPr>
    </w:lvl>
    <w:lvl w:ilvl="3">
      <w:numFmt w:val="bullet"/>
      <w:lvlText w:val=""/>
      <w:lvlJc w:val="left"/>
      <w:pPr>
        <w:tabs>
          <w:tab w:val="left" w:pos="0"/>
        </w:tabs>
        <w:ind w:left="974" w:hanging="396"/>
      </w:pPr>
      <w:rPr>
        <w:rFonts w:ascii="Symbol" w:hAnsi="Symbol" w:cs="Symbol" w:hint="default"/>
        <w:lang w:val="en-US" w:eastAsia="en-US" w:bidi="ar-SA"/>
      </w:rPr>
    </w:lvl>
    <w:lvl w:ilvl="4">
      <w:numFmt w:val="bullet"/>
      <w:lvlText w:val=""/>
      <w:lvlJc w:val="left"/>
      <w:pPr>
        <w:tabs>
          <w:tab w:val="left" w:pos="0"/>
        </w:tabs>
        <w:ind w:left="1133" w:hanging="396"/>
      </w:pPr>
      <w:rPr>
        <w:rFonts w:ascii="Symbol" w:hAnsi="Symbol" w:cs="Symbol" w:hint="default"/>
        <w:lang w:val="en-US" w:eastAsia="en-US" w:bidi="ar-SA"/>
      </w:rPr>
    </w:lvl>
    <w:lvl w:ilvl="5">
      <w:numFmt w:val="bullet"/>
      <w:lvlText w:val=""/>
      <w:lvlJc w:val="left"/>
      <w:pPr>
        <w:tabs>
          <w:tab w:val="left" w:pos="0"/>
        </w:tabs>
        <w:ind w:left="1291" w:hanging="396"/>
      </w:pPr>
      <w:rPr>
        <w:rFonts w:ascii="Symbol" w:hAnsi="Symbol" w:cs="Symbol" w:hint="default"/>
        <w:lang w:val="en-US" w:eastAsia="en-US" w:bidi="ar-SA"/>
      </w:rPr>
    </w:lvl>
    <w:lvl w:ilvl="6">
      <w:numFmt w:val="bullet"/>
      <w:lvlText w:val=""/>
      <w:lvlJc w:val="left"/>
      <w:pPr>
        <w:tabs>
          <w:tab w:val="left" w:pos="0"/>
        </w:tabs>
        <w:ind w:left="1449" w:hanging="396"/>
      </w:pPr>
      <w:rPr>
        <w:rFonts w:ascii="Symbol" w:hAnsi="Symbol" w:cs="Symbol" w:hint="default"/>
        <w:lang w:val="en-US" w:eastAsia="en-US" w:bidi="ar-SA"/>
      </w:rPr>
    </w:lvl>
    <w:lvl w:ilvl="7">
      <w:numFmt w:val="bullet"/>
      <w:lvlText w:val=""/>
      <w:lvlJc w:val="left"/>
      <w:pPr>
        <w:tabs>
          <w:tab w:val="left" w:pos="0"/>
        </w:tabs>
        <w:ind w:left="1608" w:hanging="396"/>
      </w:pPr>
      <w:rPr>
        <w:rFonts w:ascii="Symbol" w:hAnsi="Symbol" w:cs="Symbol" w:hint="default"/>
        <w:lang w:val="en-US" w:eastAsia="en-US" w:bidi="ar-SA"/>
      </w:rPr>
    </w:lvl>
    <w:lvl w:ilvl="8">
      <w:numFmt w:val="bullet"/>
      <w:lvlText w:val=""/>
      <w:lvlJc w:val="left"/>
      <w:pPr>
        <w:tabs>
          <w:tab w:val="left" w:pos="0"/>
        </w:tabs>
        <w:ind w:left="1766" w:hanging="396"/>
      </w:pPr>
      <w:rPr>
        <w:rFonts w:ascii="Symbol" w:hAnsi="Symbol" w:cs="Symbol" w:hint="default"/>
        <w:lang w:val="en-US" w:eastAsia="en-US" w:bidi="ar-SA"/>
      </w:rPr>
    </w:lvl>
  </w:abstractNum>
  <w:abstractNum w:abstractNumId="188" w15:restartNumberingAfterBreak="0">
    <w:nsid w:val="62FB08D4"/>
    <w:multiLevelType w:val="multilevel"/>
    <w:tmpl w:val="BED0E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4AE26D0"/>
    <w:multiLevelType w:val="multilevel"/>
    <w:tmpl w:val="714A9B76"/>
    <w:lvl w:ilvl="0">
      <w:start w:val="3"/>
      <w:numFmt w:val="decimal"/>
      <w:lvlText w:val="%1"/>
      <w:lvlJc w:val="left"/>
      <w:pPr>
        <w:ind w:left="456" w:hanging="45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0" w15:restartNumberingAfterBreak="0">
    <w:nsid w:val="64F71BEF"/>
    <w:multiLevelType w:val="multilevel"/>
    <w:tmpl w:val="977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4FA17C9"/>
    <w:multiLevelType w:val="multilevel"/>
    <w:tmpl w:val="39A4A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5CD0074"/>
    <w:multiLevelType w:val="multilevel"/>
    <w:tmpl w:val="65CD0074"/>
    <w:lvl w:ilvl="0">
      <w:numFmt w:val="bullet"/>
      <w:lvlText w:val="•"/>
      <w:lvlJc w:val="left"/>
      <w:pPr>
        <w:tabs>
          <w:tab w:val="left" w:pos="0"/>
        </w:tabs>
        <w:ind w:left="468"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22" w:hanging="360"/>
      </w:pPr>
      <w:rPr>
        <w:rFonts w:ascii="Symbol" w:hAnsi="Symbol" w:cs="Symbol" w:hint="default"/>
        <w:lang w:val="en-US" w:eastAsia="en-US" w:bidi="ar-SA"/>
      </w:rPr>
    </w:lvl>
    <w:lvl w:ilvl="2">
      <w:numFmt w:val="bullet"/>
      <w:lvlText w:val=""/>
      <w:lvlJc w:val="left"/>
      <w:pPr>
        <w:tabs>
          <w:tab w:val="left" w:pos="0"/>
        </w:tabs>
        <w:ind w:left="784" w:hanging="360"/>
      </w:pPr>
      <w:rPr>
        <w:rFonts w:ascii="Symbol" w:hAnsi="Symbol" w:cs="Symbol" w:hint="default"/>
        <w:lang w:val="en-US" w:eastAsia="en-US" w:bidi="ar-SA"/>
      </w:rPr>
    </w:lvl>
    <w:lvl w:ilvl="3">
      <w:numFmt w:val="bullet"/>
      <w:lvlText w:val=""/>
      <w:lvlJc w:val="left"/>
      <w:pPr>
        <w:tabs>
          <w:tab w:val="left" w:pos="0"/>
        </w:tabs>
        <w:ind w:left="946" w:hanging="360"/>
      </w:pPr>
      <w:rPr>
        <w:rFonts w:ascii="Symbol" w:hAnsi="Symbol" w:cs="Symbol" w:hint="default"/>
        <w:lang w:val="en-US" w:eastAsia="en-US" w:bidi="ar-SA"/>
      </w:rPr>
    </w:lvl>
    <w:lvl w:ilvl="4">
      <w:numFmt w:val="bullet"/>
      <w:lvlText w:val=""/>
      <w:lvlJc w:val="left"/>
      <w:pPr>
        <w:tabs>
          <w:tab w:val="left" w:pos="0"/>
        </w:tabs>
        <w:ind w:left="1109" w:hanging="360"/>
      </w:pPr>
      <w:rPr>
        <w:rFonts w:ascii="Symbol" w:hAnsi="Symbol" w:cs="Symbol" w:hint="default"/>
        <w:lang w:val="en-US" w:eastAsia="en-US" w:bidi="ar-SA"/>
      </w:rPr>
    </w:lvl>
    <w:lvl w:ilvl="5">
      <w:numFmt w:val="bullet"/>
      <w:lvlText w:val=""/>
      <w:lvlJc w:val="left"/>
      <w:pPr>
        <w:tabs>
          <w:tab w:val="left" w:pos="0"/>
        </w:tabs>
        <w:ind w:left="1271" w:hanging="360"/>
      </w:pPr>
      <w:rPr>
        <w:rFonts w:ascii="Symbol" w:hAnsi="Symbol" w:cs="Symbol" w:hint="default"/>
        <w:lang w:val="en-US" w:eastAsia="en-US" w:bidi="ar-SA"/>
      </w:rPr>
    </w:lvl>
    <w:lvl w:ilvl="6">
      <w:numFmt w:val="bullet"/>
      <w:lvlText w:val=""/>
      <w:lvlJc w:val="left"/>
      <w:pPr>
        <w:tabs>
          <w:tab w:val="left" w:pos="0"/>
        </w:tabs>
        <w:ind w:left="1433" w:hanging="360"/>
      </w:pPr>
      <w:rPr>
        <w:rFonts w:ascii="Symbol" w:hAnsi="Symbol" w:cs="Symbol" w:hint="default"/>
        <w:lang w:val="en-US" w:eastAsia="en-US" w:bidi="ar-SA"/>
      </w:rPr>
    </w:lvl>
    <w:lvl w:ilvl="7">
      <w:numFmt w:val="bullet"/>
      <w:lvlText w:val=""/>
      <w:lvlJc w:val="left"/>
      <w:pPr>
        <w:tabs>
          <w:tab w:val="left" w:pos="0"/>
        </w:tabs>
        <w:ind w:left="1596" w:hanging="360"/>
      </w:pPr>
      <w:rPr>
        <w:rFonts w:ascii="Symbol" w:hAnsi="Symbol" w:cs="Symbol" w:hint="default"/>
        <w:lang w:val="en-US" w:eastAsia="en-US" w:bidi="ar-SA"/>
      </w:rPr>
    </w:lvl>
    <w:lvl w:ilvl="8">
      <w:numFmt w:val="bullet"/>
      <w:lvlText w:val=""/>
      <w:lvlJc w:val="left"/>
      <w:pPr>
        <w:tabs>
          <w:tab w:val="left" w:pos="0"/>
        </w:tabs>
        <w:ind w:left="1758" w:hanging="360"/>
      </w:pPr>
      <w:rPr>
        <w:rFonts w:ascii="Symbol" w:hAnsi="Symbol" w:cs="Symbol" w:hint="default"/>
        <w:lang w:val="en-US" w:eastAsia="en-US" w:bidi="ar-SA"/>
      </w:rPr>
    </w:lvl>
  </w:abstractNum>
  <w:abstractNum w:abstractNumId="193" w15:restartNumberingAfterBreak="0">
    <w:nsid w:val="68194841"/>
    <w:multiLevelType w:val="multilevel"/>
    <w:tmpl w:val="367A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4C6CEE"/>
    <w:multiLevelType w:val="multilevel"/>
    <w:tmpl w:val="4732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8B298F7"/>
    <w:multiLevelType w:val="multilevel"/>
    <w:tmpl w:val="68B298F7"/>
    <w:lvl w:ilvl="0">
      <w:start w:val="6"/>
      <w:numFmt w:val="decimal"/>
      <w:lvlText w:val="%1"/>
      <w:lvlJc w:val="left"/>
      <w:pPr>
        <w:tabs>
          <w:tab w:val="left" w:pos="0"/>
        </w:tabs>
        <w:ind w:left="918" w:hanging="540"/>
      </w:pPr>
      <w:rPr>
        <w:lang w:val="en-US" w:eastAsia="en-US" w:bidi="ar-SA"/>
      </w:rPr>
    </w:lvl>
    <w:lvl w:ilvl="1">
      <w:start w:val="3"/>
      <w:numFmt w:val="decimal"/>
      <w:lvlText w:val="%1.%2"/>
      <w:lvlJc w:val="left"/>
      <w:pPr>
        <w:tabs>
          <w:tab w:val="left" w:pos="0"/>
        </w:tabs>
        <w:ind w:left="918" w:hanging="540"/>
      </w:pPr>
      <w:rPr>
        <w:lang w:val="en-US" w:eastAsia="en-US" w:bidi="ar-SA"/>
      </w:rPr>
    </w:lvl>
    <w:lvl w:ilvl="2">
      <w:start w:val="1"/>
      <w:numFmt w:val="decimal"/>
      <w:lvlText w:val="%1.%2.%3"/>
      <w:lvlJc w:val="left"/>
      <w:pPr>
        <w:tabs>
          <w:tab w:val="left" w:pos="0"/>
        </w:tabs>
        <w:ind w:left="918" w:hanging="540"/>
      </w:pPr>
      <w:rPr>
        <w:rFonts w:ascii="Times New Roman" w:eastAsia="Times New Roman" w:hAnsi="Times New Roman" w:cs="Times New Roman"/>
        <w:b/>
        <w:bCs/>
        <w:w w:val="100"/>
        <w:sz w:val="24"/>
        <w:szCs w:val="24"/>
        <w:lang w:val="en-US" w:eastAsia="en-US" w:bidi="ar-SA"/>
      </w:rPr>
    </w:lvl>
    <w:lvl w:ilvl="3">
      <w:numFmt w:val="bullet"/>
      <w:lvlText w:val="•"/>
      <w:lvlJc w:val="left"/>
      <w:pPr>
        <w:tabs>
          <w:tab w:val="left" w:pos="0"/>
        </w:tabs>
        <w:ind w:left="1098" w:hanging="360"/>
      </w:pPr>
      <w:rPr>
        <w:rFonts w:ascii="Arial MT" w:hAnsi="Arial MT" w:cs="Arial MT" w:hint="default"/>
        <w:w w:val="100"/>
        <w:sz w:val="24"/>
        <w:szCs w:val="24"/>
        <w:lang w:val="en-US" w:eastAsia="en-US" w:bidi="ar-SA"/>
      </w:rPr>
    </w:lvl>
    <w:lvl w:ilvl="4">
      <w:numFmt w:val="bullet"/>
      <w:lvlText w:val="•"/>
      <w:lvlJc w:val="left"/>
      <w:pPr>
        <w:tabs>
          <w:tab w:val="left" w:pos="0"/>
        </w:tabs>
        <w:ind w:left="1818" w:hanging="720"/>
      </w:pPr>
      <w:rPr>
        <w:rFonts w:ascii="Arial MT" w:hAnsi="Arial MT" w:cs="Arial MT" w:hint="default"/>
        <w:w w:val="100"/>
        <w:sz w:val="24"/>
        <w:szCs w:val="24"/>
        <w:lang w:val="en-US" w:eastAsia="en-US" w:bidi="ar-SA"/>
      </w:rPr>
    </w:lvl>
    <w:lvl w:ilvl="5">
      <w:numFmt w:val="bullet"/>
      <w:lvlText w:val=""/>
      <w:lvlJc w:val="left"/>
      <w:pPr>
        <w:tabs>
          <w:tab w:val="left" w:pos="0"/>
        </w:tabs>
        <w:ind w:left="4902" w:hanging="720"/>
      </w:pPr>
      <w:rPr>
        <w:rFonts w:ascii="Symbol" w:hAnsi="Symbol" w:cs="Symbol" w:hint="default"/>
        <w:lang w:val="en-US" w:eastAsia="en-US" w:bidi="ar-SA"/>
      </w:rPr>
    </w:lvl>
    <w:lvl w:ilvl="6">
      <w:numFmt w:val="bullet"/>
      <w:lvlText w:val=""/>
      <w:lvlJc w:val="left"/>
      <w:pPr>
        <w:tabs>
          <w:tab w:val="left" w:pos="0"/>
        </w:tabs>
        <w:ind w:left="5930" w:hanging="720"/>
      </w:pPr>
      <w:rPr>
        <w:rFonts w:ascii="Symbol" w:hAnsi="Symbol" w:cs="Symbol" w:hint="default"/>
        <w:lang w:val="en-US" w:eastAsia="en-US" w:bidi="ar-SA"/>
      </w:rPr>
    </w:lvl>
    <w:lvl w:ilvl="7">
      <w:numFmt w:val="bullet"/>
      <w:lvlText w:val=""/>
      <w:lvlJc w:val="left"/>
      <w:pPr>
        <w:tabs>
          <w:tab w:val="left" w:pos="0"/>
        </w:tabs>
        <w:ind w:left="6957" w:hanging="720"/>
      </w:pPr>
      <w:rPr>
        <w:rFonts w:ascii="Symbol" w:hAnsi="Symbol" w:cs="Symbol" w:hint="default"/>
        <w:lang w:val="en-US" w:eastAsia="en-US" w:bidi="ar-SA"/>
      </w:rPr>
    </w:lvl>
    <w:lvl w:ilvl="8">
      <w:numFmt w:val="bullet"/>
      <w:lvlText w:val=""/>
      <w:lvlJc w:val="left"/>
      <w:pPr>
        <w:tabs>
          <w:tab w:val="left" w:pos="0"/>
        </w:tabs>
        <w:ind w:left="7985" w:hanging="720"/>
      </w:pPr>
      <w:rPr>
        <w:rFonts w:ascii="Symbol" w:hAnsi="Symbol" w:cs="Symbol" w:hint="default"/>
        <w:lang w:val="en-US" w:eastAsia="en-US" w:bidi="ar-SA"/>
      </w:rPr>
    </w:lvl>
  </w:abstractNum>
  <w:abstractNum w:abstractNumId="196" w15:restartNumberingAfterBreak="0">
    <w:nsid w:val="697E536C"/>
    <w:multiLevelType w:val="multilevel"/>
    <w:tmpl w:val="18E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9A2337D"/>
    <w:multiLevelType w:val="multilevel"/>
    <w:tmpl w:val="F6E6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9C61830"/>
    <w:multiLevelType w:val="multilevel"/>
    <w:tmpl w:val="38466858"/>
    <w:lvl w:ilvl="0">
      <w:start w:val="6"/>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9" w15:restartNumberingAfterBreak="0">
    <w:nsid w:val="69DC6BDF"/>
    <w:multiLevelType w:val="multilevel"/>
    <w:tmpl w:val="A000B6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B962570"/>
    <w:multiLevelType w:val="multilevel"/>
    <w:tmpl w:val="EBFC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C5F4143"/>
    <w:multiLevelType w:val="multilevel"/>
    <w:tmpl w:val="EE4C9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D2039D8"/>
    <w:multiLevelType w:val="hybridMultilevel"/>
    <w:tmpl w:val="B074F6BC"/>
    <w:lvl w:ilvl="0" w:tplc="D040AD48">
      <w:start w:val="1"/>
      <w:numFmt w:val="decimal"/>
      <w:lvlText w:val="[%1]"/>
      <w:lvlJc w:val="left"/>
      <w:pPr>
        <w:tabs>
          <w:tab w:val="num" w:pos="720"/>
        </w:tabs>
        <w:ind w:left="720" w:hanging="360"/>
      </w:pPr>
      <w:rPr>
        <w:rFonts w:hint="default"/>
      </w:rPr>
    </w:lvl>
    <w:lvl w:ilvl="1" w:tplc="B7A6E880" w:tentative="1">
      <w:start w:val="1"/>
      <w:numFmt w:val="decimal"/>
      <w:lvlText w:val="%2."/>
      <w:lvlJc w:val="left"/>
      <w:pPr>
        <w:tabs>
          <w:tab w:val="num" w:pos="1440"/>
        </w:tabs>
        <w:ind w:left="1440" w:hanging="360"/>
      </w:pPr>
    </w:lvl>
    <w:lvl w:ilvl="2" w:tplc="05CCBC8A" w:tentative="1">
      <w:start w:val="1"/>
      <w:numFmt w:val="decimal"/>
      <w:lvlText w:val="%3."/>
      <w:lvlJc w:val="left"/>
      <w:pPr>
        <w:tabs>
          <w:tab w:val="num" w:pos="2160"/>
        </w:tabs>
        <w:ind w:left="2160" w:hanging="360"/>
      </w:pPr>
    </w:lvl>
    <w:lvl w:ilvl="3" w:tplc="7D4C49F0" w:tentative="1">
      <w:start w:val="1"/>
      <w:numFmt w:val="decimal"/>
      <w:lvlText w:val="%4."/>
      <w:lvlJc w:val="left"/>
      <w:pPr>
        <w:tabs>
          <w:tab w:val="num" w:pos="2880"/>
        </w:tabs>
        <w:ind w:left="2880" w:hanging="360"/>
      </w:pPr>
    </w:lvl>
    <w:lvl w:ilvl="4" w:tplc="D93A1932" w:tentative="1">
      <w:start w:val="1"/>
      <w:numFmt w:val="decimal"/>
      <w:lvlText w:val="%5."/>
      <w:lvlJc w:val="left"/>
      <w:pPr>
        <w:tabs>
          <w:tab w:val="num" w:pos="3600"/>
        </w:tabs>
        <w:ind w:left="3600" w:hanging="360"/>
      </w:pPr>
    </w:lvl>
    <w:lvl w:ilvl="5" w:tplc="FBDCB716" w:tentative="1">
      <w:start w:val="1"/>
      <w:numFmt w:val="decimal"/>
      <w:lvlText w:val="%6."/>
      <w:lvlJc w:val="left"/>
      <w:pPr>
        <w:tabs>
          <w:tab w:val="num" w:pos="4320"/>
        </w:tabs>
        <w:ind w:left="4320" w:hanging="360"/>
      </w:pPr>
    </w:lvl>
    <w:lvl w:ilvl="6" w:tplc="4CF6090E" w:tentative="1">
      <w:start w:val="1"/>
      <w:numFmt w:val="decimal"/>
      <w:lvlText w:val="%7."/>
      <w:lvlJc w:val="left"/>
      <w:pPr>
        <w:tabs>
          <w:tab w:val="num" w:pos="5040"/>
        </w:tabs>
        <w:ind w:left="5040" w:hanging="360"/>
      </w:pPr>
    </w:lvl>
    <w:lvl w:ilvl="7" w:tplc="A72A91D2" w:tentative="1">
      <w:start w:val="1"/>
      <w:numFmt w:val="decimal"/>
      <w:lvlText w:val="%8."/>
      <w:lvlJc w:val="left"/>
      <w:pPr>
        <w:tabs>
          <w:tab w:val="num" w:pos="5760"/>
        </w:tabs>
        <w:ind w:left="5760" w:hanging="360"/>
      </w:pPr>
    </w:lvl>
    <w:lvl w:ilvl="8" w:tplc="B2ACF514" w:tentative="1">
      <w:start w:val="1"/>
      <w:numFmt w:val="decimal"/>
      <w:lvlText w:val="%9."/>
      <w:lvlJc w:val="left"/>
      <w:pPr>
        <w:tabs>
          <w:tab w:val="num" w:pos="6480"/>
        </w:tabs>
        <w:ind w:left="6480" w:hanging="360"/>
      </w:pPr>
    </w:lvl>
  </w:abstractNum>
  <w:abstractNum w:abstractNumId="203" w15:restartNumberingAfterBreak="0">
    <w:nsid w:val="6FF27074"/>
    <w:multiLevelType w:val="multilevel"/>
    <w:tmpl w:val="DEF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0FDCEF"/>
    <w:multiLevelType w:val="multilevel"/>
    <w:tmpl w:val="700FDCEF"/>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205" w15:restartNumberingAfterBreak="0">
    <w:nsid w:val="711632B1"/>
    <w:multiLevelType w:val="multilevel"/>
    <w:tmpl w:val="B976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1575B47"/>
    <w:multiLevelType w:val="multilevel"/>
    <w:tmpl w:val="DC76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2183CF9"/>
    <w:multiLevelType w:val="multilevel"/>
    <w:tmpl w:val="72183CF9"/>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208" w15:restartNumberingAfterBreak="0">
    <w:nsid w:val="735D0A58"/>
    <w:multiLevelType w:val="multilevel"/>
    <w:tmpl w:val="FB7E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4C28B35"/>
    <w:multiLevelType w:val="multilevel"/>
    <w:tmpl w:val="74C28B35"/>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210" w15:restartNumberingAfterBreak="0">
    <w:nsid w:val="74EF5806"/>
    <w:multiLevelType w:val="multilevel"/>
    <w:tmpl w:val="3528C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7633216"/>
    <w:multiLevelType w:val="multilevel"/>
    <w:tmpl w:val="77633216"/>
    <w:lvl w:ilvl="0">
      <w:start w:val="1"/>
      <w:numFmt w:val="decimal"/>
      <w:lvlText w:val="%1."/>
      <w:lvlJc w:val="left"/>
      <w:pPr>
        <w:tabs>
          <w:tab w:val="left" w:pos="0"/>
        </w:tabs>
        <w:ind w:left="1098" w:hanging="420"/>
      </w:pPr>
      <w:rPr>
        <w:rFonts w:ascii="Times New Roman" w:eastAsia="Times New Roman" w:hAnsi="Times New Roman" w:cs="Times New Roman"/>
        <w:w w:val="100"/>
        <w:sz w:val="24"/>
        <w:szCs w:val="24"/>
        <w:lang w:val="en-US" w:eastAsia="en-US" w:bidi="ar-SA"/>
      </w:rPr>
    </w:lvl>
    <w:lvl w:ilvl="1">
      <w:numFmt w:val="bullet"/>
      <w:lvlText w:val=""/>
      <w:lvlJc w:val="left"/>
      <w:pPr>
        <w:tabs>
          <w:tab w:val="left" w:pos="0"/>
        </w:tabs>
        <w:ind w:left="1994" w:hanging="420"/>
      </w:pPr>
      <w:rPr>
        <w:rFonts w:ascii="Symbol" w:hAnsi="Symbol" w:cs="Symbol" w:hint="default"/>
        <w:lang w:val="en-US" w:eastAsia="en-US" w:bidi="ar-SA"/>
      </w:rPr>
    </w:lvl>
    <w:lvl w:ilvl="2">
      <w:numFmt w:val="bullet"/>
      <w:lvlText w:val=""/>
      <w:lvlJc w:val="left"/>
      <w:pPr>
        <w:tabs>
          <w:tab w:val="left" w:pos="0"/>
        </w:tabs>
        <w:ind w:left="2888" w:hanging="420"/>
      </w:pPr>
      <w:rPr>
        <w:rFonts w:ascii="Symbol" w:hAnsi="Symbol" w:cs="Symbol" w:hint="default"/>
        <w:lang w:val="en-US" w:eastAsia="en-US" w:bidi="ar-SA"/>
      </w:rPr>
    </w:lvl>
    <w:lvl w:ilvl="3">
      <w:numFmt w:val="bullet"/>
      <w:lvlText w:val=""/>
      <w:lvlJc w:val="left"/>
      <w:pPr>
        <w:tabs>
          <w:tab w:val="left" w:pos="0"/>
        </w:tabs>
        <w:ind w:left="3782" w:hanging="420"/>
      </w:pPr>
      <w:rPr>
        <w:rFonts w:ascii="Symbol" w:hAnsi="Symbol" w:cs="Symbol" w:hint="default"/>
        <w:lang w:val="en-US" w:eastAsia="en-US" w:bidi="ar-SA"/>
      </w:rPr>
    </w:lvl>
    <w:lvl w:ilvl="4">
      <w:numFmt w:val="bullet"/>
      <w:lvlText w:val=""/>
      <w:lvlJc w:val="left"/>
      <w:pPr>
        <w:tabs>
          <w:tab w:val="left" w:pos="0"/>
        </w:tabs>
        <w:ind w:left="4676" w:hanging="420"/>
      </w:pPr>
      <w:rPr>
        <w:rFonts w:ascii="Symbol" w:hAnsi="Symbol" w:cs="Symbol" w:hint="default"/>
        <w:lang w:val="en-US" w:eastAsia="en-US" w:bidi="ar-SA"/>
      </w:rPr>
    </w:lvl>
    <w:lvl w:ilvl="5">
      <w:numFmt w:val="bullet"/>
      <w:lvlText w:val=""/>
      <w:lvlJc w:val="left"/>
      <w:pPr>
        <w:tabs>
          <w:tab w:val="left" w:pos="0"/>
        </w:tabs>
        <w:ind w:left="5570" w:hanging="420"/>
      </w:pPr>
      <w:rPr>
        <w:rFonts w:ascii="Symbol" w:hAnsi="Symbol" w:cs="Symbol" w:hint="default"/>
        <w:lang w:val="en-US" w:eastAsia="en-US" w:bidi="ar-SA"/>
      </w:rPr>
    </w:lvl>
    <w:lvl w:ilvl="6">
      <w:numFmt w:val="bullet"/>
      <w:lvlText w:val=""/>
      <w:lvlJc w:val="left"/>
      <w:pPr>
        <w:tabs>
          <w:tab w:val="left" w:pos="0"/>
        </w:tabs>
        <w:ind w:left="6464" w:hanging="420"/>
      </w:pPr>
      <w:rPr>
        <w:rFonts w:ascii="Symbol" w:hAnsi="Symbol" w:cs="Symbol" w:hint="default"/>
        <w:lang w:val="en-US" w:eastAsia="en-US" w:bidi="ar-SA"/>
      </w:rPr>
    </w:lvl>
    <w:lvl w:ilvl="7">
      <w:numFmt w:val="bullet"/>
      <w:lvlText w:val=""/>
      <w:lvlJc w:val="left"/>
      <w:pPr>
        <w:tabs>
          <w:tab w:val="left" w:pos="0"/>
        </w:tabs>
        <w:ind w:left="7358" w:hanging="420"/>
      </w:pPr>
      <w:rPr>
        <w:rFonts w:ascii="Symbol" w:hAnsi="Symbol" w:cs="Symbol" w:hint="default"/>
        <w:lang w:val="en-US" w:eastAsia="en-US" w:bidi="ar-SA"/>
      </w:rPr>
    </w:lvl>
    <w:lvl w:ilvl="8">
      <w:numFmt w:val="bullet"/>
      <w:lvlText w:val=""/>
      <w:lvlJc w:val="left"/>
      <w:pPr>
        <w:tabs>
          <w:tab w:val="left" w:pos="0"/>
        </w:tabs>
        <w:ind w:left="8252" w:hanging="420"/>
      </w:pPr>
      <w:rPr>
        <w:rFonts w:ascii="Symbol" w:hAnsi="Symbol" w:cs="Symbol" w:hint="default"/>
        <w:lang w:val="en-US" w:eastAsia="en-US" w:bidi="ar-SA"/>
      </w:rPr>
    </w:lvl>
  </w:abstractNum>
  <w:abstractNum w:abstractNumId="212" w15:restartNumberingAfterBreak="0">
    <w:nsid w:val="77AD00C4"/>
    <w:multiLevelType w:val="multilevel"/>
    <w:tmpl w:val="C31A48F0"/>
    <w:lvl w:ilvl="0">
      <w:start w:val="1"/>
      <w:numFmt w:val="decimal"/>
      <w:lvlText w:val="%1."/>
      <w:lvlJc w:val="left"/>
      <w:pPr>
        <w:ind w:left="720" w:hanging="360"/>
      </w:pPr>
    </w:lvl>
    <w:lvl w:ilvl="1">
      <w:start w:val="1"/>
      <w:numFmt w:val="decimal"/>
      <w:isLgl/>
      <w:lvlText w:val="%1.%2"/>
      <w:lvlJc w:val="left"/>
      <w:pPr>
        <w:ind w:left="1080" w:hanging="72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213" w15:restartNumberingAfterBreak="0">
    <w:nsid w:val="77B818CA"/>
    <w:multiLevelType w:val="multilevel"/>
    <w:tmpl w:val="4DC8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ECEA79"/>
    <w:multiLevelType w:val="multilevel"/>
    <w:tmpl w:val="77ECEA79"/>
    <w:lvl w:ilvl="0">
      <w:numFmt w:val="bullet"/>
      <w:lvlText w:val="•"/>
      <w:lvlJc w:val="left"/>
      <w:pPr>
        <w:tabs>
          <w:tab w:val="left" w:pos="0"/>
        </w:tabs>
        <w:ind w:left="51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93" w:hanging="360"/>
      </w:pPr>
      <w:rPr>
        <w:rFonts w:ascii="Symbol" w:hAnsi="Symbol" w:cs="Symbol" w:hint="default"/>
        <w:lang w:val="en-US" w:eastAsia="en-US" w:bidi="ar-SA"/>
      </w:rPr>
    </w:lvl>
    <w:lvl w:ilvl="2">
      <w:numFmt w:val="bullet"/>
      <w:lvlText w:val=""/>
      <w:lvlJc w:val="left"/>
      <w:pPr>
        <w:tabs>
          <w:tab w:val="left" w:pos="0"/>
        </w:tabs>
        <w:ind w:left="867" w:hanging="360"/>
      </w:pPr>
      <w:rPr>
        <w:rFonts w:ascii="Symbol" w:hAnsi="Symbol" w:cs="Symbol" w:hint="default"/>
        <w:lang w:val="en-US" w:eastAsia="en-US" w:bidi="ar-SA"/>
      </w:rPr>
    </w:lvl>
    <w:lvl w:ilvl="3">
      <w:numFmt w:val="bullet"/>
      <w:lvlText w:val=""/>
      <w:lvlJc w:val="left"/>
      <w:pPr>
        <w:tabs>
          <w:tab w:val="left" w:pos="0"/>
        </w:tabs>
        <w:ind w:left="1041" w:hanging="360"/>
      </w:pPr>
      <w:rPr>
        <w:rFonts w:ascii="Symbol" w:hAnsi="Symbol" w:cs="Symbol" w:hint="default"/>
        <w:lang w:val="en-US" w:eastAsia="en-US" w:bidi="ar-SA"/>
      </w:rPr>
    </w:lvl>
    <w:lvl w:ilvl="4">
      <w:numFmt w:val="bullet"/>
      <w:lvlText w:val=""/>
      <w:lvlJc w:val="left"/>
      <w:pPr>
        <w:tabs>
          <w:tab w:val="left" w:pos="0"/>
        </w:tabs>
        <w:ind w:left="1215" w:hanging="360"/>
      </w:pPr>
      <w:rPr>
        <w:rFonts w:ascii="Symbol" w:hAnsi="Symbol" w:cs="Symbol" w:hint="default"/>
        <w:lang w:val="en-US" w:eastAsia="en-US" w:bidi="ar-SA"/>
      </w:rPr>
    </w:lvl>
    <w:lvl w:ilvl="5">
      <w:numFmt w:val="bullet"/>
      <w:lvlText w:val=""/>
      <w:lvlJc w:val="left"/>
      <w:pPr>
        <w:tabs>
          <w:tab w:val="left" w:pos="0"/>
        </w:tabs>
        <w:ind w:left="1389" w:hanging="360"/>
      </w:pPr>
      <w:rPr>
        <w:rFonts w:ascii="Symbol" w:hAnsi="Symbol" w:cs="Symbol" w:hint="default"/>
        <w:lang w:val="en-US" w:eastAsia="en-US" w:bidi="ar-SA"/>
      </w:rPr>
    </w:lvl>
    <w:lvl w:ilvl="6">
      <w:numFmt w:val="bullet"/>
      <w:lvlText w:val=""/>
      <w:lvlJc w:val="left"/>
      <w:pPr>
        <w:tabs>
          <w:tab w:val="left" w:pos="0"/>
        </w:tabs>
        <w:ind w:left="1562" w:hanging="360"/>
      </w:pPr>
      <w:rPr>
        <w:rFonts w:ascii="Symbol" w:hAnsi="Symbol" w:cs="Symbol" w:hint="default"/>
        <w:lang w:val="en-US" w:eastAsia="en-US" w:bidi="ar-SA"/>
      </w:rPr>
    </w:lvl>
    <w:lvl w:ilvl="7">
      <w:numFmt w:val="bullet"/>
      <w:lvlText w:val=""/>
      <w:lvlJc w:val="left"/>
      <w:pPr>
        <w:tabs>
          <w:tab w:val="left" w:pos="0"/>
        </w:tabs>
        <w:ind w:left="1736" w:hanging="360"/>
      </w:pPr>
      <w:rPr>
        <w:rFonts w:ascii="Symbol" w:hAnsi="Symbol" w:cs="Symbol" w:hint="default"/>
        <w:lang w:val="en-US" w:eastAsia="en-US" w:bidi="ar-SA"/>
      </w:rPr>
    </w:lvl>
    <w:lvl w:ilvl="8">
      <w:numFmt w:val="bullet"/>
      <w:lvlText w:val=""/>
      <w:lvlJc w:val="left"/>
      <w:pPr>
        <w:tabs>
          <w:tab w:val="left" w:pos="0"/>
        </w:tabs>
        <w:ind w:left="1910" w:hanging="360"/>
      </w:pPr>
      <w:rPr>
        <w:rFonts w:ascii="Symbol" w:hAnsi="Symbol" w:cs="Symbol" w:hint="default"/>
        <w:lang w:val="en-US" w:eastAsia="en-US" w:bidi="ar-SA"/>
      </w:rPr>
    </w:lvl>
  </w:abstractNum>
  <w:abstractNum w:abstractNumId="215" w15:restartNumberingAfterBreak="0">
    <w:nsid w:val="78CD21F3"/>
    <w:multiLevelType w:val="multilevel"/>
    <w:tmpl w:val="1F4E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94B1515"/>
    <w:multiLevelType w:val="multilevel"/>
    <w:tmpl w:val="F500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9772979"/>
    <w:multiLevelType w:val="multilevel"/>
    <w:tmpl w:val="78A2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AA4FA4"/>
    <w:multiLevelType w:val="multilevel"/>
    <w:tmpl w:val="79AA4FA4"/>
    <w:lvl w:ilvl="0">
      <w:numFmt w:val="bullet"/>
      <w:lvlText w:val="•"/>
      <w:lvlJc w:val="left"/>
      <w:pPr>
        <w:tabs>
          <w:tab w:val="left" w:pos="0"/>
        </w:tabs>
        <w:ind w:left="469"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39" w:hanging="360"/>
      </w:pPr>
      <w:rPr>
        <w:rFonts w:ascii="Symbol" w:hAnsi="Symbol" w:cs="Symbol" w:hint="default"/>
        <w:lang w:val="en-US" w:eastAsia="en-US" w:bidi="ar-SA"/>
      </w:rPr>
    </w:lvl>
    <w:lvl w:ilvl="2">
      <w:numFmt w:val="bullet"/>
      <w:lvlText w:val=""/>
      <w:lvlJc w:val="left"/>
      <w:pPr>
        <w:tabs>
          <w:tab w:val="left" w:pos="0"/>
        </w:tabs>
        <w:ind w:left="819" w:hanging="360"/>
      </w:pPr>
      <w:rPr>
        <w:rFonts w:ascii="Symbol" w:hAnsi="Symbol" w:cs="Symbol" w:hint="default"/>
        <w:lang w:val="en-US" w:eastAsia="en-US" w:bidi="ar-SA"/>
      </w:rPr>
    </w:lvl>
    <w:lvl w:ilvl="3">
      <w:numFmt w:val="bullet"/>
      <w:lvlText w:val=""/>
      <w:lvlJc w:val="left"/>
      <w:pPr>
        <w:tabs>
          <w:tab w:val="left" w:pos="0"/>
        </w:tabs>
        <w:ind w:left="999" w:hanging="360"/>
      </w:pPr>
      <w:rPr>
        <w:rFonts w:ascii="Symbol" w:hAnsi="Symbol" w:cs="Symbol" w:hint="default"/>
        <w:lang w:val="en-US" w:eastAsia="en-US" w:bidi="ar-SA"/>
      </w:rPr>
    </w:lvl>
    <w:lvl w:ilvl="4">
      <w:numFmt w:val="bullet"/>
      <w:lvlText w:val=""/>
      <w:lvlJc w:val="left"/>
      <w:pPr>
        <w:tabs>
          <w:tab w:val="left" w:pos="0"/>
        </w:tabs>
        <w:ind w:left="1179" w:hanging="360"/>
      </w:pPr>
      <w:rPr>
        <w:rFonts w:ascii="Symbol" w:hAnsi="Symbol" w:cs="Symbol" w:hint="default"/>
        <w:lang w:val="en-US" w:eastAsia="en-US" w:bidi="ar-SA"/>
      </w:rPr>
    </w:lvl>
    <w:lvl w:ilvl="5">
      <w:numFmt w:val="bullet"/>
      <w:lvlText w:val=""/>
      <w:lvlJc w:val="left"/>
      <w:pPr>
        <w:tabs>
          <w:tab w:val="left" w:pos="0"/>
        </w:tabs>
        <w:ind w:left="1359" w:hanging="360"/>
      </w:pPr>
      <w:rPr>
        <w:rFonts w:ascii="Symbol" w:hAnsi="Symbol" w:cs="Symbol" w:hint="default"/>
        <w:lang w:val="en-US" w:eastAsia="en-US" w:bidi="ar-SA"/>
      </w:rPr>
    </w:lvl>
    <w:lvl w:ilvl="6">
      <w:numFmt w:val="bullet"/>
      <w:lvlText w:val=""/>
      <w:lvlJc w:val="left"/>
      <w:pPr>
        <w:tabs>
          <w:tab w:val="left" w:pos="0"/>
        </w:tabs>
        <w:ind w:left="1538" w:hanging="360"/>
      </w:pPr>
      <w:rPr>
        <w:rFonts w:ascii="Symbol" w:hAnsi="Symbol" w:cs="Symbol" w:hint="default"/>
        <w:lang w:val="en-US" w:eastAsia="en-US" w:bidi="ar-SA"/>
      </w:rPr>
    </w:lvl>
    <w:lvl w:ilvl="7">
      <w:numFmt w:val="bullet"/>
      <w:lvlText w:val=""/>
      <w:lvlJc w:val="left"/>
      <w:pPr>
        <w:tabs>
          <w:tab w:val="left" w:pos="0"/>
        </w:tabs>
        <w:ind w:left="1718" w:hanging="360"/>
      </w:pPr>
      <w:rPr>
        <w:rFonts w:ascii="Symbol" w:hAnsi="Symbol" w:cs="Symbol" w:hint="default"/>
        <w:lang w:val="en-US" w:eastAsia="en-US" w:bidi="ar-SA"/>
      </w:rPr>
    </w:lvl>
    <w:lvl w:ilvl="8">
      <w:numFmt w:val="bullet"/>
      <w:lvlText w:val=""/>
      <w:lvlJc w:val="left"/>
      <w:pPr>
        <w:tabs>
          <w:tab w:val="left" w:pos="0"/>
        </w:tabs>
        <w:ind w:left="1898" w:hanging="360"/>
      </w:pPr>
      <w:rPr>
        <w:rFonts w:ascii="Symbol" w:hAnsi="Symbol" w:cs="Symbol" w:hint="default"/>
        <w:lang w:val="en-US" w:eastAsia="en-US" w:bidi="ar-SA"/>
      </w:rPr>
    </w:lvl>
  </w:abstractNum>
  <w:abstractNum w:abstractNumId="219" w15:restartNumberingAfterBreak="0">
    <w:nsid w:val="7B93178C"/>
    <w:multiLevelType w:val="multilevel"/>
    <w:tmpl w:val="F2BE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C246926"/>
    <w:multiLevelType w:val="multilevel"/>
    <w:tmpl w:val="7C246926"/>
    <w:lvl w:ilvl="0">
      <w:numFmt w:val="bullet"/>
      <w:lvlText w:val="•"/>
      <w:lvlJc w:val="left"/>
      <w:pPr>
        <w:tabs>
          <w:tab w:val="left" w:pos="0"/>
        </w:tabs>
        <w:ind w:left="471" w:hanging="360"/>
      </w:pPr>
      <w:rPr>
        <w:rFonts w:ascii="Times New Roman" w:hAnsi="Times New Roman" w:cs="Times New Roman" w:hint="default"/>
        <w:color w:val="000009"/>
        <w:w w:val="100"/>
        <w:sz w:val="24"/>
        <w:szCs w:val="24"/>
        <w:lang w:val="en-US" w:eastAsia="en-US" w:bidi="ar-SA"/>
      </w:rPr>
    </w:lvl>
    <w:lvl w:ilvl="1">
      <w:numFmt w:val="bullet"/>
      <w:lvlText w:val=""/>
      <w:lvlJc w:val="left"/>
      <w:pPr>
        <w:tabs>
          <w:tab w:val="left" w:pos="0"/>
        </w:tabs>
        <w:ind w:left="647" w:hanging="360"/>
      </w:pPr>
      <w:rPr>
        <w:rFonts w:ascii="Symbol" w:hAnsi="Symbol" w:cs="Symbol" w:hint="default"/>
        <w:lang w:val="en-US" w:eastAsia="en-US" w:bidi="ar-SA"/>
      </w:rPr>
    </w:lvl>
    <w:lvl w:ilvl="2">
      <w:numFmt w:val="bullet"/>
      <w:lvlText w:val=""/>
      <w:lvlJc w:val="left"/>
      <w:pPr>
        <w:tabs>
          <w:tab w:val="left" w:pos="0"/>
        </w:tabs>
        <w:ind w:left="814" w:hanging="360"/>
      </w:pPr>
      <w:rPr>
        <w:rFonts w:ascii="Symbol" w:hAnsi="Symbol" w:cs="Symbol" w:hint="default"/>
        <w:lang w:val="en-US" w:eastAsia="en-US" w:bidi="ar-SA"/>
      </w:rPr>
    </w:lvl>
    <w:lvl w:ilvl="3">
      <w:numFmt w:val="bullet"/>
      <w:lvlText w:val=""/>
      <w:lvlJc w:val="left"/>
      <w:pPr>
        <w:tabs>
          <w:tab w:val="left" w:pos="0"/>
        </w:tabs>
        <w:ind w:left="981" w:hanging="360"/>
      </w:pPr>
      <w:rPr>
        <w:rFonts w:ascii="Symbol" w:hAnsi="Symbol" w:cs="Symbol" w:hint="default"/>
        <w:lang w:val="en-US" w:eastAsia="en-US" w:bidi="ar-SA"/>
      </w:rPr>
    </w:lvl>
    <w:lvl w:ilvl="4">
      <w:numFmt w:val="bullet"/>
      <w:lvlText w:val=""/>
      <w:lvlJc w:val="left"/>
      <w:pPr>
        <w:tabs>
          <w:tab w:val="left" w:pos="0"/>
        </w:tabs>
        <w:ind w:left="1148" w:hanging="360"/>
      </w:pPr>
      <w:rPr>
        <w:rFonts w:ascii="Symbol" w:hAnsi="Symbol" w:cs="Symbol" w:hint="default"/>
        <w:lang w:val="en-US" w:eastAsia="en-US" w:bidi="ar-SA"/>
      </w:rPr>
    </w:lvl>
    <w:lvl w:ilvl="5">
      <w:numFmt w:val="bullet"/>
      <w:lvlText w:val=""/>
      <w:lvlJc w:val="left"/>
      <w:pPr>
        <w:tabs>
          <w:tab w:val="left" w:pos="0"/>
        </w:tabs>
        <w:ind w:left="1315" w:hanging="360"/>
      </w:pPr>
      <w:rPr>
        <w:rFonts w:ascii="Symbol" w:hAnsi="Symbol" w:cs="Symbol" w:hint="default"/>
        <w:lang w:val="en-US" w:eastAsia="en-US" w:bidi="ar-SA"/>
      </w:rPr>
    </w:lvl>
    <w:lvl w:ilvl="6">
      <w:numFmt w:val="bullet"/>
      <w:lvlText w:val=""/>
      <w:lvlJc w:val="left"/>
      <w:pPr>
        <w:tabs>
          <w:tab w:val="left" w:pos="0"/>
        </w:tabs>
        <w:ind w:left="1482" w:hanging="360"/>
      </w:pPr>
      <w:rPr>
        <w:rFonts w:ascii="Symbol" w:hAnsi="Symbol" w:cs="Symbol" w:hint="default"/>
        <w:lang w:val="en-US" w:eastAsia="en-US" w:bidi="ar-SA"/>
      </w:rPr>
    </w:lvl>
    <w:lvl w:ilvl="7">
      <w:numFmt w:val="bullet"/>
      <w:lvlText w:val=""/>
      <w:lvlJc w:val="left"/>
      <w:pPr>
        <w:tabs>
          <w:tab w:val="left" w:pos="0"/>
        </w:tabs>
        <w:ind w:left="1649" w:hanging="360"/>
      </w:pPr>
      <w:rPr>
        <w:rFonts w:ascii="Symbol" w:hAnsi="Symbol" w:cs="Symbol" w:hint="default"/>
        <w:lang w:val="en-US" w:eastAsia="en-US" w:bidi="ar-SA"/>
      </w:rPr>
    </w:lvl>
    <w:lvl w:ilvl="8">
      <w:numFmt w:val="bullet"/>
      <w:lvlText w:val=""/>
      <w:lvlJc w:val="left"/>
      <w:pPr>
        <w:tabs>
          <w:tab w:val="left" w:pos="0"/>
        </w:tabs>
        <w:ind w:left="1816" w:hanging="360"/>
      </w:pPr>
      <w:rPr>
        <w:rFonts w:ascii="Symbol" w:hAnsi="Symbol" w:cs="Symbol" w:hint="default"/>
        <w:lang w:val="en-US" w:eastAsia="en-US" w:bidi="ar-SA"/>
      </w:rPr>
    </w:lvl>
  </w:abstractNum>
  <w:abstractNum w:abstractNumId="221" w15:restartNumberingAfterBreak="0">
    <w:nsid w:val="7CE076E5"/>
    <w:multiLevelType w:val="multilevel"/>
    <w:tmpl w:val="FF08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DEC2089"/>
    <w:multiLevelType w:val="multilevel"/>
    <w:tmpl w:val="7DEC2089"/>
    <w:lvl w:ilvl="0">
      <w:numFmt w:val="bullet"/>
      <w:lvlText w:val="•"/>
      <w:lvlJc w:val="left"/>
      <w:pPr>
        <w:tabs>
          <w:tab w:val="left" w:pos="0"/>
        </w:tabs>
        <w:ind w:left="508" w:hanging="396"/>
      </w:pPr>
      <w:rPr>
        <w:rFonts w:ascii="Cambria" w:hAnsi="Cambria" w:cs="Cambria" w:hint="default"/>
        <w:w w:val="100"/>
        <w:sz w:val="17"/>
        <w:szCs w:val="17"/>
        <w:lang w:val="en-US" w:eastAsia="en-US" w:bidi="ar-SA"/>
      </w:rPr>
    </w:lvl>
    <w:lvl w:ilvl="1">
      <w:numFmt w:val="bullet"/>
      <w:lvlText w:val=""/>
      <w:lvlJc w:val="left"/>
      <w:pPr>
        <w:tabs>
          <w:tab w:val="left" w:pos="0"/>
        </w:tabs>
        <w:ind w:left="636" w:hanging="396"/>
      </w:pPr>
      <w:rPr>
        <w:rFonts w:ascii="Symbol" w:hAnsi="Symbol" w:cs="Symbol" w:hint="default"/>
        <w:lang w:val="en-US" w:eastAsia="en-US" w:bidi="ar-SA"/>
      </w:rPr>
    </w:lvl>
    <w:lvl w:ilvl="2">
      <w:numFmt w:val="bullet"/>
      <w:lvlText w:val=""/>
      <w:lvlJc w:val="left"/>
      <w:pPr>
        <w:tabs>
          <w:tab w:val="left" w:pos="0"/>
        </w:tabs>
        <w:ind w:left="773" w:hanging="396"/>
      </w:pPr>
      <w:rPr>
        <w:rFonts w:ascii="Symbol" w:hAnsi="Symbol" w:cs="Symbol" w:hint="default"/>
        <w:lang w:val="en-US" w:eastAsia="en-US" w:bidi="ar-SA"/>
      </w:rPr>
    </w:lvl>
    <w:lvl w:ilvl="3">
      <w:numFmt w:val="bullet"/>
      <w:lvlText w:val=""/>
      <w:lvlJc w:val="left"/>
      <w:pPr>
        <w:tabs>
          <w:tab w:val="left" w:pos="0"/>
        </w:tabs>
        <w:ind w:left="910" w:hanging="396"/>
      </w:pPr>
      <w:rPr>
        <w:rFonts w:ascii="Symbol" w:hAnsi="Symbol" w:cs="Symbol" w:hint="default"/>
        <w:lang w:val="en-US" w:eastAsia="en-US" w:bidi="ar-SA"/>
      </w:rPr>
    </w:lvl>
    <w:lvl w:ilvl="4">
      <w:numFmt w:val="bullet"/>
      <w:lvlText w:val=""/>
      <w:lvlJc w:val="left"/>
      <w:pPr>
        <w:tabs>
          <w:tab w:val="left" w:pos="0"/>
        </w:tabs>
        <w:ind w:left="1047" w:hanging="396"/>
      </w:pPr>
      <w:rPr>
        <w:rFonts w:ascii="Symbol" w:hAnsi="Symbol" w:cs="Symbol" w:hint="default"/>
        <w:lang w:val="en-US" w:eastAsia="en-US" w:bidi="ar-SA"/>
      </w:rPr>
    </w:lvl>
    <w:lvl w:ilvl="5">
      <w:numFmt w:val="bullet"/>
      <w:lvlText w:val=""/>
      <w:lvlJc w:val="left"/>
      <w:pPr>
        <w:tabs>
          <w:tab w:val="left" w:pos="0"/>
        </w:tabs>
        <w:ind w:left="1184" w:hanging="396"/>
      </w:pPr>
      <w:rPr>
        <w:rFonts w:ascii="Symbol" w:hAnsi="Symbol" w:cs="Symbol" w:hint="default"/>
        <w:lang w:val="en-US" w:eastAsia="en-US" w:bidi="ar-SA"/>
      </w:rPr>
    </w:lvl>
    <w:lvl w:ilvl="6">
      <w:numFmt w:val="bullet"/>
      <w:lvlText w:val=""/>
      <w:lvlJc w:val="left"/>
      <w:pPr>
        <w:tabs>
          <w:tab w:val="left" w:pos="0"/>
        </w:tabs>
        <w:ind w:left="1321" w:hanging="396"/>
      </w:pPr>
      <w:rPr>
        <w:rFonts w:ascii="Symbol" w:hAnsi="Symbol" w:cs="Symbol" w:hint="default"/>
        <w:lang w:val="en-US" w:eastAsia="en-US" w:bidi="ar-SA"/>
      </w:rPr>
    </w:lvl>
    <w:lvl w:ilvl="7">
      <w:numFmt w:val="bullet"/>
      <w:lvlText w:val=""/>
      <w:lvlJc w:val="left"/>
      <w:pPr>
        <w:tabs>
          <w:tab w:val="left" w:pos="0"/>
        </w:tabs>
        <w:ind w:left="1458" w:hanging="396"/>
      </w:pPr>
      <w:rPr>
        <w:rFonts w:ascii="Symbol" w:hAnsi="Symbol" w:cs="Symbol" w:hint="default"/>
        <w:lang w:val="en-US" w:eastAsia="en-US" w:bidi="ar-SA"/>
      </w:rPr>
    </w:lvl>
    <w:lvl w:ilvl="8">
      <w:numFmt w:val="bullet"/>
      <w:lvlText w:val=""/>
      <w:lvlJc w:val="left"/>
      <w:pPr>
        <w:tabs>
          <w:tab w:val="left" w:pos="0"/>
        </w:tabs>
        <w:ind w:left="1595" w:hanging="396"/>
      </w:pPr>
      <w:rPr>
        <w:rFonts w:ascii="Symbol" w:hAnsi="Symbol" w:cs="Symbol" w:hint="default"/>
        <w:lang w:val="en-US" w:eastAsia="en-US" w:bidi="ar-SA"/>
      </w:rPr>
    </w:lvl>
  </w:abstractNum>
  <w:abstractNum w:abstractNumId="223" w15:restartNumberingAfterBreak="0">
    <w:nsid w:val="7E9D1300"/>
    <w:multiLevelType w:val="multilevel"/>
    <w:tmpl w:val="1FD0E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E9E3EA7"/>
    <w:multiLevelType w:val="hybridMultilevel"/>
    <w:tmpl w:val="84D8B8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5" w15:restartNumberingAfterBreak="0">
    <w:nsid w:val="7EF30DAC"/>
    <w:multiLevelType w:val="multilevel"/>
    <w:tmpl w:val="5912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F1A6E7B"/>
    <w:multiLevelType w:val="multilevel"/>
    <w:tmpl w:val="8190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372151">
    <w:abstractNumId w:val="178"/>
  </w:num>
  <w:num w:numId="2" w16cid:durableId="483860726">
    <w:abstractNumId w:val="47"/>
  </w:num>
  <w:num w:numId="3" w16cid:durableId="1431044519">
    <w:abstractNumId w:val="32"/>
  </w:num>
  <w:num w:numId="4" w16cid:durableId="1098717319">
    <w:abstractNumId w:val="171"/>
  </w:num>
  <w:num w:numId="5" w16cid:durableId="642541474">
    <w:abstractNumId w:val="28"/>
  </w:num>
  <w:num w:numId="6" w16cid:durableId="256598249">
    <w:abstractNumId w:val="20"/>
  </w:num>
  <w:num w:numId="7" w16cid:durableId="72287768">
    <w:abstractNumId w:val="53"/>
  </w:num>
  <w:num w:numId="8" w16cid:durableId="351764247">
    <w:abstractNumId w:val="103"/>
  </w:num>
  <w:num w:numId="9" w16cid:durableId="2003123976">
    <w:abstractNumId w:val="207"/>
  </w:num>
  <w:num w:numId="10" w16cid:durableId="421684636">
    <w:abstractNumId w:val="49"/>
  </w:num>
  <w:num w:numId="11" w16cid:durableId="176308600">
    <w:abstractNumId w:val="7"/>
  </w:num>
  <w:num w:numId="12" w16cid:durableId="798375691">
    <w:abstractNumId w:val="109"/>
  </w:num>
  <w:num w:numId="13" w16cid:durableId="2118407947">
    <w:abstractNumId w:val="175"/>
  </w:num>
  <w:num w:numId="14" w16cid:durableId="875773924">
    <w:abstractNumId w:val="31"/>
  </w:num>
  <w:num w:numId="15" w16cid:durableId="889416102">
    <w:abstractNumId w:val="158"/>
  </w:num>
  <w:num w:numId="16" w16cid:durableId="1659532756">
    <w:abstractNumId w:val="42"/>
  </w:num>
  <w:num w:numId="17" w16cid:durableId="192573023">
    <w:abstractNumId w:val="100"/>
  </w:num>
  <w:num w:numId="18" w16cid:durableId="6060623">
    <w:abstractNumId w:val="37"/>
  </w:num>
  <w:num w:numId="19" w16cid:durableId="1572734414">
    <w:abstractNumId w:val="35"/>
  </w:num>
  <w:num w:numId="20" w16cid:durableId="731538903">
    <w:abstractNumId w:val="11"/>
  </w:num>
  <w:num w:numId="21" w16cid:durableId="1837380746">
    <w:abstractNumId w:val="156"/>
  </w:num>
  <w:num w:numId="22" w16cid:durableId="1472942988">
    <w:abstractNumId w:val="185"/>
  </w:num>
  <w:num w:numId="23" w16cid:durableId="1919095359">
    <w:abstractNumId w:val="66"/>
  </w:num>
  <w:num w:numId="24" w16cid:durableId="1749694932">
    <w:abstractNumId w:val="149"/>
  </w:num>
  <w:num w:numId="25" w16cid:durableId="82919671">
    <w:abstractNumId w:val="17"/>
  </w:num>
  <w:num w:numId="26" w16cid:durableId="1028020494">
    <w:abstractNumId w:val="220"/>
  </w:num>
  <w:num w:numId="27" w16cid:durableId="377902577">
    <w:abstractNumId w:val="214"/>
  </w:num>
  <w:num w:numId="28" w16cid:durableId="1076854753">
    <w:abstractNumId w:val="27"/>
  </w:num>
  <w:num w:numId="29" w16cid:durableId="1886209983">
    <w:abstractNumId w:val="187"/>
  </w:num>
  <w:num w:numId="30" w16cid:durableId="1395355515">
    <w:abstractNumId w:val="8"/>
  </w:num>
  <w:num w:numId="31" w16cid:durableId="22246449">
    <w:abstractNumId w:val="132"/>
  </w:num>
  <w:num w:numId="32" w16cid:durableId="1960799272">
    <w:abstractNumId w:val="3"/>
  </w:num>
  <w:num w:numId="33" w16cid:durableId="919561222">
    <w:abstractNumId w:val="169"/>
  </w:num>
  <w:num w:numId="34" w16cid:durableId="1521353747">
    <w:abstractNumId w:val="222"/>
  </w:num>
  <w:num w:numId="35" w16cid:durableId="516307436">
    <w:abstractNumId w:val="1"/>
  </w:num>
  <w:num w:numId="36" w16cid:durableId="1875968432">
    <w:abstractNumId w:val="99"/>
  </w:num>
  <w:num w:numId="37" w16cid:durableId="880678471">
    <w:abstractNumId w:val="159"/>
  </w:num>
  <w:num w:numId="38" w16cid:durableId="1435397251">
    <w:abstractNumId w:val="45"/>
  </w:num>
  <w:num w:numId="39" w16cid:durableId="1075321932">
    <w:abstractNumId w:val="38"/>
  </w:num>
  <w:num w:numId="40" w16cid:durableId="244926177">
    <w:abstractNumId w:val="118"/>
  </w:num>
  <w:num w:numId="41" w16cid:durableId="1158036729">
    <w:abstractNumId w:val="218"/>
  </w:num>
  <w:num w:numId="42" w16cid:durableId="1456093652">
    <w:abstractNumId w:val="23"/>
  </w:num>
  <w:num w:numId="43" w16cid:durableId="1933783313">
    <w:abstractNumId w:val="5"/>
  </w:num>
  <w:num w:numId="44" w16cid:durableId="2784644">
    <w:abstractNumId w:val="22"/>
  </w:num>
  <w:num w:numId="45" w16cid:durableId="110978830">
    <w:abstractNumId w:val="182"/>
  </w:num>
  <w:num w:numId="46" w16cid:durableId="1555002816">
    <w:abstractNumId w:val="2"/>
  </w:num>
  <w:num w:numId="47" w16cid:durableId="1540505957">
    <w:abstractNumId w:val="85"/>
  </w:num>
  <w:num w:numId="48" w16cid:durableId="1399941149">
    <w:abstractNumId w:val="4"/>
  </w:num>
  <w:num w:numId="49" w16cid:durableId="1814710114">
    <w:abstractNumId w:val="184"/>
  </w:num>
  <w:num w:numId="50" w16cid:durableId="2080903058">
    <w:abstractNumId w:val="209"/>
  </w:num>
  <w:num w:numId="51" w16cid:durableId="1360625187">
    <w:abstractNumId w:val="157"/>
  </w:num>
  <w:num w:numId="52" w16cid:durableId="818768764">
    <w:abstractNumId w:val="121"/>
  </w:num>
  <w:num w:numId="53" w16cid:durableId="1045328353">
    <w:abstractNumId w:val="192"/>
  </w:num>
  <w:num w:numId="54" w16cid:durableId="1994791075">
    <w:abstractNumId w:val="57"/>
  </w:num>
  <w:num w:numId="55" w16cid:durableId="312760633">
    <w:abstractNumId w:val="62"/>
  </w:num>
  <w:num w:numId="56" w16cid:durableId="571087990">
    <w:abstractNumId w:val="34"/>
  </w:num>
  <w:num w:numId="57" w16cid:durableId="301233171">
    <w:abstractNumId w:val="123"/>
  </w:num>
  <w:num w:numId="58" w16cid:durableId="350373373">
    <w:abstractNumId w:val="89"/>
  </w:num>
  <w:num w:numId="59" w16cid:durableId="1700859890">
    <w:abstractNumId w:val="41"/>
  </w:num>
  <w:num w:numId="60" w16cid:durableId="1740597064">
    <w:abstractNumId w:val="97"/>
  </w:num>
  <w:num w:numId="61" w16cid:durableId="251092408">
    <w:abstractNumId w:val="19"/>
  </w:num>
  <w:num w:numId="62" w16cid:durableId="1823502422">
    <w:abstractNumId w:val="139"/>
  </w:num>
  <w:num w:numId="63" w16cid:durableId="873422005">
    <w:abstractNumId w:val="69"/>
  </w:num>
  <w:num w:numId="64" w16cid:durableId="774524867">
    <w:abstractNumId w:val="127"/>
  </w:num>
  <w:num w:numId="65" w16cid:durableId="231820111">
    <w:abstractNumId w:val="52"/>
  </w:num>
  <w:num w:numId="66" w16cid:durableId="1614361937">
    <w:abstractNumId w:val="29"/>
  </w:num>
  <w:num w:numId="67" w16cid:durableId="2136605584">
    <w:abstractNumId w:val="74"/>
  </w:num>
  <w:num w:numId="68" w16cid:durableId="1325204681">
    <w:abstractNumId w:val="18"/>
  </w:num>
  <w:num w:numId="69" w16cid:durableId="1874687674">
    <w:abstractNumId w:val="134"/>
  </w:num>
  <w:num w:numId="70" w16cid:durableId="89085491">
    <w:abstractNumId w:val="14"/>
  </w:num>
  <w:num w:numId="71" w16cid:durableId="1796288810">
    <w:abstractNumId w:val="44"/>
  </w:num>
  <w:num w:numId="72" w16cid:durableId="511141613">
    <w:abstractNumId w:val="116"/>
  </w:num>
  <w:num w:numId="73" w16cid:durableId="1436709931">
    <w:abstractNumId w:val="46"/>
  </w:num>
  <w:num w:numId="74" w16cid:durableId="1526753996">
    <w:abstractNumId w:val="82"/>
  </w:num>
  <w:num w:numId="75" w16cid:durableId="700664076">
    <w:abstractNumId w:val="204"/>
  </w:num>
  <w:num w:numId="76" w16cid:durableId="1762800894">
    <w:abstractNumId w:val="39"/>
  </w:num>
  <w:num w:numId="77" w16cid:durableId="570505488">
    <w:abstractNumId w:val="30"/>
  </w:num>
  <w:num w:numId="78" w16cid:durableId="823085442">
    <w:abstractNumId w:val="13"/>
  </w:num>
  <w:num w:numId="79" w16cid:durableId="1722973609">
    <w:abstractNumId w:val="211"/>
  </w:num>
  <w:num w:numId="80" w16cid:durableId="1368094877">
    <w:abstractNumId w:val="36"/>
  </w:num>
  <w:num w:numId="81" w16cid:durableId="615598342">
    <w:abstractNumId w:val="21"/>
  </w:num>
  <w:num w:numId="82" w16cid:durableId="24989233">
    <w:abstractNumId w:val="114"/>
  </w:num>
  <w:num w:numId="83" w16cid:durableId="1714766314">
    <w:abstractNumId w:val="40"/>
  </w:num>
  <w:num w:numId="84" w16cid:durableId="1002777240">
    <w:abstractNumId w:val="10"/>
  </w:num>
  <w:num w:numId="85" w16cid:durableId="817382704">
    <w:abstractNumId w:val="173"/>
  </w:num>
  <w:num w:numId="86" w16cid:durableId="1010448624">
    <w:abstractNumId w:val="25"/>
  </w:num>
  <w:num w:numId="87" w16cid:durableId="1616671111">
    <w:abstractNumId w:val="16"/>
  </w:num>
  <w:num w:numId="88" w16cid:durableId="795224193">
    <w:abstractNumId w:val="9"/>
  </w:num>
  <w:num w:numId="89" w16cid:durableId="2438677">
    <w:abstractNumId w:val="12"/>
  </w:num>
  <w:num w:numId="90" w16cid:durableId="1503200638">
    <w:abstractNumId w:val="15"/>
  </w:num>
  <w:num w:numId="91" w16cid:durableId="799765318">
    <w:abstractNumId w:val="6"/>
  </w:num>
  <w:num w:numId="92" w16cid:durableId="556471452">
    <w:abstractNumId w:val="87"/>
  </w:num>
  <w:num w:numId="93" w16cid:durableId="1325739224">
    <w:abstractNumId w:val="26"/>
  </w:num>
  <w:num w:numId="94" w16cid:durableId="1305236379">
    <w:abstractNumId w:val="76"/>
  </w:num>
  <w:num w:numId="95" w16cid:durableId="1348679225">
    <w:abstractNumId w:val="33"/>
  </w:num>
  <w:num w:numId="96" w16cid:durableId="668950807">
    <w:abstractNumId w:val="195"/>
  </w:num>
  <w:num w:numId="97" w16cid:durableId="284770608">
    <w:abstractNumId w:val="0"/>
  </w:num>
  <w:num w:numId="98" w16cid:durableId="1205295335">
    <w:abstractNumId w:val="24"/>
  </w:num>
  <w:num w:numId="99" w16cid:durableId="673579354">
    <w:abstractNumId w:val="43"/>
  </w:num>
  <w:num w:numId="100" w16cid:durableId="951132632">
    <w:abstractNumId w:val="202"/>
  </w:num>
  <w:num w:numId="101" w16cid:durableId="366027377">
    <w:abstractNumId w:val="67"/>
  </w:num>
  <w:num w:numId="102" w16cid:durableId="984890590">
    <w:abstractNumId w:val="161"/>
  </w:num>
  <w:num w:numId="103" w16cid:durableId="1732196406">
    <w:abstractNumId w:val="112"/>
  </w:num>
  <w:num w:numId="104" w16cid:durableId="1481266794">
    <w:abstractNumId w:val="135"/>
  </w:num>
  <w:num w:numId="105" w16cid:durableId="1862014976">
    <w:abstractNumId w:val="162"/>
  </w:num>
  <w:num w:numId="106" w16cid:durableId="38744705">
    <w:abstractNumId w:val="199"/>
  </w:num>
  <w:num w:numId="107" w16cid:durableId="369688744">
    <w:abstractNumId w:val="186"/>
  </w:num>
  <w:num w:numId="108" w16cid:durableId="775295438">
    <w:abstractNumId w:val="133"/>
  </w:num>
  <w:num w:numId="109" w16cid:durableId="880900659">
    <w:abstractNumId w:val="179"/>
  </w:num>
  <w:num w:numId="110" w16cid:durableId="845436815">
    <w:abstractNumId w:val="72"/>
  </w:num>
  <w:num w:numId="111" w16cid:durableId="193663469">
    <w:abstractNumId w:val="180"/>
  </w:num>
  <w:num w:numId="112" w16cid:durableId="1209876677">
    <w:abstractNumId w:val="73"/>
  </w:num>
  <w:num w:numId="113" w16cid:durableId="1484397500">
    <w:abstractNumId w:val="172"/>
  </w:num>
  <w:num w:numId="114" w16cid:durableId="198863506">
    <w:abstractNumId w:val="79"/>
  </w:num>
  <w:num w:numId="115" w16cid:durableId="43675197">
    <w:abstractNumId w:val="101"/>
  </w:num>
  <w:num w:numId="116" w16cid:durableId="538587550">
    <w:abstractNumId w:val="205"/>
  </w:num>
  <w:num w:numId="117" w16cid:durableId="571551369">
    <w:abstractNumId w:val="154"/>
  </w:num>
  <w:num w:numId="118" w16cid:durableId="604728678">
    <w:abstractNumId w:val="196"/>
  </w:num>
  <w:num w:numId="119" w16cid:durableId="1157842561">
    <w:abstractNumId w:val="91"/>
  </w:num>
  <w:num w:numId="120" w16cid:durableId="1421944113">
    <w:abstractNumId w:val="81"/>
  </w:num>
  <w:num w:numId="121" w16cid:durableId="704914071">
    <w:abstractNumId w:val="226"/>
  </w:num>
  <w:num w:numId="122" w16cid:durableId="900601553">
    <w:abstractNumId w:val="212"/>
  </w:num>
  <w:num w:numId="123" w16cid:durableId="1162312208">
    <w:abstractNumId w:val="224"/>
  </w:num>
  <w:num w:numId="124" w16cid:durableId="1193572632">
    <w:abstractNumId w:val="166"/>
  </w:num>
  <w:num w:numId="125" w16cid:durableId="818963893">
    <w:abstractNumId w:val="63"/>
  </w:num>
  <w:num w:numId="126" w16cid:durableId="1773277338">
    <w:abstractNumId w:val="92"/>
  </w:num>
  <w:num w:numId="127" w16cid:durableId="1249315267">
    <w:abstractNumId w:val="96"/>
  </w:num>
  <w:num w:numId="128" w16cid:durableId="540094959">
    <w:abstractNumId w:val="48"/>
  </w:num>
  <w:num w:numId="129" w16cid:durableId="1530029985">
    <w:abstractNumId w:val="168"/>
  </w:num>
  <w:num w:numId="130" w16cid:durableId="1186676430">
    <w:abstractNumId w:val="151"/>
  </w:num>
  <w:num w:numId="131" w16cid:durableId="1991782712">
    <w:abstractNumId w:val="124"/>
  </w:num>
  <w:num w:numId="132" w16cid:durableId="2143688407">
    <w:abstractNumId w:val="197"/>
  </w:num>
  <w:num w:numId="133" w16cid:durableId="2070151957">
    <w:abstractNumId w:val="131"/>
  </w:num>
  <w:num w:numId="134" w16cid:durableId="828449953">
    <w:abstractNumId w:val="177"/>
  </w:num>
  <w:num w:numId="135" w16cid:durableId="438334772">
    <w:abstractNumId w:val="107"/>
  </w:num>
  <w:num w:numId="136" w16cid:durableId="585962002">
    <w:abstractNumId w:val="213"/>
  </w:num>
  <w:num w:numId="137" w16cid:durableId="1105881073">
    <w:abstractNumId w:val="167"/>
  </w:num>
  <w:num w:numId="138" w16cid:durableId="259684213">
    <w:abstractNumId w:val="217"/>
  </w:num>
  <w:num w:numId="139" w16cid:durableId="707073991">
    <w:abstractNumId w:val="174"/>
  </w:num>
  <w:num w:numId="140" w16cid:durableId="438960363">
    <w:abstractNumId w:val="55"/>
  </w:num>
  <w:num w:numId="141" w16cid:durableId="906067498">
    <w:abstractNumId w:val="86"/>
  </w:num>
  <w:num w:numId="142" w16cid:durableId="410584350">
    <w:abstractNumId w:val="190"/>
  </w:num>
  <w:num w:numId="143" w16cid:durableId="1504324318">
    <w:abstractNumId w:val="59"/>
  </w:num>
  <w:num w:numId="144" w16cid:durableId="1079903588">
    <w:abstractNumId w:val="102"/>
  </w:num>
  <w:num w:numId="145" w16cid:durableId="1664967932">
    <w:abstractNumId w:val="148"/>
  </w:num>
  <w:num w:numId="146" w16cid:durableId="1096831535">
    <w:abstractNumId w:val="98"/>
  </w:num>
  <w:num w:numId="147" w16cid:durableId="589000530">
    <w:abstractNumId w:val="188"/>
  </w:num>
  <w:num w:numId="148" w16cid:durableId="571618563">
    <w:abstractNumId w:val="126"/>
  </w:num>
  <w:num w:numId="149" w16cid:durableId="1225987275">
    <w:abstractNumId w:val="50"/>
  </w:num>
  <w:num w:numId="150" w16cid:durableId="102186624">
    <w:abstractNumId w:val="206"/>
  </w:num>
  <w:num w:numId="151" w16cid:durableId="1775132276">
    <w:abstractNumId w:val="216"/>
  </w:num>
  <w:num w:numId="152" w16cid:durableId="1030185242">
    <w:abstractNumId w:val="160"/>
  </w:num>
  <w:num w:numId="153" w16cid:durableId="2137554843">
    <w:abstractNumId w:val="193"/>
  </w:num>
  <w:num w:numId="154" w16cid:durableId="708531288">
    <w:abstractNumId w:val="125"/>
  </w:num>
  <w:num w:numId="155" w16cid:durableId="194389245">
    <w:abstractNumId w:val="51"/>
  </w:num>
  <w:num w:numId="156" w16cid:durableId="1968585157">
    <w:abstractNumId w:val="143"/>
  </w:num>
  <w:num w:numId="157" w16cid:durableId="1283655881">
    <w:abstractNumId w:val="223"/>
  </w:num>
  <w:num w:numId="158" w16cid:durableId="1208027326">
    <w:abstractNumId w:val="128"/>
  </w:num>
  <w:num w:numId="159" w16cid:durableId="1681736812">
    <w:abstractNumId w:val="77"/>
  </w:num>
  <w:num w:numId="160" w16cid:durableId="1246037506">
    <w:abstractNumId w:val="106"/>
  </w:num>
  <w:num w:numId="161" w16cid:durableId="1725443250">
    <w:abstractNumId w:val="94"/>
  </w:num>
  <w:num w:numId="162" w16cid:durableId="705369382">
    <w:abstractNumId w:val="176"/>
  </w:num>
  <w:num w:numId="163" w16cid:durableId="2103334127">
    <w:abstractNumId w:val="164"/>
  </w:num>
  <w:num w:numId="164" w16cid:durableId="1634479060">
    <w:abstractNumId w:val="90"/>
  </w:num>
  <w:num w:numId="165" w16cid:durableId="582690504">
    <w:abstractNumId w:val="104"/>
  </w:num>
  <w:num w:numId="166" w16cid:durableId="627010947">
    <w:abstractNumId w:val="56"/>
  </w:num>
  <w:num w:numId="167" w16cid:durableId="1519661365">
    <w:abstractNumId w:val="80"/>
  </w:num>
  <w:num w:numId="168" w16cid:durableId="1575775195">
    <w:abstractNumId w:val="221"/>
  </w:num>
  <w:num w:numId="169" w16cid:durableId="140657515">
    <w:abstractNumId w:val="70"/>
  </w:num>
  <w:num w:numId="170" w16cid:durableId="809447277">
    <w:abstractNumId w:val="115"/>
  </w:num>
  <w:num w:numId="171" w16cid:durableId="1430076358">
    <w:abstractNumId w:val="88"/>
  </w:num>
  <w:num w:numId="172" w16cid:durableId="410155890">
    <w:abstractNumId w:val="140"/>
  </w:num>
  <w:num w:numId="173" w16cid:durableId="473106011">
    <w:abstractNumId w:val="219"/>
  </w:num>
  <w:num w:numId="174" w16cid:durableId="1370836280">
    <w:abstractNumId w:val="153"/>
  </w:num>
  <w:num w:numId="175" w16cid:durableId="125777195">
    <w:abstractNumId w:val="58"/>
  </w:num>
  <w:num w:numId="176" w16cid:durableId="1526749720">
    <w:abstractNumId w:val="122"/>
  </w:num>
  <w:num w:numId="177" w16cid:durableId="567156674">
    <w:abstractNumId w:val="136"/>
  </w:num>
  <w:num w:numId="178" w16cid:durableId="22175805">
    <w:abstractNumId w:val="110"/>
  </w:num>
  <w:num w:numId="179" w16cid:durableId="1658799521">
    <w:abstractNumId w:val="200"/>
  </w:num>
  <w:num w:numId="180" w16cid:durableId="396123699">
    <w:abstractNumId w:val="194"/>
  </w:num>
  <w:num w:numId="181" w16cid:durableId="1015226772">
    <w:abstractNumId w:val="203"/>
  </w:num>
  <w:num w:numId="182" w16cid:durableId="1119490593">
    <w:abstractNumId w:val="93"/>
  </w:num>
  <w:num w:numId="183" w16cid:durableId="1615988242">
    <w:abstractNumId w:val="84"/>
  </w:num>
  <w:num w:numId="184" w16cid:durableId="698355481">
    <w:abstractNumId w:val="137"/>
  </w:num>
  <w:num w:numId="185" w16cid:durableId="2007829447">
    <w:abstractNumId w:val="119"/>
  </w:num>
  <w:num w:numId="186" w16cid:durableId="2046102283">
    <w:abstractNumId w:val="225"/>
  </w:num>
  <w:num w:numId="187" w16cid:durableId="2082673848">
    <w:abstractNumId w:val="208"/>
  </w:num>
  <w:num w:numId="188" w16cid:durableId="1792236885">
    <w:abstractNumId w:val="130"/>
  </w:num>
  <w:num w:numId="189" w16cid:durableId="1703244437">
    <w:abstractNumId w:val="60"/>
  </w:num>
  <w:num w:numId="190" w16cid:durableId="458645918">
    <w:abstractNumId w:val="210"/>
  </w:num>
  <w:num w:numId="191" w16cid:durableId="1308243681">
    <w:abstractNumId w:val="141"/>
  </w:num>
  <w:num w:numId="192" w16cid:durableId="1949120054">
    <w:abstractNumId w:val="65"/>
  </w:num>
  <w:num w:numId="193" w16cid:durableId="1077555182">
    <w:abstractNumId w:val="152"/>
  </w:num>
  <w:num w:numId="194" w16cid:durableId="2143493764">
    <w:abstractNumId w:val="54"/>
  </w:num>
  <w:num w:numId="195" w16cid:durableId="1226649995">
    <w:abstractNumId w:val="142"/>
  </w:num>
  <w:num w:numId="196" w16cid:durableId="2128354164">
    <w:abstractNumId w:val="61"/>
  </w:num>
  <w:num w:numId="197" w16cid:durableId="1082720585">
    <w:abstractNumId w:val="183"/>
  </w:num>
  <w:num w:numId="198" w16cid:durableId="474640061">
    <w:abstractNumId w:val="68"/>
  </w:num>
  <w:num w:numId="199" w16cid:durableId="1178499283">
    <w:abstractNumId w:val="83"/>
  </w:num>
  <w:num w:numId="200" w16cid:durableId="9633864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1197961814">
    <w:abstractNumId w:val="189"/>
  </w:num>
  <w:num w:numId="202" w16cid:durableId="1552036804">
    <w:abstractNumId w:val="144"/>
  </w:num>
  <w:num w:numId="203" w16cid:durableId="1568145680">
    <w:abstractNumId w:val="165"/>
  </w:num>
  <w:num w:numId="204" w16cid:durableId="974138262">
    <w:abstractNumId w:val="146"/>
  </w:num>
  <w:num w:numId="205" w16cid:durableId="921915786">
    <w:abstractNumId w:val="120"/>
  </w:num>
  <w:num w:numId="206" w16cid:durableId="1467965282">
    <w:abstractNumId w:val="145"/>
  </w:num>
  <w:num w:numId="207" w16cid:durableId="852573904">
    <w:abstractNumId w:val="198"/>
  </w:num>
  <w:num w:numId="208" w16cid:durableId="139277583">
    <w:abstractNumId w:val="155"/>
  </w:num>
  <w:num w:numId="209" w16cid:durableId="1904289090">
    <w:abstractNumId w:val="181"/>
  </w:num>
  <w:num w:numId="210" w16cid:durableId="1552185096">
    <w:abstractNumId w:val="64"/>
  </w:num>
  <w:num w:numId="211" w16cid:durableId="2004582193">
    <w:abstractNumId w:val="117"/>
  </w:num>
  <w:num w:numId="212" w16cid:durableId="302271453">
    <w:abstractNumId w:val="170"/>
  </w:num>
  <w:num w:numId="213" w16cid:durableId="1158425557">
    <w:abstractNumId w:val="95"/>
  </w:num>
  <w:num w:numId="214" w16cid:durableId="1380789759">
    <w:abstractNumId w:val="147"/>
  </w:num>
  <w:num w:numId="215" w16cid:durableId="1966816113">
    <w:abstractNumId w:val="163"/>
  </w:num>
  <w:num w:numId="216" w16cid:durableId="1622689370">
    <w:abstractNumId w:val="111"/>
  </w:num>
  <w:num w:numId="217" w16cid:durableId="1995644957">
    <w:abstractNumId w:val="105"/>
  </w:num>
  <w:num w:numId="218" w16cid:durableId="424544657">
    <w:abstractNumId w:val="129"/>
  </w:num>
  <w:num w:numId="219" w16cid:durableId="2091272393">
    <w:abstractNumId w:val="138"/>
  </w:num>
  <w:num w:numId="220" w16cid:durableId="985818689">
    <w:abstractNumId w:val="215"/>
  </w:num>
  <w:num w:numId="221" w16cid:durableId="1967350798">
    <w:abstractNumId w:val="108"/>
  </w:num>
  <w:num w:numId="222" w16cid:durableId="431437201">
    <w:abstractNumId w:val="78"/>
  </w:num>
  <w:num w:numId="223" w16cid:durableId="1953439137">
    <w:abstractNumId w:val="113"/>
  </w:num>
  <w:num w:numId="224" w16cid:durableId="1793748312">
    <w:abstractNumId w:val="191"/>
  </w:num>
  <w:num w:numId="225" w16cid:durableId="1280381485">
    <w:abstractNumId w:val="71"/>
  </w:num>
  <w:num w:numId="226" w16cid:durableId="371659388">
    <w:abstractNumId w:val="75"/>
  </w:num>
  <w:num w:numId="227" w16cid:durableId="451873048">
    <w:abstractNumId w:val="201"/>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76"/>
    <w:rsid w:val="0001050B"/>
    <w:rsid w:val="000245AF"/>
    <w:rsid w:val="00027D38"/>
    <w:rsid w:val="000342C3"/>
    <w:rsid w:val="000374FA"/>
    <w:rsid w:val="00040BBF"/>
    <w:rsid w:val="000654FE"/>
    <w:rsid w:val="000820B0"/>
    <w:rsid w:val="000A0897"/>
    <w:rsid w:val="000B0613"/>
    <w:rsid w:val="000B2377"/>
    <w:rsid w:val="000C5D7B"/>
    <w:rsid w:val="000C7D62"/>
    <w:rsid w:val="000D35DC"/>
    <w:rsid w:val="000D752B"/>
    <w:rsid w:val="000E5B21"/>
    <w:rsid w:val="000F1ED0"/>
    <w:rsid w:val="000F3AF0"/>
    <w:rsid w:val="00102CC2"/>
    <w:rsid w:val="00116C74"/>
    <w:rsid w:val="0012759C"/>
    <w:rsid w:val="00135C9A"/>
    <w:rsid w:val="001432E0"/>
    <w:rsid w:val="00161D21"/>
    <w:rsid w:val="00166E43"/>
    <w:rsid w:val="00183344"/>
    <w:rsid w:val="001835A5"/>
    <w:rsid w:val="0019241E"/>
    <w:rsid w:val="001A0CE2"/>
    <w:rsid w:val="001C1A44"/>
    <w:rsid w:val="001C2EFC"/>
    <w:rsid w:val="001D4912"/>
    <w:rsid w:val="001F670D"/>
    <w:rsid w:val="002105B2"/>
    <w:rsid w:val="00222608"/>
    <w:rsid w:val="00230F88"/>
    <w:rsid w:val="0023230D"/>
    <w:rsid w:val="002A5D83"/>
    <w:rsid w:val="002A7E47"/>
    <w:rsid w:val="002B3A9C"/>
    <w:rsid w:val="002C5903"/>
    <w:rsid w:val="003116C9"/>
    <w:rsid w:val="00321278"/>
    <w:rsid w:val="00353792"/>
    <w:rsid w:val="00373DC5"/>
    <w:rsid w:val="003837B4"/>
    <w:rsid w:val="00384DE7"/>
    <w:rsid w:val="003B5D8E"/>
    <w:rsid w:val="003D28E4"/>
    <w:rsid w:val="003F42BF"/>
    <w:rsid w:val="003F7C1A"/>
    <w:rsid w:val="00404E2B"/>
    <w:rsid w:val="00407679"/>
    <w:rsid w:val="004129D5"/>
    <w:rsid w:val="00424706"/>
    <w:rsid w:val="00446910"/>
    <w:rsid w:val="004750E8"/>
    <w:rsid w:val="00487E86"/>
    <w:rsid w:val="004B1F52"/>
    <w:rsid w:val="004B356F"/>
    <w:rsid w:val="004C4277"/>
    <w:rsid w:val="004C6F3A"/>
    <w:rsid w:val="004C7E7E"/>
    <w:rsid w:val="004F1106"/>
    <w:rsid w:val="004F3424"/>
    <w:rsid w:val="00504772"/>
    <w:rsid w:val="00533347"/>
    <w:rsid w:val="00540D73"/>
    <w:rsid w:val="00540E76"/>
    <w:rsid w:val="00546D91"/>
    <w:rsid w:val="00561FA2"/>
    <w:rsid w:val="0056765E"/>
    <w:rsid w:val="00573387"/>
    <w:rsid w:val="005742A1"/>
    <w:rsid w:val="0059214B"/>
    <w:rsid w:val="005A12E7"/>
    <w:rsid w:val="005A79BF"/>
    <w:rsid w:val="005C53F7"/>
    <w:rsid w:val="005D74F7"/>
    <w:rsid w:val="005F01A2"/>
    <w:rsid w:val="005F6237"/>
    <w:rsid w:val="00625B35"/>
    <w:rsid w:val="00634A21"/>
    <w:rsid w:val="00637FB4"/>
    <w:rsid w:val="006574CC"/>
    <w:rsid w:val="00664286"/>
    <w:rsid w:val="0066650C"/>
    <w:rsid w:val="00692CE4"/>
    <w:rsid w:val="006A0C8D"/>
    <w:rsid w:val="006A15EF"/>
    <w:rsid w:val="006A16D6"/>
    <w:rsid w:val="006A65E5"/>
    <w:rsid w:val="006B5948"/>
    <w:rsid w:val="006C09CD"/>
    <w:rsid w:val="006E1E72"/>
    <w:rsid w:val="006F3052"/>
    <w:rsid w:val="006F59CF"/>
    <w:rsid w:val="006F6053"/>
    <w:rsid w:val="007055EF"/>
    <w:rsid w:val="00716F61"/>
    <w:rsid w:val="00720ADE"/>
    <w:rsid w:val="00726C28"/>
    <w:rsid w:val="00726DCE"/>
    <w:rsid w:val="00746B99"/>
    <w:rsid w:val="00760F25"/>
    <w:rsid w:val="00771D8D"/>
    <w:rsid w:val="00775721"/>
    <w:rsid w:val="007A4CEB"/>
    <w:rsid w:val="007A4FDC"/>
    <w:rsid w:val="007A744E"/>
    <w:rsid w:val="007B42A1"/>
    <w:rsid w:val="0080161B"/>
    <w:rsid w:val="0082092A"/>
    <w:rsid w:val="00827D75"/>
    <w:rsid w:val="0083216C"/>
    <w:rsid w:val="00853C79"/>
    <w:rsid w:val="00856610"/>
    <w:rsid w:val="00857E1A"/>
    <w:rsid w:val="008765F1"/>
    <w:rsid w:val="00886BFA"/>
    <w:rsid w:val="0089673E"/>
    <w:rsid w:val="008968EC"/>
    <w:rsid w:val="008A6817"/>
    <w:rsid w:val="008B3C1C"/>
    <w:rsid w:val="008B638F"/>
    <w:rsid w:val="008C299A"/>
    <w:rsid w:val="008D73CA"/>
    <w:rsid w:val="008D76E3"/>
    <w:rsid w:val="008F3437"/>
    <w:rsid w:val="009048B7"/>
    <w:rsid w:val="009153AA"/>
    <w:rsid w:val="00922849"/>
    <w:rsid w:val="00926AD9"/>
    <w:rsid w:val="0094318E"/>
    <w:rsid w:val="00950F3A"/>
    <w:rsid w:val="009633D7"/>
    <w:rsid w:val="009728E2"/>
    <w:rsid w:val="00975B8B"/>
    <w:rsid w:val="00987E7F"/>
    <w:rsid w:val="009D27A9"/>
    <w:rsid w:val="009E4587"/>
    <w:rsid w:val="009F6ECD"/>
    <w:rsid w:val="00A004F7"/>
    <w:rsid w:val="00A159F6"/>
    <w:rsid w:val="00A1786F"/>
    <w:rsid w:val="00A21787"/>
    <w:rsid w:val="00A41919"/>
    <w:rsid w:val="00A64ADC"/>
    <w:rsid w:val="00A852B2"/>
    <w:rsid w:val="00A87FE5"/>
    <w:rsid w:val="00AB6704"/>
    <w:rsid w:val="00AC239F"/>
    <w:rsid w:val="00AD307E"/>
    <w:rsid w:val="00AE6C40"/>
    <w:rsid w:val="00AF219F"/>
    <w:rsid w:val="00B1043E"/>
    <w:rsid w:val="00B317D7"/>
    <w:rsid w:val="00B6437D"/>
    <w:rsid w:val="00B6585B"/>
    <w:rsid w:val="00B73DD5"/>
    <w:rsid w:val="00B85154"/>
    <w:rsid w:val="00B94C26"/>
    <w:rsid w:val="00BA68DA"/>
    <w:rsid w:val="00BB11E5"/>
    <w:rsid w:val="00C02CED"/>
    <w:rsid w:val="00C37C9B"/>
    <w:rsid w:val="00C41FC5"/>
    <w:rsid w:val="00C72F72"/>
    <w:rsid w:val="00C8023F"/>
    <w:rsid w:val="00C83EDA"/>
    <w:rsid w:val="00C859C4"/>
    <w:rsid w:val="00C964FC"/>
    <w:rsid w:val="00CB0005"/>
    <w:rsid w:val="00CB6641"/>
    <w:rsid w:val="00CC7DF0"/>
    <w:rsid w:val="00CD194C"/>
    <w:rsid w:val="00CF2028"/>
    <w:rsid w:val="00CF39AA"/>
    <w:rsid w:val="00CF6059"/>
    <w:rsid w:val="00D065F5"/>
    <w:rsid w:val="00D23375"/>
    <w:rsid w:val="00D25266"/>
    <w:rsid w:val="00D2682A"/>
    <w:rsid w:val="00D42B8E"/>
    <w:rsid w:val="00D87F86"/>
    <w:rsid w:val="00DA153A"/>
    <w:rsid w:val="00DB54C5"/>
    <w:rsid w:val="00DD393C"/>
    <w:rsid w:val="00E12C44"/>
    <w:rsid w:val="00E158A9"/>
    <w:rsid w:val="00E30FBD"/>
    <w:rsid w:val="00E40FE8"/>
    <w:rsid w:val="00E45190"/>
    <w:rsid w:val="00E60C8A"/>
    <w:rsid w:val="00E63E91"/>
    <w:rsid w:val="00E75C22"/>
    <w:rsid w:val="00E77FB3"/>
    <w:rsid w:val="00E87308"/>
    <w:rsid w:val="00E900E2"/>
    <w:rsid w:val="00E90567"/>
    <w:rsid w:val="00E90C69"/>
    <w:rsid w:val="00E92C6F"/>
    <w:rsid w:val="00EA1F9E"/>
    <w:rsid w:val="00EA70FC"/>
    <w:rsid w:val="00EA7109"/>
    <w:rsid w:val="00EB0128"/>
    <w:rsid w:val="00EB2C11"/>
    <w:rsid w:val="00ED2234"/>
    <w:rsid w:val="00ED50C8"/>
    <w:rsid w:val="00EF7DC5"/>
    <w:rsid w:val="00F11383"/>
    <w:rsid w:val="00F12BFE"/>
    <w:rsid w:val="00F40A2E"/>
    <w:rsid w:val="00F72CBA"/>
    <w:rsid w:val="00F9354E"/>
    <w:rsid w:val="00FC7A41"/>
    <w:rsid w:val="049B210D"/>
    <w:rsid w:val="06374CBF"/>
    <w:rsid w:val="081848D5"/>
    <w:rsid w:val="14BC6B21"/>
    <w:rsid w:val="1B1D5607"/>
    <w:rsid w:val="1C1C6C07"/>
    <w:rsid w:val="215F0650"/>
    <w:rsid w:val="235F2397"/>
    <w:rsid w:val="2EA81517"/>
    <w:rsid w:val="3B7E1EAE"/>
    <w:rsid w:val="3B8A0490"/>
    <w:rsid w:val="3E317495"/>
    <w:rsid w:val="402F14D9"/>
    <w:rsid w:val="404F4392"/>
    <w:rsid w:val="4BA53B29"/>
    <w:rsid w:val="4C2A5F81"/>
    <w:rsid w:val="4FEE5732"/>
    <w:rsid w:val="5F6A22FB"/>
    <w:rsid w:val="5F775CBC"/>
    <w:rsid w:val="615B1FAA"/>
    <w:rsid w:val="66B76211"/>
    <w:rsid w:val="726C7FC6"/>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16A48"/>
  <w15:docId w15:val="{4FE8D300-5882-4577-9B73-9897D3111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0D"/>
    <w:pPr>
      <w:widowControl w:val="0"/>
      <w:suppressAutoHyphens/>
    </w:pPr>
    <w:rPr>
      <w:rFonts w:ascii="Times New Roman" w:eastAsia="Times New Roman" w:hAnsi="Times New Roman" w:cs="Times New Roman"/>
      <w:sz w:val="22"/>
      <w:szCs w:val="22"/>
    </w:rPr>
  </w:style>
  <w:style w:type="paragraph" w:styleId="Heading1">
    <w:name w:val="heading 1"/>
    <w:basedOn w:val="Normal"/>
    <w:link w:val="Heading1Char"/>
    <w:uiPriority w:val="9"/>
    <w:qFormat/>
    <w:pPr>
      <w:spacing w:before="67"/>
      <w:ind w:left="2743" w:right="3209"/>
      <w:jc w:val="center"/>
      <w:outlineLvl w:val="0"/>
    </w:pPr>
    <w:rPr>
      <w:b/>
      <w:bCs/>
      <w:sz w:val="28"/>
      <w:szCs w:val="28"/>
    </w:rPr>
  </w:style>
  <w:style w:type="paragraph" w:styleId="Heading2">
    <w:name w:val="heading 2"/>
    <w:basedOn w:val="Normal"/>
    <w:uiPriority w:val="9"/>
    <w:unhideWhenUsed/>
    <w:qFormat/>
    <w:pPr>
      <w:ind w:left="738" w:hanging="360"/>
      <w:outlineLvl w:val="1"/>
    </w:pPr>
    <w:rPr>
      <w:b/>
      <w:bCs/>
      <w:sz w:val="24"/>
      <w:szCs w:val="24"/>
    </w:rPr>
  </w:style>
  <w:style w:type="paragraph" w:styleId="Heading3">
    <w:name w:val="heading 3"/>
    <w:basedOn w:val="Normal"/>
    <w:next w:val="Normal"/>
    <w:link w:val="Heading3Char"/>
    <w:uiPriority w:val="9"/>
    <w:semiHidden/>
    <w:unhideWhenUsed/>
    <w:qFormat/>
    <w:rsid w:val="003F42B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2526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uiPriority w:val="35"/>
    <w:qFormat/>
    <w:pPr>
      <w:suppressLineNumbers/>
      <w:spacing w:before="120" w:after="120"/>
    </w:pPr>
    <w:rPr>
      <w:i/>
      <w:iCs/>
      <w:sz w:val="24"/>
      <w:szCs w:val="24"/>
    </w:rPr>
  </w:style>
  <w:style w:type="paragraph" w:styleId="Footer">
    <w:name w:val="footer"/>
    <w:basedOn w:val="HeaderandFooter"/>
    <w:link w:val="FooterChar"/>
    <w:uiPriority w:val="99"/>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character" w:styleId="Hyperlink">
    <w:name w:val="Hyperlink"/>
    <w:rPr>
      <w:color w:val="000080"/>
      <w:u w:val="single"/>
    </w:rPr>
  </w:style>
  <w:style w:type="paragraph" w:styleId="List">
    <w:name w:val="List"/>
    <w:basedOn w:val="BodyText"/>
  </w:style>
  <w:style w:type="paragraph" w:customStyle="1" w:styleId="Heading">
    <w:name w:val="Heading"/>
    <w:basedOn w:val="Normal"/>
    <w:next w:val="BodyText"/>
    <w:qFormat/>
    <w:pPr>
      <w:keepNext/>
      <w:spacing w:before="240" w:after="120"/>
    </w:pPr>
    <w:rPr>
      <w:rFonts w:ascii="Liberation Sans" w:eastAsia="Roboto" w:hAnsi="Liberation Sans" w:cs="Roboto"/>
      <w:sz w:val="28"/>
      <w:szCs w:val="28"/>
    </w:rPr>
  </w:style>
  <w:style w:type="paragraph" w:customStyle="1" w:styleId="Index">
    <w:name w:val="Index"/>
    <w:basedOn w:val="Normal"/>
    <w:qFormat/>
    <w:pPr>
      <w:suppressLineNumbers/>
    </w:pPr>
  </w:style>
  <w:style w:type="paragraph" w:styleId="ListParagraph">
    <w:name w:val="List Paragraph"/>
    <w:basedOn w:val="Normal"/>
    <w:uiPriority w:val="1"/>
    <w:qFormat/>
    <w:pPr>
      <w:ind w:left="1098" w:hanging="360"/>
    </w:pPr>
  </w:style>
  <w:style w:type="paragraph" w:customStyle="1" w:styleId="TableParagraph">
    <w:name w:val="Table Paragraph"/>
    <w:basedOn w:val="Normal"/>
    <w:uiPriority w:val="1"/>
    <w:qFormat/>
    <w:pPr>
      <w:spacing w:line="256" w:lineRule="exact"/>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BalloonText">
    <w:name w:val="Balloon Text"/>
    <w:basedOn w:val="Normal"/>
    <w:link w:val="BalloonTextChar"/>
    <w:uiPriority w:val="99"/>
    <w:semiHidden/>
    <w:unhideWhenUsed/>
    <w:rsid w:val="0019241E"/>
    <w:rPr>
      <w:rFonts w:ascii="Tahoma" w:hAnsi="Tahoma" w:cs="Tahoma"/>
      <w:sz w:val="16"/>
      <w:szCs w:val="16"/>
    </w:rPr>
  </w:style>
  <w:style w:type="character" w:customStyle="1" w:styleId="BalloonTextChar">
    <w:name w:val="Balloon Text Char"/>
    <w:basedOn w:val="DefaultParagraphFont"/>
    <w:link w:val="BalloonText"/>
    <w:uiPriority w:val="99"/>
    <w:semiHidden/>
    <w:rsid w:val="0019241E"/>
    <w:rPr>
      <w:rFonts w:ascii="Tahoma" w:eastAsia="Times New Roman" w:hAnsi="Tahoma" w:cs="Tahoma"/>
      <w:sz w:val="16"/>
      <w:szCs w:val="16"/>
    </w:rPr>
  </w:style>
  <w:style w:type="character" w:customStyle="1" w:styleId="FooterChar">
    <w:name w:val="Footer Char"/>
    <w:basedOn w:val="DefaultParagraphFont"/>
    <w:link w:val="Footer"/>
    <w:uiPriority w:val="99"/>
    <w:rsid w:val="00B6585B"/>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2B3A9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765F1"/>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E5B21"/>
    <w:rPr>
      <w:rFonts w:ascii="Times New Roman" w:eastAsia="Times New Roman" w:hAnsi="Times New Roman" w:cs="Times New Roman"/>
      <w:sz w:val="18"/>
      <w:szCs w:val="18"/>
    </w:rPr>
  </w:style>
  <w:style w:type="paragraph" w:customStyle="1" w:styleId="Default">
    <w:name w:val="Default"/>
    <w:rsid w:val="000D35DC"/>
    <w:pPr>
      <w:autoSpaceDE w:val="0"/>
      <w:autoSpaceDN w:val="0"/>
      <w:adjustRightInd w:val="0"/>
    </w:pPr>
    <w:rPr>
      <w:rFonts w:ascii="Times New Roman" w:hAnsi="Times New Roman" w:cs="Times New Roman"/>
      <w:color w:val="000000"/>
      <w:sz w:val="24"/>
      <w:szCs w:val="24"/>
    </w:rPr>
  </w:style>
  <w:style w:type="table" w:styleId="TableGrid">
    <w:name w:val="Table Grid"/>
    <w:basedOn w:val="TableNormal"/>
    <w:uiPriority w:val="39"/>
    <w:rsid w:val="00922849"/>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TOC">
    <w:name w:val="Pre-TOC"/>
    <w:basedOn w:val="Normal"/>
    <w:link w:val="Pre-TOCChar"/>
    <w:qFormat/>
    <w:rsid w:val="00922849"/>
    <w:pPr>
      <w:widowControl/>
      <w:suppressAutoHyphens w:val="0"/>
      <w:spacing w:before="120" w:after="160" w:line="276" w:lineRule="auto"/>
      <w:jc w:val="center"/>
      <w:outlineLvl w:val="0"/>
    </w:pPr>
    <w:rPr>
      <w:rFonts w:ascii="Aparajita" w:eastAsiaTheme="minorHAnsi" w:hAnsi="Aparajita" w:cs="Aparajita"/>
      <w:b/>
      <w:bCs/>
      <w:color w:val="0066FF"/>
      <w:sz w:val="32"/>
      <w:szCs w:val="32"/>
      <w:lang w:val="en-GB" w:bidi="hi-IN"/>
    </w:rPr>
  </w:style>
  <w:style w:type="character" w:customStyle="1" w:styleId="Pre-TOCChar">
    <w:name w:val="Pre-TOC Char"/>
    <w:basedOn w:val="DefaultParagraphFont"/>
    <w:link w:val="Pre-TOC"/>
    <w:rsid w:val="00922849"/>
    <w:rPr>
      <w:rFonts w:ascii="Aparajita" w:hAnsi="Aparajita" w:cs="Aparajita"/>
      <w:b/>
      <w:bCs/>
      <w:color w:val="0066FF"/>
      <w:sz w:val="32"/>
      <w:szCs w:val="32"/>
      <w:lang w:val="en-GB" w:bidi="hi-IN"/>
    </w:rPr>
  </w:style>
  <w:style w:type="character" w:customStyle="1" w:styleId="Heading3Char">
    <w:name w:val="Heading 3 Char"/>
    <w:basedOn w:val="DefaultParagraphFont"/>
    <w:link w:val="Heading3"/>
    <w:uiPriority w:val="9"/>
    <w:semiHidden/>
    <w:rsid w:val="003F42B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E60C8A"/>
    <w:rPr>
      <w:sz w:val="24"/>
      <w:szCs w:val="24"/>
    </w:rPr>
  </w:style>
  <w:style w:type="character" w:customStyle="1" w:styleId="Heading4Char">
    <w:name w:val="Heading 4 Char"/>
    <w:basedOn w:val="DefaultParagraphFont"/>
    <w:link w:val="Heading4"/>
    <w:uiPriority w:val="9"/>
    <w:semiHidden/>
    <w:rsid w:val="00D25266"/>
    <w:rPr>
      <w:rFonts w:asciiTheme="majorHAnsi" w:eastAsiaTheme="majorEastAsia" w:hAnsiTheme="majorHAnsi" w:cstheme="majorBidi"/>
      <w:i/>
      <w:iCs/>
      <w:color w:val="365F91" w:themeColor="accent1" w:themeShade="BF"/>
      <w:sz w:val="22"/>
      <w:szCs w:val="22"/>
    </w:rPr>
  </w:style>
  <w:style w:type="table" w:customStyle="1" w:styleId="TableGrid0">
    <w:name w:val="TableGrid"/>
    <w:rsid w:val="00E12C44"/>
    <w:rPr>
      <w:rFonts w:eastAsiaTheme="minorEastAsia"/>
      <w:kern w:val="2"/>
      <w:sz w:val="24"/>
      <w:szCs w:val="21"/>
      <w:lang w:val="en-GB" w:eastAsia="en-GB" w:bidi="mr-IN"/>
      <w14:ligatures w14:val="standardContextual"/>
    </w:rPr>
    <w:tblPr>
      <w:tblCellMar>
        <w:top w:w="0" w:type="dxa"/>
        <w:left w:w="0" w:type="dxa"/>
        <w:bottom w:w="0" w:type="dxa"/>
        <w:right w:w="0" w:type="dxa"/>
      </w:tblCellMar>
    </w:tblPr>
  </w:style>
  <w:style w:type="character" w:customStyle="1" w:styleId="apple-converted-space">
    <w:name w:val="apple-converted-space"/>
    <w:basedOn w:val="DefaultParagraphFont"/>
    <w:rsid w:val="0023230D"/>
  </w:style>
  <w:style w:type="paragraph" w:customStyle="1" w:styleId="selectable-text">
    <w:name w:val="selectable-text"/>
    <w:basedOn w:val="Normal"/>
    <w:rsid w:val="007055EF"/>
    <w:pPr>
      <w:widowControl/>
      <w:suppressAutoHyphens w:val="0"/>
      <w:spacing w:before="100" w:beforeAutospacing="1" w:after="100" w:afterAutospacing="1"/>
    </w:pPr>
    <w:rPr>
      <w:sz w:val="24"/>
      <w:szCs w:val="24"/>
      <w:lang w:val="en-IN" w:eastAsia="en-IN"/>
    </w:rPr>
  </w:style>
  <w:style w:type="character" w:customStyle="1" w:styleId="selectable-text1">
    <w:name w:val="selectable-text1"/>
    <w:basedOn w:val="DefaultParagraphFont"/>
    <w:rsid w:val="00705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888">
      <w:bodyDiv w:val="1"/>
      <w:marLeft w:val="0"/>
      <w:marRight w:val="0"/>
      <w:marTop w:val="0"/>
      <w:marBottom w:val="0"/>
      <w:divBdr>
        <w:top w:val="none" w:sz="0" w:space="0" w:color="auto"/>
        <w:left w:val="none" w:sz="0" w:space="0" w:color="auto"/>
        <w:bottom w:val="none" w:sz="0" w:space="0" w:color="auto"/>
        <w:right w:val="none" w:sz="0" w:space="0" w:color="auto"/>
      </w:divBdr>
    </w:div>
    <w:div w:id="20130230">
      <w:bodyDiv w:val="1"/>
      <w:marLeft w:val="0"/>
      <w:marRight w:val="0"/>
      <w:marTop w:val="0"/>
      <w:marBottom w:val="0"/>
      <w:divBdr>
        <w:top w:val="none" w:sz="0" w:space="0" w:color="auto"/>
        <w:left w:val="none" w:sz="0" w:space="0" w:color="auto"/>
        <w:bottom w:val="none" w:sz="0" w:space="0" w:color="auto"/>
        <w:right w:val="none" w:sz="0" w:space="0" w:color="auto"/>
      </w:divBdr>
    </w:div>
    <w:div w:id="27461711">
      <w:bodyDiv w:val="1"/>
      <w:marLeft w:val="0"/>
      <w:marRight w:val="0"/>
      <w:marTop w:val="0"/>
      <w:marBottom w:val="0"/>
      <w:divBdr>
        <w:top w:val="none" w:sz="0" w:space="0" w:color="auto"/>
        <w:left w:val="none" w:sz="0" w:space="0" w:color="auto"/>
        <w:bottom w:val="none" w:sz="0" w:space="0" w:color="auto"/>
        <w:right w:val="none" w:sz="0" w:space="0" w:color="auto"/>
      </w:divBdr>
    </w:div>
    <w:div w:id="32461213">
      <w:bodyDiv w:val="1"/>
      <w:marLeft w:val="0"/>
      <w:marRight w:val="0"/>
      <w:marTop w:val="0"/>
      <w:marBottom w:val="0"/>
      <w:divBdr>
        <w:top w:val="none" w:sz="0" w:space="0" w:color="auto"/>
        <w:left w:val="none" w:sz="0" w:space="0" w:color="auto"/>
        <w:bottom w:val="none" w:sz="0" w:space="0" w:color="auto"/>
        <w:right w:val="none" w:sz="0" w:space="0" w:color="auto"/>
      </w:divBdr>
    </w:div>
    <w:div w:id="50152614">
      <w:bodyDiv w:val="1"/>
      <w:marLeft w:val="0"/>
      <w:marRight w:val="0"/>
      <w:marTop w:val="0"/>
      <w:marBottom w:val="0"/>
      <w:divBdr>
        <w:top w:val="none" w:sz="0" w:space="0" w:color="auto"/>
        <w:left w:val="none" w:sz="0" w:space="0" w:color="auto"/>
        <w:bottom w:val="none" w:sz="0" w:space="0" w:color="auto"/>
        <w:right w:val="none" w:sz="0" w:space="0" w:color="auto"/>
      </w:divBdr>
    </w:div>
    <w:div w:id="60491559">
      <w:bodyDiv w:val="1"/>
      <w:marLeft w:val="0"/>
      <w:marRight w:val="0"/>
      <w:marTop w:val="0"/>
      <w:marBottom w:val="0"/>
      <w:divBdr>
        <w:top w:val="none" w:sz="0" w:space="0" w:color="auto"/>
        <w:left w:val="none" w:sz="0" w:space="0" w:color="auto"/>
        <w:bottom w:val="none" w:sz="0" w:space="0" w:color="auto"/>
        <w:right w:val="none" w:sz="0" w:space="0" w:color="auto"/>
      </w:divBdr>
    </w:div>
    <w:div w:id="68189567">
      <w:bodyDiv w:val="1"/>
      <w:marLeft w:val="0"/>
      <w:marRight w:val="0"/>
      <w:marTop w:val="0"/>
      <w:marBottom w:val="0"/>
      <w:divBdr>
        <w:top w:val="none" w:sz="0" w:space="0" w:color="auto"/>
        <w:left w:val="none" w:sz="0" w:space="0" w:color="auto"/>
        <w:bottom w:val="none" w:sz="0" w:space="0" w:color="auto"/>
        <w:right w:val="none" w:sz="0" w:space="0" w:color="auto"/>
      </w:divBdr>
    </w:div>
    <w:div w:id="76634251">
      <w:bodyDiv w:val="1"/>
      <w:marLeft w:val="0"/>
      <w:marRight w:val="0"/>
      <w:marTop w:val="0"/>
      <w:marBottom w:val="0"/>
      <w:divBdr>
        <w:top w:val="none" w:sz="0" w:space="0" w:color="auto"/>
        <w:left w:val="none" w:sz="0" w:space="0" w:color="auto"/>
        <w:bottom w:val="none" w:sz="0" w:space="0" w:color="auto"/>
        <w:right w:val="none" w:sz="0" w:space="0" w:color="auto"/>
      </w:divBdr>
    </w:div>
    <w:div w:id="115636010">
      <w:bodyDiv w:val="1"/>
      <w:marLeft w:val="0"/>
      <w:marRight w:val="0"/>
      <w:marTop w:val="0"/>
      <w:marBottom w:val="0"/>
      <w:divBdr>
        <w:top w:val="none" w:sz="0" w:space="0" w:color="auto"/>
        <w:left w:val="none" w:sz="0" w:space="0" w:color="auto"/>
        <w:bottom w:val="none" w:sz="0" w:space="0" w:color="auto"/>
        <w:right w:val="none" w:sz="0" w:space="0" w:color="auto"/>
      </w:divBdr>
    </w:div>
    <w:div w:id="117340578">
      <w:bodyDiv w:val="1"/>
      <w:marLeft w:val="0"/>
      <w:marRight w:val="0"/>
      <w:marTop w:val="0"/>
      <w:marBottom w:val="0"/>
      <w:divBdr>
        <w:top w:val="none" w:sz="0" w:space="0" w:color="auto"/>
        <w:left w:val="none" w:sz="0" w:space="0" w:color="auto"/>
        <w:bottom w:val="none" w:sz="0" w:space="0" w:color="auto"/>
        <w:right w:val="none" w:sz="0" w:space="0" w:color="auto"/>
      </w:divBdr>
    </w:div>
    <w:div w:id="118569376">
      <w:bodyDiv w:val="1"/>
      <w:marLeft w:val="0"/>
      <w:marRight w:val="0"/>
      <w:marTop w:val="0"/>
      <w:marBottom w:val="0"/>
      <w:divBdr>
        <w:top w:val="none" w:sz="0" w:space="0" w:color="auto"/>
        <w:left w:val="none" w:sz="0" w:space="0" w:color="auto"/>
        <w:bottom w:val="none" w:sz="0" w:space="0" w:color="auto"/>
        <w:right w:val="none" w:sz="0" w:space="0" w:color="auto"/>
      </w:divBdr>
    </w:div>
    <w:div w:id="126363483">
      <w:bodyDiv w:val="1"/>
      <w:marLeft w:val="0"/>
      <w:marRight w:val="0"/>
      <w:marTop w:val="0"/>
      <w:marBottom w:val="0"/>
      <w:divBdr>
        <w:top w:val="none" w:sz="0" w:space="0" w:color="auto"/>
        <w:left w:val="none" w:sz="0" w:space="0" w:color="auto"/>
        <w:bottom w:val="none" w:sz="0" w:space="0" w:color="auto"/>
        <w:right w:val="none" w:sz="0" w:space="0" w:color="auto"/>
      </w:divBdr>
    </w:div>
    <w:div w:id="136192686">
      <w:bodyDiv w:val="1"/>
      <w:marLeft w:val="0"/>
      <w:marRight w:val="0"/>
      <w:marTop w:val="0"/>
      <w:marBottom w:val="0"/>
      <w:divBdr>
        <w:top w:val="none" w:sz="0" w:space="0" w:color="auto"/>
        <w:left w:val="none" w:sz="0" w:space="0" w:color="auto"/>
        <w:bottom w:val="none" w:sz="0" w:space="0" w:color="auto"/>
        <w:right w:val="none" w:sz="0" w:space="0" w:color="auto"/>
      </w:divBdr>
    </w:div>
    <w:div w:id="148864759">
      <w:bodyDiv w:val="1"/>
      <w:marLeft w:val="0"/>
      <w:marRight w:val="0"/>
      <w:marTop w:val="0"/>
      <w:marBottom w:val="0"/>
      <w:divBdr>
        <w:top w:val="none" w:sz="0" w:space="0" w:color="auto"/>
        <w:left w:val="none" w:sz="0" w:space="0" w:color="auto"/>
        <w:bottom w:val="none" w:sz="0" w:space="0" w:color="auto"/>
        <w:right w:val="none" w:sz="0" w:space="0" w:color="auto"/>
      </w:divBdr>
    </w:div>
    <w:div w:id="151412542">
      <w:bodyDiv w:val="1"/>
      <w:marLeft w:val="0"/>
      <w:marRight w:val="0"/>
      <w:marTop w:val="0"/>
      <w:marBottom w:val="0"/>
      <w:divBdr>
        <w:top w:val="none" w:sz="0" w:space="0" w:color="auto"/>
        <w:left w:val="none" w:sz="0" w:space="0" w:color="auto"/>
        <w:bottom w:val="none" w:sz="0" w:space="0" w:color="auto"/>
        <w:right w:val="none" w:sz="0" w:space="0" w:color="auto"/>
      </w:divBdr>
    </w:div>
    <w:div w:id="164176518">
      <w:bodyDiv w:val="1"/>
      <w:marLeft w:val="0"/>
      <w:marRight w:val="0"/>
      <w:marTop w:val="0"/>
      <w:marBottom w:val="0"/>
      <w:divBdr>
        <w:top w:val="none" w:sz="0" w:space="0" w:color="auto"/>
        <w:left w:val="none" w:sz="0" w:space="0" w:color="auto"/>
        <w:bottom w:val="none" w:sz="0" w:space="0" w:color="auto"/>
        <w:right w:val="none" w:sz="0" w:space="0" w:color="auto"/>
      </w:divBdr>
    </w:div>
    <w:div w:id="166947367">
      <w:bodyDiv w:val="1"/>
      <w:marLeft w:val="0"/>
      <w:marRight w:val="0"/>
      <w:marTop w:val="0"/>
      <w:marBottom w:val="0"/>
      <w:divBdr>
        <w:top w:val="none" w:sz="0" w:space="0" w:color="auto"/>
        <w:left w:val="none" w:sz="0" w:space="0" w:color="auto"/>
        <w:bottom w:val="none" w:sz="0" w:space="0" w:color="auto"/>
        <w:right w:val="none" w:sz="0" w:space="0" w:color="auto"/>
      </w:divBdr>
    </w:div>
    <w:div w:id="208734458">
      <w:bodyDiv w:val="1"/>
      <w:marLeft w:val="0"/>
      <w:marRight w:val="0"/>
      <w:marTop w:val="0"/>
      <w:marBottom w:val="0"/>
      <w:divBdr>
        <w:top w:val="none" w:sz="0" w:space="0" w:color="auto"/>
        <w:left w:val="none" w:sz="0" w:space="0" w:color="auto"/>
        <w:bottom w:val="none" w:sz="0" w:space="0" w:color="auto"/>
        <w:right w:val="none" w:sz="0" w:space="0" w:color="auto"/>
      </w:divBdr>
    </w:div>
    <w:div w:id="209847378">
      <w:bodyDiv w:val="1"/>
      <w:marLeft w:val="0"/>
      <w:marRight w:val="0"/>
      <w:marTop w:val="0"/>
      <w:marBottom w:val="0"/>
      <w:divBdr>
        <w:top w:val="none" w:sz="0" w:space="0" w:color="auto"/>
        <w:left w:val="none" w:sz="0" w:space="0" w:color="auto"/>
        <w:bottom w:val="none" w:sz="0" w:space="0" w:color="auto"/>
        <w:right w:val="none" w:sz="0" w:space="0" w:color="auto"/>
      </w:divBdr>
    </w:div>
    <w:div w:id="211815641">
      <w:bodyDiv w:val="1"/>
      <w:marLeft w:val="0"/>
      <w:marRight w:val="0"/>
      <w:marTop w:val="0"/>
      <w:marBottom w:val="0"/>
      <w:divBdr>
        <w:top w:val="none" w:sz="0" w:space="0" w:color="auto"/>
        <w:left w:val="none" w:sz="0" w:space="0" w:color="auto"/>
        <w:bottom w:val="none" w:sz="0" w:space="0" w:color="auto"/>
        <w:right w:val="none" w:sz="0" w:space="0" w:color="auto"/>
      </w:divBdr>
    </w:div>
    <w:div w:id="215170655">
      <w:bodyDiv w:val="1"/>
      <w:marLeft w:val="0"/>
      <w:marRight w:val="0"/>
      <w:marTop w:val="0"/>
      <w:marBottom w:val="0"/>
      <w:divBdr>
        <w:top w:val="none" w:sz="0" w:space="0" w:color="auto"/>
        <w:left w:val="none" w:sz="0" w:space="0" w:color="auto"/>
        <w:bottom w:val="none" w:sz="0" w:space="0" w:color="auto"/>
        <w:right w:val="none" w:sz="0" w:space="0" w:color="auto"/>
      </w:divBdr>
    </w:div>
    <w:div w:id="225259993">
      <w:bodyDiv w:val="1"/>
      <w:marLeft w:val="0"/>
      <w:marRight w:val="0"/>
      <w:marTop w:val="0"/>
      <w:marBottom w:val="0"/>
      <w:divBdr>
        <w:top w:val="none" w:sz="0" w:space="0" w:color="auto"/>
        <w:left w:val="none" w:sz="0" w:space="0" w:color="auto"/>
        <w:bottom w:val="none" w:sz="0" w:space="0" w:color="auto"/>
        <w:right w:val="none" w:sz="0" w:space="0" w:color="auto"/>
      </w:divBdr>
    </w:div>
    <w:div w:id="228466581">
      <w:bodyDiv w:val="1"/>
      <w:marLeft w:val="0"/>
      <w:marRight w:val="0"/>
      <w:marTop w:val="0"/>
      <w:marBottom w:val="0"/>
      <w:divBdr>
        <w:top w:val="none" w:sz="0" w:space="0" w:color="auto"/>
        <w:left w:val="none" w:sz="0" w:space="0" w:color="auto"/>
        <w:bottom w:val="none" w:sz="0" w:space="0" w:color="auto"/>
        <w:right w:val="none" w:sz="0" w:space="0" w:color="auto"/>
      </w:divBdr>
    </w:div>
    <w:div w:id="229002812">
      <w:bodyDiv w:val="1"/>
      <w:marLeft w:val="0"/>
      <w:marRight w:val="0"/>
      <w:marTop w:val="0"/>
      <w:marBottom w:val="0"/>
      <w:divBdr>
        <w:top w:val="none" w:sz="0" w:space="0" w:color="auto"/>
        <w:left w:val="none" w:sz="0" w:space="0" w:color="auto"/>
        <w:bottom w:val="none" w:sz="0" w:space="0" w:color="auto"/>
        <w:right w:val="none" w:sz="0" w:space="0" w:color="auto"/>
      </w:divBdr>
    </w:div>
    <w:div w:id="231354323">
      <w:bodyDiv w:val="1"/>
      <w:marLeft w:val="0"/>
      <w:marRight w:val="0"/>
      <w:marTop w:val="0"/>
      <w:marBottom w:val="0"/>
      <w:divBdr>
        <w:top w:val="none" w:sz="0" w:space="0" w:color="auto"/>
        <w:left w:val="none" w:sz="0" w:space="0" w:color="auto"/>
        <w:bottom w:val="none" w:sz="0" w:space="0" w:color="auto"/>
        <w:right w:val="none" w:sz="0" w:space="0" w:color="auto"/>
      </w:divBdr>
    </w:div>
    <w:div w:id="266279046">
      <w:bodyDiv w:val="1"/>
      <w:marLeft w:val="0"/>
      <w:marRight w:val="0"/>
      <w:marTop w:val="0"/>
      <w:marBottom w:val="0"/>
      <w:divBdr>
        <w:top w:val="none" w:sz="0" w:space="0" w:color="auto"/>
        <w:left w:val="none" w:sz="0" w:space="0" w:color="auto"/>
        <w:bottom w:val="none" w:sz="0" w:space="0" w:color="auto"/>
        <w:right w:val="none" w:sz="0" w:space="0" w:color="auto"/>
      </w:divBdr>
    </w:div>
    <w:div w:id="274413261">
      <w:bodyDiv w:val="1"/>
      <w:marLeft w:val="0"/>
      <w:marRight w:val="0"/>
      <w:marTop w:val="0"/>
      <w:marBottom w:val="0"/>
      <w:divBdr>
        <w:top w:val="none" w:sz="0" w:space="0" w:color="auto"/>
        <w:left w:val="none" w:sz="0" w:space="0" w:color="auto"/>
        <w:bottom w:val="none" w:sz="0" w:space="0" w:color="auto"/>
        <w:right w:val="none" w:sz="0" w:space="0" w:color="auto"/>
      </w:divBdr>
    </w:div>
    <w:div w:id="283737206">
      <w:bodyDiv w:val="1"/>
      <w:marLeft w:val="0"/>
      <w:marRight w:val="0"/>
      <w:marTop w:val="0"/>
      <w:marBottom w:val="0"/>
      <w:divBdr>
        <w:top w:val="none" w:sz="0" w:space="0" w:color="auto"/>
        <w:left w:val="none" w:sz="0" w:space="0" w:color="auto"/>
        <w:bottom w:val="none" w:sz="0" w:space="0" w:color="auto"/>
        <w:right w:val="none" w:sz="0" w:space="0" w:color="auto"/>
      </w:divBdr>
    </w:div>
    <w:div w:id="289092355">
      <w:bodyDiv w:val="1"/>
      <w:marLeft w:val="0"/>
      <w:marRight w:val="0"/>
      <w:marTop w:val="0"/>
      <w:marBottom w:val="0"/>
      <w:divBdr>
        <w:top w:val="none" w:sz="0" w:space="0" w:color="auto"/>
        <w:left w:val="none" w:sz="0" w:space="0" w:color="auto"/>
        <w:bottom w:val="none" w:sz="0" w:space="0" w:color="auto"/>
        <w:right w:val="none" w:sz="0" w:space="0" w:color="auto"/>
      </w:divBdr>
    </w:div>
    <w:div w:id="320473527">
      <w:bodyDiv w:val="1"/>
      <w:marLeft w:val="0"/>
      <w:marRight w:val="0"/>
      <w:marTop w:val="0"/>
      <w:marBottom w:val="0"/>
      <w:divBdr>
        <w:top w:val="none" w:sz="0" w:space="0" w:color="auto"/>
        <w:left w:val="none" w:sz="0" w:space="0" w:color="auto"/>
        <w:bottom w:val="none" w:sz="0" w:space="0" w:color="auto"/>
        <w:right w:val="none" w:sz="0" w:space="0" w:color="auto"/>
      </w:divBdr>
    </w:div>
    <w:div w:id="324938279">
      <w:bodyDiv w:val="1"/>
      <w:marLeft w:val="0"/>
      <w:marRight w:val="0"/>
      <w:marTop w:val="0"/>
      <w:marBottom w:val="0"/>
      <w:divBdr>
        <w:top w:val="none" w:sz="0" w:space="0" w:color="auto"/>
        <w:left w:val="none" w:sz="0" w:space="0" w:color="auto"/>
        <w:bottom w:val="none" w:sz="0" w:space="0" w:color="auto"/>
        <w:right w:val="none" w:sz="0" w:space="0" w:color="auto"/>
      </w:divBdr>
    </w:div>
    <w:div w:id="329648586">
      <w:bodyDiv w:val="1"/>
      <w:marLeft w:val="0"/>
      <w:marRight w:val="0"/>
      <w:marTop w:val="0"/>
      <w:marBottom w:val="0"/>
      <w:divBdr>
        <w:top w:val="none" w:sz="0" w:space="0" w:color="auto"/>
        <w:left w:val="none" w:sz="0" w:space="0" w:color="auto"/>
        <w:bottom w:val="none" w:sz="0" w:space="0" w:color="auto"/>
        <w:right w:val="none" w:sz="0" w:space="0" w:color="auto"/>
      </w:divBdr>
    </w:div>
    <w:div w:id="338851426">
      <w:bodyDiv w:val="1"/>
      <w:marLeft w:val="0"/>
      <w:marRight w:val="0"/>
      <w:marTop w:val="0"/>
      <w:marBottom w:val="0"/>
      <w:divBdr>
        <w:top w:val="none" w:sz="0" w:space="0" w:color="auto"/>
        <w:left w:val="none" w:sz="0" w:space="0" w:color="auto"/>
        <w:bottom w:val="none" w:sz="0" w:space="0" w:color="auto"/>
        <w:right w:val="none" w:sz="0" w:space="0" w:color="auto"/>
      </w:divBdr>
      <w:divsChild>
        <w:div w:id="2124421426">
          <w:marLeft w:val="0"/>
          <w:marRight w:val="0"/>
          <w:marTop w:val="0"/>
          <w:marBottom w:val="0"/>
          <w:divBdr>
            <w:top w:val="none" w:sz="0" w:space="0" w:color="auto"/>
            <w:left w:val="none" w:sz="0" w:space="0" w:color="auto"/>
            <w:bottom w:val="none" w:sz="0" w:space="0" w:color="auto"/>
            <w:right w:val="none" w:sz="0" w:space="0" w:color="auto"/>
          </w:divBdr>
          <w:divsChild>
            <w:div w:id="978221441">
              <w:marLeft w:val="0"/>
              <w:marRight w:val="0"/>
              <w:marTop w:val="0"/>
              <w:marBottom w:val="0"/>
              <w:divBdr>
                <w:top w:val="none" w:sz="0" w:space="0" w:color="auto"/>
                <w:left w:val="none" w:sz="0" w:space="0" w:color="auto"/>
                <w:bottom w:val="none" w:sz="0" w:space="0" w:color="auto"/>
                <w:right w:val="none" w:sz="0" w:space="0" w:color="auto"/>
              </w:divBdr>
              <w:divsChild>
                <w:div w:id="873881391">
                  <w:marLeft w:val="0"/>
                  <w:marRight w:val="0"/>
                  <w:marTop w:val="0"/>
                  <w:marBottom w:val="0"/>
                  <w:divBdr>
                    <w:top w:val="none" w:sz="0" w:space="0" w:color="auto"/>
                    <w:left w:val="none" w:sz="0" w:space="0" w:color="auto"/>
                    <w:bottom w:val="none" w:sz="0" w:space="0" w:color="auto"/>
                    <w:right w:val="none" w:sz="0" w:space="0" w:color="auto"/>
                  </w:divBdr>
                  <w:divsChild>
                    <w:div w:id="1420713595">
                      <w:marLeft w:val="0"/>
                      <w:marRight w:val="0"/>
                      <w:marTop w:val="0"/>
                      <w:marBottom w:val="0"/>
                      <w:divBdr>
                        <w:top w:val="none" w:sz="0" w:space="0" w:color="auto"/>
                        <w:left w:val="none" w:sz="0" w:space="0" w:color="auto"/>
                        <w:bottom w:val="none" w:sz="0" w:space="0" w:color="auto"/>
                        <w:right w:val="none" w:sz="0" w:space="0" w:color="auto"/>
                      </w:divBdr>
                      <w:divsChild>
                        <w:div w:id="1801266441">
                          <w:marLeft w:val="0"/>
                          <w:marRight w:val="0"/>
                          <w:marTop w:val="0"/>
                          <w:marBottom w:val="0"/>
                          <w:divBdr>
                            <w:top w:val="none" w:sz="0" w:space="0" w:color="auto"/>
                            <w:left w:val="none" w:sz="0" w:space="0" w:color="auto"/>
                            <w:bottom w:val="none" w:sz="0" w:space="0" w:color="auto"/>
                            <w:right w:val="none" w:sz="0" w:space="0" w:color="auto"/>
                          </w:divBdr>
                          <w:divsChild>
                            <w:div w:id="10079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029171">
      <w:bodyDiv w:val="1"/>
      <w:marLeft w:val="0"/>
      <w:marRight w:val="0"/>
      <w:marTop w:val="0"/>
      <w:marBottom w:val="0"/>
      <w:divBdr>
        <w:top w:val="none" w:sz="0" w:space="0" w:color="auto"/>
        <w:left w:val="none" w:sz="0" w:space="0" w:color="auto"/>
        <w:bottom w:val="none" w:sz="0" w:space="0" w:color="auto"/>
        <w:right w:val="none" w:sz="0" w:space="0" w:color="auto"/>
      </w:divBdr>
      <w:divsChild>
        <w:div w:id="857039306">
          <w:marLeft w:val="0"/>
          <w:marRight w:val="0"/>
          <w:marTop w:val="0"/>
          <w:marBottom w:val="0"/>
          <w:divBdr>
            <w:top w:val="none" w:sz="0" w:space="0" w:color="auto"/>
            <w:left w:val="none" w:sz="0" w:space="0" w:color="auto"/>
            <w:bottom w:val="none" w:sz="0" w:space="0" w:color="auto"/>
            <w:right w:val="none" w:sz="0" w:space="0" w:color="auto"/>
          </w:divBdr>
          <w:divsChild>
            <w:div w:id="55053137">
              <w:marLeft w:val="0"/>
              <w:marRight w:val="0"/>
              <w:marTop w:val="0"/>
              <w:marBottom w:val="0"/>
              <w:divBdr>
                <w:top w:val="none" w:sz="0" w:space="0" w:color="auto"/>
                <w:left w:val="none" w:sz="0" w:space="0" w:color="auto"/>
                <w:bottom w:val="none" w:sz="0" w:space="0" w:color="auto"/>
                <w:right w:val="none" w:sz="0" w:space="0" w:color="auto"/>
              </w:divBdr>
              <w:divsChild>
                <w:div w:id="842746705">
                  <w:marLeft w:val="0"/>
                  <w:marRight w:val="0"/>
                  <w:marTop w:val="0"/>
                  <w:marBottom w:val="0"/>
                  <w:divBdr>
                    <w:top w:val="none" w:sz="0" w:space="0" w:color="auto"/>
                    <w:left w:val="none" w:sz="0" w:space="0" w:color="auto"/>
                    <w:bottom w:val="none" w:sz="0" w:space="0" w:color="auto"/>
                    <w:right w:val="none" w:sz="0" w:space="0" w:color="auto"/>
                  </w:divBdr>
                  <w:divsChild>
                    <w:div w:id="1723170546">
                      <w:marLeft w:val="0"/>
                      <w:marRight w:val="0"/>
                      <w:marTop w:val="0"/>
                      <w:marBottom w:val="0"/>
                      <w:divBdr>
                        <w:top w:val="none" w:sz="0" w:space="0" w:color="auto"/>
                        <w:left w:val="none" w:sz="0" w:space="0" w:color="auto"/>
                        <w:bottom w:val="none" w:sz="0" w:space="0" w:color="auto"/>
                        <w:right w:val="none" w:sz="0" w:space="0" w:color="auto"/>
                      </w:divBdr>
                      <w:divsChild>
                        <w:div w:id="970860079">
                          <w:marLeft w:val="0"/>
                          <w:marRight w:val="0"/>
                          <w:marTop w:val="0"/>
                          <w:marBottom w:val="0"/>
                          <w:divBdr>
                            <w:top w:val="none" w:sz="0" w:space="0" w:color="auto"/>
                            <w:left w:val="none" w:sz="0" w:space="0" w:color="auto"/>
                            <w:bottom w:val="none" w:sz="0" w:space="0" w:color="auto"/>
                            <w:right w:val="none" w:sz="0" w:space="0" w:color="auto"/>
                          </w:divBdr>
                          <w:divsChild>
                            <w:div w:id="16540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03956">
      <w:bodyDiv w:val="1"/>
      <w:marLeft w:val="0"/>
      <w:marRight w:val="0"/>
      <w:marTop w:val="0"/>
      <w:marBottom w:val="0"/>
      <w:divBdr>
        <w:top w:val="none" w:sz="0" w:space="0" w:color="auto"/>
        <w:left w:val="none" w:sz="0" w:space="0" w:color="auto"/>
        <w:bottom w:val="none" w:sz="0" w:space="0" w:color="auto"/>
        <w:right w:val="none" w:sz="0" w:space="0" w:color="auto"/>
      </w:divBdr>
    </w:div>
    <w:div w:id="365298752">
      <w:bodyDiv w:val="1"/>
      <w:marLeft w:val="0"/>
      <w:marRight w:val="0"/>
      <w:marTop w:val="0"/>
      <w:marBottom w:val="0"/>
      <w:divBdr>
        <w:top w:val="none" w:sz="0" w:space="0" w:color="auto"/>
        <w:left w:val="none" w:sz="0" w:space="0" w:color="auto"/>
        <w:bottom w:val="none" w:sz="0" w:space="0" w:color="auto"/>
        <w:right w:val="none" w:sz="0" w:space="0" w:color="auto"/>
      </w:divBdr>
    </w:div>
    <w:div w:id="371465491">
      <w:bodyDiv w:val="1"/>
      <w:marLeft w:val="0"/>
      <w:marRight w:val="0"/>
      <w:marTop w:val="0"/>
      <w:marBottom w:val="0"/>
      <w:divBdr>
        <w:top w:val="none" w:sz="0" w:space="0" w:color="auto"/>
        <w:left w:val="none" w:sz="0" w:space="0" w:color="auto"/>
        <w:bottom w:val="none" w:sz="0" w:space="0" w:color="auto"/>
        <w:right w:val="none" w:sz="0" w:space="0" w:color="auto"/>
      </w:divBdr>
    </w:div>
    <w:div w:id="377512964">
      <w:bodyDiv w:val="1"/>
      <w:marLeft w:val="0"/>
      <w:marRight w:val="0"/>
      <w:marTop w:val="0"/>
      <w:marBottom w:val="0"/>
      <w:divBdr>
        <w:top w:val="none" w:sz="0" w:space="0" w:color="auto"/>
        <w:left w:val="none" w:sz="0" w:space="0" w:color="auto"/>
        <w:bottom w:val="none" w:sz="0" w:space="0" w:color="auto"/>
        <w:right w:val="none" w:sz="0" w:space="0" w:color="auto"/>
      </w:divBdr>
    </w:div>
    <w:div w:id="378407437">
      <w:bodyDiv w:val="1"/>
      <w:marLeft w:val="0"/>
      <w:marRight w:val="0"/>
      <w:marTop w:val="0"/>
      <w:marBottom w:val="0"/>
      <w:divBdr>
        <w:top w:val="none" w:sz="0" w:space="0" w:color="auto"/>
        <w:left w:val="none" w:sz="0" w:space="0" w:color="auto"/>
        <w:bottom w:val="none" w:sz="0" w:space="0" w:color="auto"/>
        <w:right w:val="none" w:sz="0" w:space="0" w:color="auto"/>
      </w:divBdr>
    </w:div>
    <w:div w:id="400250929">
      <w:bodyDiv w:val="1"/>
      <w:marLeft w:val="0"/>
      <w:marRight w:val="0"/>
      <w:marTop w:val="0"/>
      <w:marBottom w:val="0"/>
      <w:divBdr>
        <w:top w:val="none" w:sz="0" w:space="0" w:color="auto"/>
        <w:left w:val="none" w:sz="0" w:space="0" w:color="auto"/>
        <w:bottom w:val="none" w:sz="0" w:space="0" w:color="auto"/>
        <w:right w:val="none" w:sz="0" w:space="0" w:color="auto"/>
      </w:divBdr>
    </w:div>
    <w:div w:id="400443772">
      <w:bodyDiv w:val="1"/>
      <w:marLeft w:val="0"/>
      <w:marRight w:val="0"/>
      <w:marTop w:val="0"/>
      <w:marBottom w:val="0"/>
      <w:divBdr>
        <w:top w:val="none" w:sz="0" w:space="0" w:color="auto"/>
        <w:left w:val="none" w:sz="0" w:space="0" w:color="auto"/>
        <w:bottom w:val="none" w:sz="0" w:space="0" w:color="auto"/>
        <w:right w:val="none" w:sz="0" w:space="0" w:color="auto"/>
      </w:divBdr>
    </w:div>
    <w:div w:id="409349956">
      <w:bodyDiv w:val="1"/>
      <w:marLeft w:val="0"/>
      <w:marRight w:val="0"/>
      <w:marTop w:val="0"/>
      <w:marBottom w:val="0"/>
      <w:divBdr>
        <w:top w:val="none" w:sz="0" w:space="0" w:color="auto"/>
        <w:left w:val="none" w:sz="0" w:space="0" w:color="auto"/>
        <w:bottom w:val="none" w:sz="0" w:space="0" w:color="auto"/>
        <w:right w:val="none" w:sz="0" w:space="0" w:color="auto"/>
      </w:divBdr>
    </w:div>
    <w:div w:id="416824824">
      <w:bodyDiv w:val="1"/>
      <w:marLeft w:val="0"/>
      <w:marRight w:val="0"/>
      <w:marTop w:val="0"/>
      <w:marBottom w:val="0"/>
      <w:divBdr>
        <w:top w:val="none" w:sz="0" w:space="0" w:color="auto"/>
        <w:left w:val="none" w:sz="0" w:space="0" w:color="auto"/>
        <w:bottom w:val="none" w:sz="0" w:space="0" w:color="auto"/>
        <w:right w:val="none" w:sz="0" w:space="0" w:color="auto"/>
      </w:divBdr>
    </w:div>
    <w:div w:id="423458202">
      <w:bodyDiv w:val="1"/>
      <w:marLeft w:val="0"/>
      <w:marRight w:val="0"/>
      <w:marTop w:val="0"/>
      <w:marBottom w:val="0"/>
      <w:divBdr>
        <w:top w:val="none" w:sz="0" w:space="0" w:color="auto"/>
        <w:left w:val="none" w:sz="0" w:space="0" w:color="auto"/>
        <w:bottom w:val="none" w:sz="0" w:space="0" w:color="auto"/>
        <w:right w:val="none" w:sz="0" w:space="0" w:color="auto"/>
      </w:divBdr>
    </w:div>
    <w:div w:id="427312985">
      <w:bodyDiv w:val="1"/>
      <w:marLeft w:val="0"/>
      <w:marRight w:val="0"/>
      <w:marTop w:val="0"/>
      <w:marBottom w:val="0"/>
      <w:divBdr>
        <w:top w:val="none" w:sz="0" w:space="0" w:color="auto"/>
        <w:left w:val="none" w:sz="0" w:space="0" w:color="auto"/>
        <w:bottom w:val="none" w:sz="0" w:space="0" w:color="auto"/>
        <w:right w:val="none" w:sz="0" w:space="0" w:color="auto"/>
      </w:divBdr>
    </w:div>
    <w:div w:id="436217604">
      <w:bodyDiv w:val="1"/>
      <w:marLeft w:val="0"/>
      <w:marRight w:val="0"/>
      <w:marTop w:val="0"/>
      <w:marBottom w:val="0"/>
      <w:divBdr>
        <w:top w:val="none" w:sz="0" w:space="0" w:color="auto"/>
        <w:left w:val="none" w:sz="0" w:space="0" w:color="auto"/>
        <w:bottom w:val="none" w:sz="0" w:space="0" w:color="auto"/>
        <w:right w:val="none" w:sz="0" w:space="0" w:color="auto"/>
      </w:divBdr>
    </w:div>
    <w:div w:id="449587225">
      <w:bodyDiv w:val="1"/>
      <w:marLeft w:val="0"/>
      <w:marRight w:val="0"/>
      <w:marTop w:val="0"/>
      <w:marBottom w:val="0"/>
      <w:divBdr>
        <w:top w:val="none" w:sz="0" w:space="0" w:color="auto"/>
        <w:left w:val="none" w:sz="0" w:space="0" w:color="auto"/>
        <w:bottom w:val="none" w:sz="0" w:space="0" w:color="auto"/>
        <w:right w:val="none" w:sz="0" w:space="0" w:color="auto"/>
      </w:divBdr>
    </w:div>
    <w:div w:id="453445555">
      <w:bodyDiv w:val="1"/>
      <w:marLeft w:val="0"/>
      <w:marRight w:val="0"/>
      <w:marTop w:val="0"/>
      <w:marBottom w:val="0"/>
      <w:divBdr>
        <w:top w:val="none" w:sz="0" w:space="0" w:color="auto"/>
        <w:left w:val="none" w:sz="0" w:space="0" w:color="auto"/>
        <w:bottom w:val="none" w:sz="0" w:space="0" w:color="auto"/>
        <w:right w:val="none" w:sz="0" w:space="0" w:color="auto"/>
      </w:divBdr>
    </w:div>
    <w:div w:id="468942398">
      <w:bodyDiv w:val="1"/>
      <w:marLeft w:val="0"/>
      <w:marRight w:val="0"/>
      <w:marTop w:val="0"/>
      <w:marBottom w:val="0"/>
      <w:divBdr>
        <w:top w:val="none" w:sz="0" w:space="0" w:color="auto"/>
        <w:left w:val="none" w:sz="0" w:space="0" w:color="auto"/>
        <w:bottom w:val="none" w:sz="0" w:space="0" w:color="auto"/>
        <w:right w:val="none" w:sz="0" w:space="0" w:color="auto"/>
      </w:divBdr>
    </w:div>
    <w:div w:id="476841537">
      <w:bodyDiv w:val="1"/>
      <w:marLeft w:val="0"/>
      <w:marRight w:val="0"/>
      <w:marTop w:val="0"/>
      <w:marBottom w:val="0"/>
      <w:divBdr>
        <w:top w:val="none" w:sz="0" w:space="0" w:color="auto"/>
        <w:left w:val="none" w:sz="0" w:space="0" w:color="auto"/>
        <w:bottom w:val="none" w:sz="0" w:space="0" w:color="auto"/>
        <w:right w:val="none" w:sz="0" w:space="0" w:color="auto"/>
      </w:divBdr>
    </w:div>
    <w:div w:id="479931679">
      <w:bodyDiv w:val="1"/>
      <w:marLeft w:val="0"/>
      <w:marRight w:val="0"/>
      <w:marTop w:val="0"/>
      <w:marBottom w:val="0"/>
      <w:divBdr>
        <w:top w:val="none" w:sz="0" w:space="0" w:color="auto"/>
        <w:left w:val="none" w:sz="0" w:space="0" w:color="auto"/>
        <w:bottom w:val="none" w:sz="0" w:space="0" w:color="auto"/>
        <w:right w:val="none" w:sz="0" w:space="0" w:color="auto"/>
      </w:divBdr>
    </w:div>
    <w:div w:id="488790175">
      <w:bodyDiv w:val="1"/>
      <w:marLeft w:val="0"/>
      <w:marRight w:val="0"/>
      <w:marTop w:val="0"/>
      <w:marBottom w:val="0"/>
      <w:divBdr>
        <w:top w:val="none" w:sz="0" w:space="0" w:color="auto"/>
        <w:left w:val="none" w:sz="0" w:space="0" w:color="auto"/>
        <w:bottom w:val="none" w:sz="0" w:space="0" w:color="auto"/>
        <w:right w:val="none" w:sz="0" w:space="0" w:color="auto"/>
      </w:divBdr>
    </w:div>
    <w:div w:id="490024004">
      <w:bodyDiv w:val="1"/>
      <w:marLeft w:val="0"/>
      <w:marRight w:val="0"/>
      <w:marTop w:val="0"/>
      <w:marBottom w:val="0"/>
      <w:divBdr>
        <w:top w:val="none" w:sz="0" w:space="0" w:color="auto"/>
        <w:left w:val="none" w:sz="0" w:space="0" w:color="auto"/>
        <w:bottom w:val="none" w:sz="0" w:space="0" w:color="auto"/>
        <w:right w:val="none" w:sz="0" w:space="0" w:color="auto"/>
      </w:divBdr>
      <w:divsChild>
        <w:div w:id="641733454">
          <w:marLeft w:val="0"/>
          <w:marRight w:val="0"/>
          <w:marTop w:val="0"/>
          <w:marBottom w:val="0"/>
          <w:divBdr>
            <w:top w:val="none" w:sz="0" w:space="0" w:color="auto"/>
            <w:left w:val="none" w:sz="0" w:space="0" w:color="auto"/>
            <w:bottom w:val="none" w:sz="0" w:space="0" w:color="auto"/>
            <w:right w:val="none" w:sz="0" w:space="0" w:color="auto"/>
          </w:divBdr>
          <w:divsChild>
            <w:div w:id="541482642">
              <w:marLeft w:val="0"/>
              <w:marRight w:val="0"/>
              <w:marTop w:val="0"/>
              <w:marBottom w:val="0"/>
              <w:divBdr>
                <w:top w:val="none" w:sz="0" w:space="0" w:color="auto"/>
                <w:left w:val="none" w:sz="0" w:space="0" w:color="auto"/>
                <w:bottom w:val="none" w:sz="0" w:space="0" w:color="auto"/>
                <w:right w:val="none" w:sz="0" w:space="0" w:color="auto"/>
              </w:divBdr>
              <w:divsChild>
                <w:div w:id="558589216">
                  <w:marLeft w:val="0"/>
                  <w:marRight w:val="0"/>
                  <w:marTop w:val="0"/>
                  <w:marBottom w:val="0"/>
                  <w:divBdr>
                    <w:top w:val="none" w:sz="0" w:space="0" w:color="auto"/>
                    <w:left w:val="none" w:sz="0" w:space="0" w:color="auto"/>
                    <w:bottom w:val="none" w:sz="0" w:space="0" w:color="auto"/>
                    <w:right w:val="none" w:sz="0" w:space="0" w:color="auto"/>
                  </w:divBdr>
                  <w:divsChild>
                    <w:div w:id="75595072">
                      <w:marLeft w:val="0"/>
                      <w:marRight w:val="0"/>
                      <w:marTop w:val="0"/>
                      <w:marBottom w:val="0"/>
                      <w:divBdr>
                        <w:top w:val="none" w:sz="0" w:space="0" w:color="auto"/>
                        <w:left w:val="none" w:sz="0" w:space="0" w:color="auto"/>
                        <w:bottom w:val="none" w:sz="0" w:space="0" w:color="auto"/>
                        <w:right w:val="none" w:sz="0" w:space="0" w:color="auto"/>
                      </w:divBdr>
                      <w:divsChild>
                        <w:div w:id="1971200726">
                          <w:marLeft w:val="0"/>
                          <w:marRight w:val="0"/>
                          <w:marTop w:val="0"/>
                          <w:marBottom w:val="0"/>
                          <w:divBdr>
                            <w:top w:val="none" w:sz="0" w:space="0" w:color="auto"/>
                            <w:left w:val="none" w:sz="0" w:space="0" w:color="auto"/>
                            <w:bottom w:val="none" w:sz="0" w:space="0" w:color="auto"/>
                            <w:right w:val="none" w:sz="0" w:space="0" w:color="auto"/>
                          </w:divBdr>
                          <w:divsChild>
                            <w:div w:id="14293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227639">
      <w:bodyDiv w:val="1"/>
      <w:marLeft w:val="0"/>
      <w:marRight w:val="0"/>
      <w:marTop w:val="0"/>
      <w:marBottom w:val="0"/>
      <w:divBdr>
        <w:top w:val="none" w:sz="0" w:space="0" w:color="auto"/>
        <w:left w:val="none" w:sz="0" w:space="0" w:color="auto"/>
        <w:bottom w:val="none" w:sz="0" w:space="0" w:color="auto"/>
        <w:right w:val="none" w:sz="0" w:space="0" w:color="auto"/>
      </w:divBdr>
    </w:div>
    <w:div w:id="505293533">
      <w:bodyDiv w:val="1"/>
      <w:marLeft w:val="0"/>
      <w:marRight w:val="0"/>
      <w:marTop w:val="0"/>
      <w:marBottom w:val="0"/>
      <w:divBdr>
        <w:top w:val="none" w:sz="0" w:space="0" w:color="auto"/>
        <w:left w:val="none" w:sz="0" w:space="0" w:color="auto"/>
        <w:bottom w:val="none" w:sz="0" w:space="0" w:color="auto"/>
        <w:right w:val="none" w:sz="0" w:space="0" w:color="auto"/>
      </w:divBdr>
    </w:div>
    <w:div w:id="508065291">
      <w:bodyDiv w:val="1"/>
      <w:marLeft w:val="0"/>
      <w:marRight w:val="0"/>
      <w:marTop w:val="0"/>
      <w:marBottom w:val="0"/>
      <w:divBdr>
        <w:top w:val="none" w:sz="0" w:space="0" w:color="auto"/>
        <w:left w:val="none" w:sz="0" w:space="0" w:color="auto"/>
        <w:bottom w:val="none" w:sz="0" w:space="0" w:color="auto"/>
        <w:right w:val="none" w:sz="0" w:space="0" w:color="auto"/>
      </w:divBdr>
    </w:div>
    <w:div w:id="534199705">
      <w:bodyDiv w:val="1"/>
      <w:marLeft w:val="0"/>
      <w:marRight w:val="0"/>
      <w:marTop w:val="0"/>
      <w:marBottom w:val="0"/>
      <w:divBdr>
        <w:top w:val="none" w:sz="0" w:space="0" w:color="auto"/>
        <w:left w:val="none" w:sz="0" w:space="0" w:color="auto"/>
        <w:bottom w:val="none" w:sz="0" w:space="0" w:color="auto"/>
        <w:right w:val="none" w:sz="0" w:space="0" w:color="auto"/>
      </w:divBdr>
    </w:div>
    <w:div w:id="553664580">
      <w:bodyDiv w:val="1"/>
      <w:marLeft w:val="0"/>
      <w:marRight w:val="0"/>
      <w:marTop w:val="0"/>
      <w:marBottom w:val="0"/>
      <w:divBdr>
        <w:top w:val="none" w:sz="0" w:space="0" w:color="auto"/>
        <w:left w:val="none" w:sz="0" w:space="0" w:color="auto"/>
        <w:bottom w:val="none" w:sz="0" w:space="0" w:color="auto"/>
        <w:right w:val="none" w:sz="0" w:space="0" w:color="auto"/>
      </w:divBdr>
    </w:div>
    <w:div w:id="556282892">
      <w:bodyDiv w:val="1"/>
      <w:marLeft w:val="0"/>
      <w:marRight w:val="0"/>
      <w:marTop w:val="0"/>
      <w:marBottom w:val="0"/>
      <w:divBdr>
        <w:top w:val="none" w:sz="0" w:space="0" w:color="auto"/>
        <w:left w:val="none" w:sz="0" w:space="0" w:color="auto"/>
        <w:bottom w:val="none" w:sz="0" w:space="0" w:color="auto"/>
        <w:right w:val="none" w:sz="0" w:space="0" w:color="auto"/>
      </w:divBdr>
    </w:div>
    <w:div w:id="619185535">
      <w:bodyDiv w:val="1"/>
      <w:marLeft w:val="0"/>
      <w:marRight w:val="0"/>
      <w:marTop w:val="0"/>
      <w:marBottom w:val="0"/>
      <w:divBdr>
        <w:top w:val="none" w:sz="0" w:space="0" w:color="auto"/>
        <w:left w:val="none" w:sz="0" w:space="0" w:color="auto"/>
        <w:bottom w:val="none" w:sz="0" w:space="0" w:color="auto"/>
        <w:right w:val="none" w:sz="0" w:space="0" w:color="auto"/>
      </w:divBdr>
    </w:div>
    <w:div w:id="620848071">
      <w:bodyDiv w:val="1"/>
      <w:marLeft w:val="0"/>
      <w:marRight w:val="0"/>
      <w:marTop w:val="0"/>
      <w:marBottom w:val="0"/>
      <w:divBdr>
        <w:top w:val="none" w:sz="0" w:space="0" w:color="auto"/>
        <w:left w:val="none" w:sz="0" w:space="0" w:color="auto"/>
        <w:bottom w:val="none" w:sz="0" w:space="0" w:color="auto"/>
        <w:right w:val="none" w:sz="0" w:space="0" w:color="auto"/>
      </w:divBdr>
    </w:div>
    <w:div w:id="634604168">
      <w:bodyDiv w:val="1"/>
      <w:marLeft w:val="0"/>
      <w:marRight w:val="0"/>
      <w:marTop w:val="0"/>
      <w:marBottom w:val="0"/>
      <w:divBdr>
        <w:top w:val="none" w:sz="0" w:space="0" w:color="auto"/>
        <w:left w:val="none" w:sz="0" w:space="0" w:color="auto"/>
        <w:bottom w:val="none" w:sz="0" w:space="0" w:color="auto"/>
        <w:right w:val="none" w:sz="0" w:space="0" w:color="auto"/>
      </w:divBdr>
    </w:div>
    <w:div w:id="653607469">
      <w:bodyDiv w:val="1"/>
      <w:marLeft w:val="0"/>
      <w:marRight w:val="0"/>
      <w:marTop w:val="0"/>
      <w:marBottom w:val="0"/>
      <w:divBdr>
        <w:top w:val="none" w:sz="0" w:space="0" w:color="auto"/>
        <w:left w:val="none" w:sz="0" w:space="0" w:color="auto"/>
        <w:bottom w:val="none" w:sz="0" w:space="0" w:color="auto"/>
        <w:right w:val="none" w:sz="0" w:space="0" w:color="auto"/>
      </w:divBdr>
    </w:div>
    <w:div w:id="670333008">
      <w:bodyDiv w:val="1"/>
      <w:marLeft w:val="0"/>
      <w:marRight w:val="0"/>
      <w:marTop w:val="0"/>
      <w:marBottom w:val="0"/>
      <w:divBdr>
        <w:top w:val="none" w:sz="0" w:space="0" w:color="auto"/>
        <w:left w:val="none" w:sz="0" w:space="0" w:color="auto"/>
        <w:bottom w:val="none" w:sz="0" w:space="0" w:color="auto"/>
        <w:right w:val="none" w:sz="0" w:space="0" w:color="auto"/>
      </w:divBdr>
    </w:div>
    <w:div w:id="671487848">
      <w:bodyDiv w:val="1"/>
      <w:marLeft w:val="0"/>
      <w:marRight w:val="0"/>
      <w:marTop w:val="0"/>
      <w:marBottom w:val="0"/>
      <w:divBdr>
        <w:top w:val="none" w:sz="0" w:space="0" w:color="auto"/>
        <w:left w:val="none" w:sz="0" w:space="0" w:color="auto"/>
        <w:bottom w:val="none" w:sz="0" w:space="0" w:color="auto"/>
        <w:right w:val="none" w:sz="0" w:space="0" w:color="auto"/>
      </w:divBdr>
    </w:div>
    <w:div w:id="688331093">
      <w:bodyDiv w:val="1"/>
      <w:marLeft w:val="0"/>
      <w:marRight w:val="0"/>
      <w:marTop w:val="0"/>
      <w:marBottom w:val="0"/>
      <w:divBdr>
        <w:top w:val="none" w:sz="0" w:space="0" w:color="auto"/>
        <w:left w:val="none" w:sz="0" w:space="0" w:color="auto"/>
        <w:bottom w:val="none" w:sz="0" w:space="0" w:color="auto"/>
        <w:right w:val="none" w:sz="0" w:space="0" w:color="auto"/>
      </w:divBdr>
    </w:div>
    <w:div w:id="696856544">
      <w:bodyDiv w:val="1"/>
      <w:marLeft w:val="0"/>
      <w:marRight w:val="0"/>
      <w:marTop w:val="0"/>
      <w:marBottom w:val="0"/>
      <w:divBdr>
        <w:top w:val="none" w:sz="0" w:space="0" w:color="auto"/>
        <w:left w:val="none" w:sz="0" w:space="0" w:color="auto"/>
        <w:bottom w:val="none" w:sz="0" w:space="0" w:color="auto"/>
        <w:right w:val="none" w:sz="0" w:space="0" w:color="auto"/>
      </w:divBdr>
    </w:div>
    <w:div w:id="697317600">
      <w:bodyDiv w:val="1"/>
      <w:marLeft w:val="0"/>
      <w:marRight w:val="0"/>
      <w:marTop w:val="0"/>
      <w:marBottom w:val="0"/>
      <w:divBdr>
        <w:top w:val="none" w:sz="0" w:space="0" w:color="auto"/>
        <w:left w:val="none" w:sz="0" w:space="0" w:color="auto"/>
        <w:bottom w:val="none" w:sz="0" w:space="0" w:color="auto"/>
        <w:right w:val="none" w:sz="0" w:space="0" w:color="auto"/>
      </w:divBdr>
    </w:div>
    <w:div w:id="723605175">
      <w:bodyDiv w:val="1"/>
      <w:marLeft w:val="0"/>
      <w:marRight w:val="0"/>
      <w:marTop w:val="0"/>
      <w:marBottom w:val="0"/>
      <w:divBdr>
        <w:top w:val="none" w:sz="0" w:space="0" w:color="auto"/>
        <w:left w:val="none" w:sz="0" w:space="0" w:color="auto"/>
        <w:bottom w:val="none" w:sz="0" w:space="0" w:color="auto"/>
        <w:right w:val="none" w:sz="0" w:space="0" w:color="auto"/>
      </w:divBdr>
    </w:div>
    <w:div w:id="732587837">
      <w:bodyDiv w:val="1"/>
      <w:marLeft w:val="0"/>
      <w:marRight w:val="0"/>
      <w:marTop w:val="0"/>
      <w:marBottom w:val="0"/>
      <w:divBdr>
        <w:top w:val="none" w:sz="0" w:space="0" w:color="auto"/>
        <w:left w:val="none" w:sz="0" w:space="0" w:color="auto"/>
        <w:bottom w:val="none" w:sz="0" w:space="0" w:color="auto"/>
        <w:right w:val="none" w:sz="0" w:space="0" w:color="auto"/>
      </w:divBdr>
    </w:div>
    <w:div w:id="738794448">
      <w:bodyDiv w:val="1"/>
      <w:marLeft w:val="0"/>
      <w:marRight w:val="0"/>
      <w:marTop w:val="0"/>
      <w:marBottom w:val="0"/>
      <w:divBdr>
        <w:top w:val="none" w:sz="0" w:space="0" w:color="auto"/>
        <w:left w:val="none" w:sz="0" w:space="0" w:color="auto"/>
        <w:bottom w:val="none" w:sz="0" w:space="0" w:color="auto"/>
        <w:right w:val="none" w:sz="0" w:space="0" w:color="auto"/>
      </w:divBdr>
    </w:div>
    <w:div w:id="749278698">
      <w:bodyDiv w:val="1"/>
      <w:marLeft w:val="0"/>
      <w:marRight w:val="0"/>
      <w:marTop w:val="0"/>
      <w:marBottom w:val="0"/>
      <w:divBdr>
        <w:top w:val="none" w:sz="0" w:space="0" w:color="auto"/>
        <w:left w:val="none" w:sz="0" w:space="0" w:color="auto"/>
        <w:bottom w:val="none" w:sz="0" w:space="0" w:color="auto"/>
        <w:right w:val="none" w:sz="0" w:space="0" w:color="auto"/>
      </w:divBdr>
    </w:div>
    <w:div w:id="763115394">
      <w:bodyDiv w:val="1"/>
      <w:marLeft w:val="0"/>
      <w:marRight w:val="0"/>
      <w:marTop w:val="0"/>
      <w:marBottom w:val="0"/>
      <w:divBdr>
        <w:top w:val="none" w:sz="0" w:space="0" w:color="auto"/>
        <w:left w:val="none" w:sz="0" w:space="0" w:color="auto"/>
        <w:bottom w:val="none" w:sz="0" w:space="0" w:color="auto"/>
        <w:right w:val="none" w:sz="0" w:space="0" w:color="auto"/>
      </w:divBdr>
    </w:div>
    <w:div w:id="769206213">
      <w:bodyDiv w:val="1"/>
      <w:marLeft w:val="0"/>
      <w:marRight w:val="0"/>
      <w:marTop w:val="0"/>
      <w:marBottom w:val="0"/>
      <w:divBdr>
        <w:top w:val="none" w:sz="0" w:space="0" w:color="auto"/>
        <w:left w:val="none" w:sz="0" w:space="0" w:color="auto"/>
        <w:bottom w:val="none" w:sz="0" w:space="0" w:color="auto"/>
        <w:right w:val="none" w:sz="0" w:space="0" w:color="auto"/>
      </w:divBdr>
    </w:div>
    <w:div w:id="771244648">
      <w:bodyDiv w:val="1"/>
      <w:marLeft w:val="0"/>
      <w:marRight w:val="0"/>
      <w:marTop w:val="0"/>
      <w:marBottom w:val="0"/>
      <w:divBdr>
        <w:top w:val="none" w:sz="0" w:space="0" w:color="auto"/>
        <w:left w:val="none" w:sz="0" w:space="0" w:color="auto"/>
        <w:bottom w:val="none" w:sz="0" w:space="0" w:color="auto"/>
        <w:right w:val="none" w:sz="0" w:space="0" w:color="auto"/>
      </w:divBdr>
    </w:div>
    <w:div w:id="790854630">
      <w:bodyDiv w:val="1"/>
      <w:marLeft w:val="0"/>
      <w:marRight w:val="0"/>
      <w:marTop w:val="0"/>
      <w:marBottom w:val="0"/>
      <w:divBdr>
        <w:top w:val="none" w:sz="0" w:space="0" w:color="auto"/>
        <w:left w:val="none" w:sz="0" w:space="0" w:color="auto"/>
        <w:bottom w:val="none" w:sz="0" w:space="0" w:color="auto"/>
        <w:right w:val="none" w:sz="0" w:space="0" w:color="auto"/>
      </w:divBdr>
    </w:div>
    <w:div w:id="798498063">
      <w:bodyDiv w:val="1"/>
      <w:marLeft w:val="0"/>
      <w:marRight w:val="0"/>
      <w:marTop w:val="0"/>
      <w:marBottom w:val="0"/>
      <w:divBdr>
        <w:top w:val="none" w:sz="0" w:space="0" w:color="auto"/>
        <w:left w:val="none" w:sz="0" w:space="0" w:color="auto"/>
        <w:bottom w:val="none" w:sz="0" w:space="0" w:color="auto"/>
        <w:right w:val="none" w:sz="0" w:space="0" w:color="auto"/>
      </w:divBdr>
    </w:div>
    <w:div w:id="825779966">
      <w:bodyDiv w:val="1"/>
      <w:marLeft w:val="0"/>
      <w:marRight w:val="0"/>
      <w:marTop w:val="0"/>
      <w:marBottom w:val="0"/>
      <w:divBdr>
        <w:top w:val="none" w:sz="0" w:space="0" w:color="auto"/>
        <w:left w:val="none" w:sz="0" w:space="0" w:color="auto"/>
        <w:bottom w:val="none" w:sz="0" w:space="0" w:color="auto"/>
        <w:right w:val="none" w:sz="0" w:space="0" w:color="auto"/>
      </w:divBdr>
    </w:div>
    <w:div w:id="833573615">
      <w:bodyDiv w:val="1"/>
      <w:marLeft w:val="0"/>
      <w:marRight w:val="0"/>
      <w:marTop w:val="0"/>
      <w:marBottom w:val="0"/>
      <w:divBdr>
        <w:top w:val="none" w:sz="0" w:space="0" w:color="auto"/>
        <w:left w:val="none" w:sz="0" w:space="0" w:color="auto"/>
        <w:bottom w:val="none" w:sz="0" w:space="0" w:color="auto"/>
        <w:right w:val="none" w:sz="0" w:space="0" w:color="auto"/>
      </w:divBdr>
    </w:div>
    <w:div w:id="840119037">
      <w:bodyDiv w:val="1"/>
      <w:marLeft w:val="0"/>
      <w:marRight w:val="0"/>
      <w:marTop w:val="0"/>
      <w:marBottom w:val="0"/>
      <w:divBdr>
        <w:top w:val="none" w:sz="0" w:space="0" w:color="auto"/>
        <w:left w:val="none" w:sz="0" w:space="0" w:color="auto"/>
        <w:bottom w:val="none" w:sz="0" w:space="0" w:color="auto"/>
        <w:right w:val="none" w:sz="0" w:space="0" w:color="auto"/>
      </w:divBdr>
    </w:div>
    <w:div w:id="845437038">
      <w:bodyDiv w:val="1"/>
      <w:marLeft w:val="0"/>
      <w:marRight w:val="0"/>
      <w:marTop w:val="0"/>
      <w:marBottom w:val="0"/>
      <w:divBdr>
        <w:top w:val="none" w:sz="0" w:space="0" w:color="auto"/>
        <w:left w:val="none" w:sz="0" w:space="0" w:color="auto"/>
        <w:bottom w:val="none" w:sz="0" w:space="0" w:color="auto"/>
        <w:right w:val="none" w:sz="0" w:space="0" w:color="auto"/>
      </w:divBdr>
    </w:div>
    <w:div w:id="845512443">
      <w:bodyDiv w:val="1"/>
      <w:marLeft w:val="0"/>
      <w:marRight w:val="0"/>
      <w:marTop w:val="0"/>
      <w:marBottom w:val="0"/>
      <w:divBdr>
        <w:top w:val="none" w:sz="0" w:space="0" w:color="auto"/>
        <w:left w:val="none" w:sz="0" w:space="0" w:color="auto"/>
        <w:bottom w:val="none" w:sz="0" w:space="0" w:color="auto"/>
        <w:right w:val="none" w:sz="0" w:space="0" w:color="auto"/>
      </w:divBdr>
    </w:div>
    <w:div w:id="850989489">
      <w:bodyDiv w:val="1"/>
      <w:marLeft w:val="0"/>
      <w:marRight w:val="0"/>
      <w:marTop w:val="0"/>
      <w:marBottom w:val="0"/>
      <w:divBdr>
        <w:top w:val="none" w:sz="0" w:space="0" w:color="auto"/>
        <w:left w:val="none" w:sz="0" w:space="0" w:color="auto"/>
        <w:bottom w:val="none" w:sz="0" w:space="0" w:color="auto"/>
        <w:right w:val="none" w:sz="0" w:space="0" w:color="auto"/>
      </w:divBdr>
    </w:div>
    <w:div w:id="870722372">
      <w:bodyDiv w:val="1"/>
      <w:marLeft w:val="0"/>
      <w:marRight w:val="0"/>
      <w:marTop w:val="0"/>
      <w:marBottom w:val="0"/>
      <w:divBdr>
        <w:top w:val="none" w:sz="0" w:space="0" w:color="auto"/>
        <w:left w:val="none" w:sz="0" w:space="0" w:color="auto"/>
        <w:bottom w:val="none" w:sz="0" w:space="0" w:color="auto"/>
        <w:right w:val="none" w:sz="0" w:space="0" w:color="auto"/>
      </w:divBdr>
    </w:div>
    <w:div w:id="877163531">
      <w:bodyDiv w:val="1"/>
      <w:marLeft w:val="0"/>
      <w:marRight w:val="0"/>
      <w:marTop w:val="0"/>
      <w:marBottom w:val="0"/>
      <w:divBdr>
        <w:top w:val="none" w:sz="0" w:space="0" w:color="auto"/>
        <w:left w:val="none" w:sz="0" w:space="0" w:color="auto"/>
        <w:bottom w:val="none" w:sz="0" w:space="0" w:color="auto"/>
        <w:right w:val="none" w:sz="0" w:space="0" w:color="auto"/>
      </w:divBdr>
    </w:div>
    <w:div w:id="897320096">
      <w:bodyDiv w:val="1"/>
      <w:marLeft w:val="0"/>
      <w:marRight w:val="0"/>
      <w:marTop w:val="0"/>
      <w:marBottom w:val="0"/>
      <w:divBdr>
        <w:top w:val="none" w:sz="0" w:space="0" w:color="auto"/>
        <w:left w:val="none" w:sz="0" w:space="0" w:color="auto"/>
        <w:bottom w:val="none" w:sz="0" w:space="0" w:color="auto"/>
        <w:right w:val="none" w:sz="0" w:space="0" w:color="auto"/>
      </w:divBdr>
    </w:div>
    <w:div w:id="903759313">
      <w:bodyDiv w:val="1"/>
      <w:marLeft w:val="0"/>
      <w:marRight w:val="0"/>
      <w:marTop w:val="0"/>
      <w:marBottom w:val="0"/>
      <w:divBdr>
        <w:top w:val="none" w:sz="0" w:space="0" w:color="auto"/>
        <w:left w:val="none" w:sz="0" w:space="0" w:color="auto"/>
        <w:bottom w:val="none" w:sz="0" w:space="0" w:color="auto"/>
        <w:right w:val="none" w:sz="0" w:space="0" w:color="auto"/>
      </w:divBdr>
    </w:div>
    <w:div w:id="940532015">
      <w:bodyDiv w:val="1"/>
      <w:marLeft w:val="0"/>
      <w:marRight w:val="0"/>
      <w:marTop w:val="0"/>
      <w:marBottom w:val="0"/>
      <w:divBdr>
        <w:top w:val="none" w:sz="0" w:space="0" w:color="auto"/>
        <w:left w:val="none" w:sz="0" w:space="0" w:color="auto"/>
        <w:bottom w:val="none" w:sz="0" w:space="0" w:color="auto"/>
        <w:right w:val="none" w:sz="0" w:space="0" w:color="auto"/>
      </w:divBdr>
    </w:div>
    <w:div w:id="946086759">
      <w:bodyDiv w:val="1"/>
      <w:marLeft w:val="0"/>
      <w:marRight w:val="0"/>
      <w:marTop w:val="0"/>
      <w:marBottom w:val="0"/>
      <w:divBdr>
        <w:top w:val="none" w:sz="0" w:space="0" w:color="auto"/>
        <w:left w:val="none" w:sz="0" w:space="0" w:color="auto"/>
        <w:bottom w:val="none" w:sz="0" w:space="0" w:color="auto"/>
        <w:right w:val="none" w:sz="0" w:space="0" w:color="auto"/>
      </w:divBdr>
    </w:div>
    <w:div w:id="959459567">
      <w:bodyDiv w:val="1"/>
      <w:marLeft w:val="0"/>
      <w:marRight w:val="0"/>
      <w:marTop w:val="0"/>
      <w:marBottom w:val="0"/>
      <w:divBdr>
        <w:top w:val="none" w:sz="0" w:space="0" w:color="auto"/>
        <w:left w:val="none" w:sz="0" w:space="0" w:color="auto"/>
        <w:bottom w:val="none" w:sz="0" w:space="0" w:color="auto"/>
        <w:right w:val="none" w:sz="0" w:space="0" w:color="auto"/>
      </w:divBdr>
    </w:div>
    <w:div w:id="992804958">
      <w:bodyDiv w:val="1"/>
      <w:marLeft w:val="0"/>
      <w:marRight w:val="0"/>
      <w:marTop w:val="0"/>
      <w:marBottom w:val="0"/>
      <w:divBdr>
        <w:top w:val="none" w:sz="0" w:space="0" w:color="auto"/>
        <w:left w:val="none" w:sz="0" w:space="0" w:color="auto"/>
        <w:bottom w:val="none" w:sz="0" w:space="0" w:color="auto"/>
        <w:right w:val="none" w:sz="0" w:space="0" w:color="auto"/>
      </w:divBdr>
    </w:div>
    <w:div w:id="996035597">
      <w:bodyDiv w:val="1"/>
      <w:marLeft w:val="0"/>
      <w:marRight w:val="0"/>
      <w:marTop w:val="0"/>
      <w:marBottom w:val="0"/>
      <w:divBdr>
        <w:top w:val="none" w:sz="0" w:space="0" w:color="auto"/>
        <w:left w:val="none" w:sz="0" w:space="0" w:color="auto"/>
        <w:bottom w:val="none" w:sz="0" w:space="0" w:color="auto"/>
        <w:right w:val="none" w:sz="0" w:space="0" w:color="auto"/>
      </w:divBdr>
    </w:div>
    <w:div w:id="997268165">
      <w:bodyDiv w:val="1"/>
      <w:marLeft w:val="0"/>
      <w:marRight w:val="0"/>
      <w:marTop w:val="0"/>
      <w:marBottom w:val="0"/>
      <w:divBdr>
        <w:top w:val="none" w:sz="0" w:space="0" w:color="auto"/>
        <w:left w:val="none" w:sz="0" w:space="0" w:color="auto"/>
        <w:bottom w:val="none" w:sz="0" w:space="0" w:color="auto"/>
        <w:right w:val="none" w:sz="0" w:space="0" w:color="auto"/>
      </w:divBdr>
    </w:div>
    <w:div w:id="1024479638">
      <w:bodyDiv w:val="1"/>
      <w:marLeft w:val="0"/>
      <w:marRight w:val="0"/>
      <w:marTop w:val="0"/>
      <w:marBottom w:val="0"/>
      <w:divBdr>
        <w:top w:val="none" w:sz="0" w:space="0" w:color="auto"/>
        <w:left w:val="none" w:sz="0" w:space="0" w:color="auto"/>
        <w:bottom w:val="none" w:sz="0" w:space="0" w:color="auto"/>
        <w:right w:val="none" w:sz="0" w:space="0" w:color="auto"/>
      </w:divBdr>
    </w:div>
    <w:div w:id="1030182048">
      <w:bodyDiv w:val="1"/>
      <w:marLeft w:val="0"/>
      <w:marRight w:val="0"/>
      <w:marTop w:val="0"/>
      <w:marBottom w:val="0"/>
      <w:divBdr>
        <w:top w:val="none" w:sz="0" w:space="0" w:color="auto"/>
        <w:left w:val="none" w:sz="0" w:space="0" w:color="auto"/>
        <w:bottom w:val="none" w:sz="0" w:space="0" w:color="auto"/>
        <w:right w:val="none" w:sz="0" w:space="0" w:color="auto"/>
      </w:divBdr>
    </w:div>
    <w:div w:id="1039276943">
      <w:bodyDiv w:val="1"/>
      <w:marLeft w:val="0"/>
      <w:marRight w:val="0"/>
      <w:marTop w:val="0"/>
      <w:marBottom w:val="0"/>
      <w:divBdr>
        <w:top w:val="none" w:sz="0" w:space="0" w:color="auto"/>
        <w:left w:val="none" w:sz="0" w:space="0" w:color="auto"/>
        <w:bottom w:val="none" w:sz="0" w:space="0" w:color="auto"/>
        <w:right w:val="none" w:sz="0" w:space="0" w:color="auto"/>
      </w:divBdr>
    </w:div>
    <w:div w:id="1055198618">
      <w:bodyDiv w:val="1"/>
      <w:marLeft w:val="0"/>
      <w:marRight w:val="0"/>
      <w:marTop w:val="0"/>
      <w:marBottom w:val="0"/>
      <w:divBdr>
        <w:top w:val="none" w:sz="0" w:space="0" w:color="auto"/>
        <w:left w:val="none" w:sz="0" w:space="0" w:color="auto"/>
        <w:bottom w:val="none" w:sz="0" w:space="0" w:color="auto"/>
        <w:right w:val="none" w:sz="0" w:space="0" w:color="auto"/>
      </w:divBdr>
    </w:div>
    <w:div w:id="1055396897">
      <w:bodyDiv w:val="1"/>
      <w:marLeft w:val="0"/>
      <w:marRight w:val="0"/>
      <w:marTop w:val="0"/>
      <w:marBottom w:val="0"/>
      <w:divBdr>
        <w:top w:val="none" w:sz="0" w:space="0" w:color="auto"/>
        <w:left w:val="none" w:sz="0" w:space="0" w:color="auto"/>
        <w:bottom w:val="none" w:sz="0" w:space="0" w:color="auto"/>
        <w:right w:val="none" w:sz="0" w:space="0" w:color="auto"/>
      </w:divBdr>
    </w:div>
    <w:div w:id="1076198533">
      <w:bodyDiv w:val="1"/>
      <w:marLeft w:val="0"/>
      <w:marRight w:val="0"/>
      <w:marTop w:val="0"/>
      <w:marBottom w:val="0"/>
      <w:divBdr>
        <w:top w:val="none" w:sz="0" w:space="0" w:color="auto"/>
        <w:left w:val="none" w:sz="0" w:space="0" w:color="auto"/>
        <w:bottom w:val="none" w:sz="0" w:space="0" w:color="auto"/>
        <w:right w:val="none" w:sz="0" w:space="0" w:color="auto"/>
      </w:divBdr>
    </w:div>
    <w:div w:id="1092435890">
      <w:bodyDiv w:val="1"/>
      <w:marLeft w:val="0"/>
      <w:marRight w:val="0"/>
      <w:marTop w:val="0"/>
      <w:marBottom w:val="0"/>
      <w:divBdr>
        <w:top w:val="none" w:sz="0" w:space="0" w:color="auto"/>
        <w:left w:val="none" w:sz="0" w:space="0" w:color="auto"/>
        <w:bottom w:val="none" w:sz="0" w:space="0" w:color="auto"/>
        <w:right w:val="none" w:sz="0" w:space="0" w:color="auto"/>
      </w:divBdr>
    </w:div>
    <w:div w:id="1098214177">
      <w:bodyDiv w:val="1"/>
      <w:marLeft w:val="0"/>
      <w:marRight w:val="0"/>
      <w:marTop w:val="0"/>
      <w:marBottom w:val="0"/>
      <w:divBdr>
        <w:top w:val="none" w:sz="0" w:space="0" w:color="auto"/>
        <w:left w:val="none" w:sz="0" w:space="0" w:color="auto"/>
        <w:bottom w:val="none" w:sz="0" w:space="0" w:color="auto"/>
        <w:right w:val="none" w:sz="0" w:space="0" w:color="auto"/>
      </w:divBdr>
    </w:div>
    <w:div w:id="1136216072">
      <w:bodyDiv w:val="1"/>
      <w:marLeft w:val="0"/>
      <w:marRight w:val="0"/>
      <w:marTop w:val="0"/>
      <w:marBottom w:val="0"/>
      <w:divBdr>
        <w:top w:val="none" w:sz="0" w:space="0" w:color="auto"/>
        <w:left w:val="none" w:sz="0" w:space="0" w:color="auto"/>
        <w:bottom w:val="none" w:sz="0" w:space="0" w:color="auto"/>
        <w:right w:val="none" w:sz="0" w:space="0" w:color="auto"/>
      </w:divBdr>
    </w:div>
    <w:div w:id="1151170518">
      <w:bodyDiv w:val="1"/>
      <w:marLeft w:val="0"/>
      <w:marRight w:val="0"/>
      <w:marTop w:val="0"/>
      <w:marBottom w:val="0"/>
      <w:divBdr>
        <w:top w:val="none" w:sz="0" w:space="0" w:color="auto"/>
        <w:left w:val="none" w:sz="0" w:space="0" w:color="auto"/>
        <w:bottom w:val="none" w:sz="0" w:space="0" w:color="auto"/>
        <w:right w:val="none" w:sz="0" w:space="0" w:color="auto"/>
      </w:divBdr>
    </w:div>
    <w:div w:id="1155411037">
      <w:bodyDiv w:val="1"/>
      <w:marLeft w:val="0"/>
      <w:marRight w:val="0"/>
      <w:marTop w:val="0"/>
      <w:marBottom w:val="0"/>
      <w:divBdr>
        <w:top w:val="none" w:sz="0" w:space="0" w:color="auto"/>
        <w:left w:val="none" w:sz="0" w:space="0" w:color="auto"/>
        <w:bottom w:val="none" w:sz="0" w:space="0" w:color="auto"/>
        <w:right w:val="none" w:sz="0" w:space="0" w:color="auto"/>
      </w:divBdr>
      <w:divsChild>
        <w:div w:id="561402611">
          <w:marLeft w:val="360"/>
          <w:marRight w:val="0"/>
          <w:marTop w:val="200"/>
          <w:marBottom w:val="0"/>
          <w:divBdr>
            <w:top w:val="none" w:sz="0" w:space="0" w:color="auto"/>
            <w:left w:val="none" w:sz="0" w:space="0" w:color="auto"/>
            <w:bottom w:val="none" w:sz="0" w:space="0" w:color="auto"/>
            <w:right w:val="none" w:sz="0" w:space="0" w:color="auto"/>
          </w:divBdr>
        </w:div>
      </w:divsChild>
    </w:div>
    <w:div w:id="1179003959">
      <w:bodyDiv w:val="1"/>
      <w:marLeft w:val="0"/>
      <w:marRight w:val="0"/>
      <w:marTop w:val="0"/>
      <w:marBottom w:val="0"/>
      <w:divBdr>
        <w:top w:val="none" w:sz="0" w:space="0" w:color="auto"/>
        <w:left w:val="none" w:sz="0" w:space="0" w:color="auto"/>
        <w:bottom w:val="none" w:sz="0" w:space="0" w:color="auto"/>
        <w:right w:val="none" w:sz="0" w:space="0" w:color="auto"/>
      </w:divBdr>
    </w:div>
    <w:div w:id="1193375765">
      <w:bodyDiv w:val="1"/>
      <w:marLeft w:val="0"/>
      <w:marRight w:val="0"/>
      <w:marTop w:val="0"/>
      <w:marBottom w:val="0"/>
      <w:divBdr>
        <w:top w:val="none" w:sz="0" w:space="0" w:color="auto"/>
        <w:left w:val="none" w:sz="0" w:space="0" w:color="auto"/>
        <w:bottom w:val="none" w:sz="0" w:space="0" w:color="auto"/>
        <w:right w:val="none" w:sz="0" w:space="0" w:color="auto"/>
      </w:divBdr>
    </w:div>
    <w:div w:id="1209730482">
      <w:bodyDiv w:val="1"/>
      <w:marLeft w:val="0"/>
      <w:marRight w:val="0"/>
      <w:marTop w:val="0"/>
      <w:marBottom w:val="0"/>
      <w:divBdr>
        <w:top w:val="none" w:sz="0" w:space="0" w:color="auto"/>
        <w:left w:val="none" w:sz="0" w:space="0" w:color="auto"/>
        <w:bottom w:val="none" w:sz="0" w:space="0" w:color="auto"/>
        <w:right w:val="none" w:sz="0" w:space="0" w:color="auto"/>
      </w:divBdr>
    </w:div>
    <w:div w:id="1209876446">
      <w:bodyDiv w:val="1"/>
      <w:marLeft w:val="0"/>
      <w:marRight w:val="0"/>
      <w:marTop w:val="0"/>
      <w:marBottom w:val="0"/>
      <w:divBdr>
        <w:top w:val="none" w:sz="0" w:space="0" w:color="auto"/>
        <w:left w:val="none" w:sz="0" w:space="0" w:color="auto"/>
        <w:bottom w:val="none" w:sz="0" w:space="0" w:color="auto"/>
        <w:right w:val="none" w:sz="0" w:space="0" w:color="auto"/>
      </w:divBdr>
    </w:div>
    <w:div w:id="1217861367">
      <w:bodyDiv w:val="1"/>
      <w:marLeft w:val="0"/>
      <w:marRight w:val="0"/>
      <w:marTop w:val="0"/>
      <w:marBottom w:val="0"/>
      <w:divBdr>
        <w:top w:val="none" w:sz="0" w:space="0" w:color="auto"/>
        <w:left w:val="none" w:sz="0" w:space="0" w:color="auto"/>
        <w:bottom w:val="none" w:sz="0" w:space="0" w:color="auto"/>
        <w:right w:val="none" w:sz="0" w:space="0" w:color="auto"/>
      </w:divBdr>
    </w:div>
    <w:div w:id="1231695470">
      <w:bodyDiv w:val="1"/>
      <w:marLeft w:val="0"/>
      <w:marRight w:val="0"/>
      <w:marTop w:val="0"/>
      <w:marBottom w:val="0"/>
      <w:divBdr>
        <w:top w:val="none" w:sz="0" w:space="0" w:color="auto"/>
        <w:left w:val="none" w:sz="0" w:space="0" w:color="auto"/>
        <w:bottom w:val="none" w:sz="0" w:space="0" w:color="auto"/>
        <w:right w:val="none" w:sz="0" w:space="0" w:color="auto"/>
      </w:divBdr>
    </w:div>
    <w:div w:id="1247180899">
      <w:bodyDiv w:val="1"/>
      <w:marLeft w:val="0"/>
      <w:marRight w:val="0"/>
      <w:marTop w:val="0"/>
      <w:marBottom w:val="0"/>
      <w:divBdr>
        <w:top w:val="none" w:sz="0" w:space="0" w:color="auto"/>
        <w:left w:val="none" w:sz="0" w:space="0" w:color="auto"/>
        <w:bottom w:val="none" w:sz="0" w:space="0" w:color="auto"/>
        <w:right w:val="none" w:sz="0" w:space="0" w:color="auto"/>
      </w:divBdr>
      <w:divsChild>
        <w:div w:id="66729568">
          <w:marLeft w:val="0"/>
          <w:marRight w:val="0"/>
          <w:marTop w:val="0"/>
          <w:marBottom w:val="0"/>
          <w:divBdr>
            <w:top w:val="none" w:sz="0" w:space="0" w:color="auto"/>
            <w:left w:val="none" w:sz="0" w:space="0" w:color="auto"/>
            <w:bottom w:val="none" w:sz="0" w:space="0" w:color="auto"/>
            <w:right w:val="none" w:sz="0" w:space="0" w:color="auto"/>
          </w:divBdr>
          <w:divsChild>
            <w:div w:id="527446486">
              <w:marLeft w:val="0"/>
              <w:marRight w:val="0"/>
              <w:marTop w:val="0"/>
              <w:marBottom w:val="0"/>
              <w:divBdr>
                <w:top w:val="none" w:sz="0" w:space="0" w:color="auto"/>
                <w:left w:val="none" w:sz="0" w:space="0" w:color="auto"/>
                <w:bottom w:val="none" w:sz="0" w:space="0" w:color="auto"/>
                <w:right w:val="none" w:sz="0" w:space="0" w:color="auto"/>
              </w:divBdr>
              <w:divsChild>
                <w:div w:id="1246038538">
                  <w:marLeft w:val="0"/>
                  <w:marRight w:val="0"/>
                  <w:marTop w:val="0"/>
                  <w:marBottom w:val="0"/>
                  <w:divBdr>
                    <w:top w:val="none" w:sz="0" w:space="0" w:color="auto"/>
                    <w:left w:val="none" w:sz="0" w:space="0" w:color="auto"/>
                    <w:bottom w:val="none" w:sz="0" w:space="0" w:color="auto"/>
                    <w:right w:val="none" w:sz="0" w:space="0" w:color="auto"/>
                  </w:divBdr>
                  <w:divsChild>
                    <w:div w:id="797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1038">
          <w:marLeft w:val="0"/>
          <w:marRight w:val="0"/>
          <w:marTop w:val="0"/>
          <w:marBottom w:val="0"/>
          <w:divBdr>
            <w:top w:val="none" w:sz="0" w:space="0" w:color="auto"/>
            <w:left w:val="none" w:sz="0" w:space="0" w:color="auto"/>
            <w:bottom w:val="none" w:sz="0" w:space="0" w:color="auto"/>
            <w:right w:val="none" w:sz="0" w:space="0" w:color="auto"/>
          </w:divBdr>
          <w:divsChild>
            <w:div w:id="1634628701">
              <w:marLeft w:val="0"/>
              <w:marRight w:val="0"/>
              <w:marTop w:val="0"/>
              <w:marBottom w:val="0"/>
              <w:divBdr>
                <w:top w:val="none" w:sz="0" w:space="0" w:color="auto"/>
                <w:left w:val="none" w:sz="0" w:space="0" w:color="auto"/>
                <w:bottom w:val="none" w:sz="0" w:space="0" w:color="auto"/>
                <w:right w:val="none" w:sz="0" w:space="0" w:color="auto"/>
              </w:divBdr>
              <w:divsChild>
                <w:div w:id="247810039">
                  <w:marLeft w:val="0"/>
                  <w:marRight w:val="0"/>
                  <w:marTop w:val="0"/>
                  <w:marBottom w:val="0"/>
                  <w:divBdr>
                    <w:top w:val="none" w:sz="0" w:space="0" w:color="auto"/>
                    <w:left w:val="none" w:sz="0" w:space="0" w:color="auto"/>
                    <w:bottom w:val="none" w:sz="0" w:space="0" w:color="auto"/>
                    <w:right w:val="none" w:sz="0" w:space="0" w:color="auto"/>
                  </w:divBdr>
                  <w:divsChild>
                    <w:div w:id="2821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11118">
      <w:bodyDiv w:val="1"/>
      <w:marLeft w:val="0"/>
      <w:marRight w:val="0"/>
      <w:marTop w:val="0"/>
      <w:marBottom w:val="0"/>
      <w:divBdr>
        <w:top w:val="none" w:sz="0" w:space="0" w:color="auto"/>
        <w:left w:val="none" w:sz="0" w:space="0" w:color="auto"/>
        <w:bottom w:val="none" w:sz="0" w:space="0" w:color="auto"/>
        <w:right w:val="none" w:sz="0" w:space="0" w:color="auto"/>
      </w:divBdr>
    </w:div>
    <w:div w:id="1256785315">
      <w:bodyDiv w:val="1"/>
      <w:marLeft w:val="0"/>
      <w:marRight w:val="0"/>
      <w:marTop w:val="0"/>
      <w:marBottom w:val="0"/>
      <w:divBdr>
        <w:top w:val="none" w:sz="0" w:space="0" w:color="auto"/>
        <w:left w:val="none" w:sz="0" w:space="0" w:color="auto"/>
        <w:bottom w:val="none" w:sz="0" w:space="0" w:color="auto"/>
        <w:right w:val="none" w:sz="0" w:space="0" w:color="auto"/>
      </w:divBdr>
    </w:div>
    <w:div w:id="1265961751">
      <w:bodyDiv w:val="1"/>
      <w:marLeft w:val="0"/>
      <w:marRight w:val="0"/>
      <w:marTop w:val="0"/>
      <w:marBottom w:val="0"/>
      <w:divBdr>
        <w:top w:val="none" w:sz="0" w:space="0" w:color="auto"/>
        <w:left w:val="none" w:sz="0" w:space="0" w:color="auto"/>
        <w:bottom w:val="none" w:sz="0" w:space="0" w:color="auto"/>
        <w:right w:val="none" w:sz="0" w:space="0" w:color="auto"/>
      </w:divBdr>
      <w:divsChild>
        <w:div w:id="911041705">
          <w:marLeft w:val="0"/>
          <w:marRight w:val="0"/>
          <w:marTop w:val="0"/>
          <w:marBottom w:val="0"/>
          <w:divBdr>
            <w:top w:val="none" w:sz="0" w:space="0" w:color="auto"/>
            <w:left w:val="none" w:sz="0" w:space="0" w:color="auto"/>
            <w:bottom w:val="none" w:sz="0" w:space="0" w:color="auto"/>
            <w:right w:val="none" w:sz="0" w:space="0" w:color="auto"/>
          </w:divBdr>
          <w:divsChild>
            <w:div w:id="1290941108">
              <w:marLeft w:val="0"/>
              <w:marRight w:val="0"/>
              <w:marTop w:val="0"/>
              <w:marBottom w:val="0"/>
              <w:divBdr>
                <w:top w:val="none" w:sz="0" w:space="0" w:color="auto"/>
                <w:left w:val="none" w:sz="0" w:space="0" w:color="auto"/>
                <w:bottom w:val="none" w:sz="0" w:space="0" w:color="auto"/>
                <w:right w:val="none" w:sz="0" w:space="0" w:color="auto"/>
              </w:divBdr>
              <w:divsChild>
                <w:div w:id="2100128300">
                  <w:marLeft w:val="0"/>
                  <w:marRight w:val="0"/>
                  <w:marTop w:val="0"/>
                  <w:marBottom w:val="0"/>
                  <w:divBdr>
                    <w:top w:val="none" w:sz="0" w:space="0" w:color="auto"/>
                    <w:left w:val="none" w:sz="0" w:space="0" w:color="auto"/>
                    <w:bottom w:val="none" w:sz="0" w:space="0" w:color="auto"/>
                    <w:right w:val="none" w:sz="0" w:space="0" w:color="auto"/>
                  </w:divBdr>
                  <w:divsChild>
                    <w:div w:id="1699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68964">
          <w:marLeft w:val="0"/>
          <w:marRight w:val="0"/>
          <w:marTop w:val="0"/>
          <w:marBottom w:val="0"/>
          <w:divBdr>
            <w:top w:val="none" w:sz="0" w:space="0" w:color="auto"/>
            <w:left w:val="none" w:sz="0" w:space="0" w:color="auto"/>
            <w:bottom w:val="none" w:sz="0" w:space="0" w:color="auto"/>
            <w:right w:val="none" w:sz="0" w:space="0" w:color="auto"/>
          </w:divBdr>
          <w:divsChild>
            <w:div w:id="1991058762">
              <w:marLeft w:val="0"/>
              <w:marRight w:val="0"/>
              <w:marTop w:val="0"/>
              <w:marBottom w:val="0"/>
              <w:divBdr>
                <w:top w:val="none" w:sz="0" w:space="0" w:color="auto"/>
                <w:left w:val="none" w:sz="0" w:space="0" w:color="auto"/>
                <w:bottom w:val="none" w:sz="0" w:space="0" w:color="auto"/>
                <w:right w:val="none" w:sz="0" w:space="0" w:color="auto"/>
              </w:divBdr>
              <w:divsChild>
                <w:div w:id="1306352963">
                  <w:marLeft w:val="0"/>
                  <w:marRight w:val="0"/>
                  <w:marTop w:val="0"/>
                  <w:marBottom w:val="0"/>
                  <w:divBdr>
                    <w:top w:val="none" w:sz="0" w:space="0" w:color="auto"/>
                    <w:left w:val="none" w:sz="0" w:space="0" w:color="auto"/>
                    <w:bottom w:val="none" w:sz="0" w:space="0" w:color="auto"/>
                    <w:right w:val="none" w:sz="0" w:space="0" w:color="auto"/>
                  </w:divBdr>
                  <w:divsChild>
                    <w:div w:id="13230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93029">
      <w:bodyDiv w:val="1"/>
      <w:marLeft w:val="0"/>
      <w:marRight w:val="0"/>
      <w:marTop w:val="0"/>
      <w:marBottom w:val="0"/>
      <w:divBdr>
        <w:top w:val="none" w:sz="0" w:space="0" w:color="auto"/>
        <w:left w:val="none" w:sz="0" w:space="0" w:color="auto"/>
        <w:bottom w:val="none" w:sz="0" w:space="0" w:color="auto"/>
        <w:right w:val="none" w:sz="0" w:space="0" w:color="auto"/>
      </w:divBdr>
    </w:div>
    <w:div w:id="1279723521">
      <w:bodyDiv w:val="1"/>
      <w:marLeft w:val="0"/>
      <w:marRight w:val="0"/>
      <w:marTop w:val="0"/>
      <w:marBottom w:val="0"/>
      <w:divBdr>
        <w:top w:val="none" w:sz="0" w:space="0" w:color="auto"/>
        <w:left w:val="none" w:sz="0" w:space="0" w:color="auto"/>
        <w:bottom w:val="none" w:sz="0" w:space="0" w:color="auto"/>
        <w:right w:val="none" w:sz="0" w:space="0" w:color="auto"/>
      </w:divBdr>
    </w:div>
    <w:div w:id="1285045015">
      <w:bodyDiv w:val="1"/>
      <w:marLeft w:val="0"/>
      <w:marRight w:val="0"/>
      <w:marTop w:val="0"/>
      <w:marBottom w:val="0"/>
      <w:divBdr>
        <w:top w:val="none" w:sz="0" w:space="0" w:color="auto"/>
        <w:left w:val="none" w:sz="0" w:space="0" w:color="auto"/>
        <w:bottom w:val="none" w:sz="0" w:space="0" w:color="auto"/>
        <w:right w:val="none" w:sz="0" w:space="0" w:color="auto"/>
      </w:divBdr>
    </w:div>
    <w:div w:id="1293902009">
      <w:bodyDiv w:val="1"/>
      <w:marLeft w:val="0"/>
      <w:marRight w:val="0"/>
      <w:marTop w:val="0"/>
      <w:marBottom w:val="0"/>
      <w:divBdr>
        <w:top w:val="none" w:sz="0" w:space="0" w:color="auto"/>
        <w:left w:val="none" w:sz="0" w:space="0" w:color="auto"/>
        <w:bottom w:val="none" w:sz="0" w:space="0" w:color="auto"/>
        <w:right w:val="none" w:sz="0" w:space="0" w:color="auto"/>
      </w:divBdr>
    </w:div>
    <w:div w:id="1310089181">
      <w:bodyDiv w:val="1"/>
      <w:marLeft w:val="0"/>
      <w:marRight w:val="0"/>
      <w:marTop w:val="0"/>
      <w:marBottom w:val="0"/>
      <w:divBdr>
        <w:top w:val="none" w:sz="0" w:space="0" w:color="auto"/>
        <w:left w:val="none" w:sz="0" w:space="0" w:color="auto"/>
        <w:bottom w:val="none" w:sz="0" w:space="0" w:color="auto"/>
        <w:right w:val="none" w:sz="0" w:space="0" w:color="auto"/>
      </w:divBdr>
    </w:div>
    <w:div w:id="1320840927">
      <w:bodyDiv w:val="1"/>
      <w:marLeft w:val="0"/>
      <w:marRight w:val="0"/>
      <w:marTop w:val="0"/>
      <w:marBottom w:val="0"/>
      <w:divBdr>
        <w:top w:val="none" w:sz="0" w:space="0" w:color="auto"/>
        <w:left w:val="none" w:sz="0" w:space="0" w:color="auto"/>
        <w:bottom w:val="none" w:sz="0" w:space="0" w:color="auto"/>
        <w:right w:val="none" w:sz="0" w:space="0" w:color="auto"/>
      </w:divBdr>
    </w:div>
    <w:div w:id="1332096983">
      <w:bodyDiv w:val="1"/>
      <w:marLeft w:val="0"/>
      <w:marRight w:val="0"/>
      <w:marTop w:val="0"/>
      <w:marBottom w:val="0"/>
      <w:divBdr>
        <w:top w:val="none" w:sz="0" w:space="0" w:color="auto"/>
        <w:left w:val="none" w:sz="0" w:space="0" w:color="auto"/>
        <w:bottom w:val="none" w:sz="0" w:space="0" w:color="auto"/>
        <w:right w:val="none" w:sz="0" w:space="0" w:color="auto"/>
      </w:divBdr>
    </w:div>
    <w:div w:id="1358430830">
      <w:bodyDiv w:val="1"/>
      <w:marLeft w:val="0"/>
      <w:marRight w:val="0"/>
      <w:marTop w:val="0"/>
      <w:marBottom w:val="0"/>
      <w:divBdr>
        <w:top w:val="none" w:sz="0" w:space="0" w:color="auto"/>
        <w:left w:val="none" w:sz="0" w:space="0" w:color="auto"/>
        <w:bottom w:val="none" w:sz="0" w:space="0" w:color="auto"/>
        <w:right w:val="none" w:sz="0" w:space="0" w:color="auto"/>
      </w:divBdr>
    </w:div>
    <w:div w:id="1373728328">
      <w:bodyDiv w:val="1"/>
      <w:marLeft w:val="0"/>
      <w:marRight w:val="0"/>
      <w:marTop w:val="0"/>
      <w:marBottom w:val="0"/>
      <w:divBdr>
        <w:top w:val="none" w:sz="0" w:space="0" w:color="auto"/>
        <w:left w:val="none" w:sz="0" w:space="0" w:color="auto"/>
        <w:bottom w:val="none" w:sz="0" w:space="0" w:color="auto"/>
        <w:right w:val="none" w:sz="0" w:space="0" w:color="auto"/>
      </w:divBdr>
    </w:div>
    <w:div w:id="1386297700">
      <w:bodyDiv w:val="1"/>
      <w:marLeft w:val="0"/>
      <w:marRight w:val="0"/>
      <w:marTop w:val="0"/>
      <w:marBottom w:val="0"/>
      <w:divBdr>
        <w:top w:val="none" w:sz="0" w:space="0" w:color="auto"/>
        <w:left w:val="none" w:sz="0" w:space="0" w:color="auto"/>
        <w:bottom w:val="none" w:sz="0" w:space="0" w:color="auto"/>
        <w:right w:val="none" w:sz="0" w:space="0" w:color="auto"/>
      </w:divBdr>
    </w:div>
    <w:div w:id="1390113506">
      <w:bodyDiv w:val="1"/>
      <w:marLeft w:val="0"/>
      <w:marRight w:val="0"/>
      <w:marTop w:val="0"/>
      <w:marBottom w:val="0"/>
      <w:divBdr>
        <w:top w:val="none" w:sz="0" w:space="0" w:color="auto"/>
        <w:left w:val="none" w:sz="0" w:space="0" w:color="auto"/>
        <w:bottom w:val="none" w:sz="0" w:space="0" w:color="auto"/>
        <w:right w:val="none" w:sz="0" w:space="0" w:color="auto"/>
      </w:divBdr>
    </w:div>
    <w:div w:id="1390376561">
      <w:bodyDiv w:val="1"/>
      <w:marLeft w:val="0"/>
      <w:marRight w:val="0"/>
      <w:marTop w:val="0"/>
      <w:marBottom w:val="0"/>
      <w:divBdr>
        <w:top w:val="none" w:sz="0" w:space="0" w:color="auto"/>
        <w:left w:val="none" w:sz="0" w:space="0" w:color="auto"/>
        <w:bottom w:val="none" w:sz="0" w:space="0" w:color="auto"/>
        <w:right w:val="none" w:sz="0" w:space="0" w:color="auto"/>
      </w:divBdr>
    </w:div>
    <w:div w:id="1399212335">
      <w:bodyDiv w:val="1"/>
      <w:marLeft w:val="0"/>
      <w:marRight w:val="0"/>
      <w:marTop w:val="0"/>
      <w:marBottom w:val="0"/>
      <w:divBdr>
        <w:top w:val="none" w:sz="0" w:space="0" w:color="auto"/>
        <w:left w:val="none" w:sz="0" w:space="0" w:color="auto"/>
        <w:bottom w:val="none" w:sz="0" w:space="0" w:color="auto"/>
        <w:right w:val="none" w:sz="0" w:space="0" w:color="auto"/>
      </w:divBdr>
    </w:div>
    <w:div w:id="1412041296">
      <w:bodyDiv w:val="1"/>
      <w:marLeft w:val="0"/>
      <w:marRight w:val="0"/>
      <w:marTop w:val="0"/>
      <w:marBottom w:val="0"/>
      <w:divBdr>
        <w:top w:val="none" w:sz="0" w:space="0" w:color="auto"/>
        <w:left w:val="none" w:sz="0" w:space="0" w:color="auto"/>
        <w:bottom w:val="none" w:sz="0" w:space="0" w:color="auto"/>
        <w:right w:val="none" w:sz="0" w:space="0" w:color="auto"/>
      </w:divBdr>
    </w:div>
    <w:div w:id="1422988081">
      <w:bodyDiv w:val="1"/>
      <w:marLeft w:val="0"/>
      <w:marRight w:val="0"/>
      <w:marTop w:val="0"/>
      <w:marBottom w:val="0"/>
      <w:divBdr>
        <w:top w:val="none" w:sz="0" w:space="0" w:color="auto"/>
        <w:left w:val="none" w:sz="0" w:space="0" w:color="auto"/>
        <w:bottom w:val="none" w:sz="0" w:space="0" w:color="auto"/>
        <w:right w:val="none" w:sz="0" w:space="0" w:color="auto"/>
      </w:divBdr>
    </w:div>
    <w:div w:id="1433279702">
      <w:bodyDiv w:val="1"/>
      <w:marLeft w:val="0"/>
      <w:marRight w:val="0"/>
      <w:marTop w:val="0"/>
      <w:marBottom w:val="0"/>
      <w:divBdr>
        <w:top w:val="none" w:sz="0" w:space="0" w:color="auto"/>
        <w:left w:val="none" w:sz="0" w:space="0" w:color="auto"/>
        <w:bottom w:val="none" w:sz="0" w:space="0" w:color="auto"/>
        <w:right w:val="none" w:sz="0" w:space="0" w:color="auto"/>
      </w:divBdr>
    </w:div>
    <w:div w:id="1446189187">
      <w:bodyDiv w:val="1"/>
      <w:marLeft w:val="0"/>
      <w:marRight w:val="0"/>
      <w:marTop w:val="0"/>
      <w:marBottom w:val="0"/>
      <w:divBdr>
        <w:top w:val="none" w:sz="0" w:space="0" w:color="auto"/>
        <w:left w:val="none" w:sz="0" w:space="0" w:color="auto"/>
        <w:bottom w:val="none" w:sz="0" w:space="0" w:color="auto"/>
        <w:right w:val="none" w:sz="0" w:space="0" w:color="auto"/>
      </w:divBdr>
    </w:div>
    <w:div w:id="1452165988">
      <w:bodyDiv w:val="1"/>
      <w:marLeft w:val="0"/>
      <w:marRight w:val="0"/>
      <w:marTop w:val="0"/>
      <w:marBottom w:val="0"/>
      <w:divBdr>
        <w:top w:val="none" w:sz="0" w:space="0" w:color="auto"/>
        <w:left w:val="none" w:sz="0" w:space="0" w:color="auto"/>
        <w:bottom w:val="none" w:sz="0" w:space="0" w:color="auto"/>
        <w:right w:val="none" w:sz="0" w:space="0" w:color="auto"/>
      </w:divBdr>
    </w:div>
    <w:div w:id="1462841538">
      <w:bodyDiv w:val="1"/>
      <w:marLeft w:val="0"/>
      <w:marRight w:val="0"/>
      <w:marTop w:val="0"/>
      <w:marBottom w:val="0"/>
      <w:divBdr>
        <w:top w:val="none" w:sz="0" w:space="0" w:color="auto"/>
        <w:left w:val="none" w:sz="0" w:space="0" w:color="auto"/>
        <w:bottom w:val="none" w:sz="0" w:space="0" w:color="auto"/>
        <w:right w:val="none" w:sz="0" w:space="0" w:color="auto"/>
      </w:divBdr>
    </w:div>
    <w:div w:id="1462962144">
      <w:bodyDiv w:val="1"/>
      <w:marLeft w:val="0"/>
      <w:marRight w:val="0"/>
      <w:marTop w:val="0"/>
      <w:marBottom w:val="0"/>
      <w:divBdr>
        <w:top w:val="none" w:sz="0" w:space="0" w:color="auto"/>
        <w:left w:val="none" w:sz="0" w:space="0" w:color="auto"/>
        <w:bottom w:val="none" w:sz="0" w:space="0" w:color="auto"/>
        <w:right w:val="none" w:sz="0" w:space="0" w:color="auto"/>
      </w:divBdr>
    </w:div>
    <w:div w:id="1462964733">
      <w:bodyDiv w:val="1"/>
      <w:marLeft w:val="0"/>
      <w:marRight w:val="0"/>
      <w:marTop w:val="0"/>
      <w:marBottom w:val="0"/>
      <w:divBdr>
        <w:top w:val="none" w:sz="0" w:space="0" w:color="auto"/>
        <w:left w:val="none" w:sz="0" w:space="0" w:color="auto"/>
        <w:bottom w:val="none" w:sz="0" w:space="0" w:color="auto"/>
        <w:right w:val="none" w:sz="0" w:space="0" w:color="auto"/>
      </w:divBdr>
    </w:div>
    <w:div w:id="1481799647">
      <w:bodyDiv w:val="1"/>
      <w:marLeft w:val="0"/>
      <w:marRight w:val="0"/>
      <w:marTop w:val="0"/>
      <w:marBottom w:val="0"/>
      <w:divBdr>
        <w:top w:val="none" w:sz="0" w:space="0" w:color="auto"/>
        <w:left w:val="none" w:sz="0" w:space="0" w:color="auto"/>
        <w:bottom w:val="none" w:sz="0" w:space="0" w:color="auto"/>
        <w:right w:val="none" w:sz="0" w:space="0" w:color="auto"/>
      </w:divBdr>
    </w:div>
    <w:div w:id="1483155156">
      <w:bodyDiv w:val="1"/>
      <w:marLeft w:val="0"/>
      <w:marRight w:val="0"/>
      <w:marTop w:val="0"/>
      <w:marBottom w:val="0"/>
      <w:divBdr>
        <w:top w:val="none" w:sz="0" w:space="0" w:color="auto"/>
        <w:left w:val="none" w:sz="0" w:space="0" w:color="auto"/>
        <w:bottom w:val="none" w:sz="0" w:space="0" w:color="auto"/>
        <w:right w:val="none" w:sz="0" w:space="0" w:color="auto"/>
      </w:divBdr>
    </w:div>
    <w:div w:id="1483739070">
      <w:bodyDiv w:val="1"/>
      <w:marLeft w:val="0"/>
      <w:marRight w:val="0"/>
      <w:marTop w:val="0"/>
      <w:marBottom w:val="0"/>
      <w:divBdr>
        <w:top w:val="none" w:sz="0" w:space="0" w:color="auto"/>
        <w:left w:val="none" w:sz="0" w:space="0" w:color="auto"/>
        <w:bottom w:val="none" w:sz="0" w:space="0" w:color="auto"/>
        <w:right w:val="none" w:sz="0" w:space="0" w:color="auto"/>
      </w:divBdr>
      <w:divsChild>
        <w:div w:id="1065687191">
          <w:marLeft w:val="0"/>
          <w:marRight w:val="0"/>
          <w:marTop w:val="0"/>
          <w:marBottom w:val="0"/>
          <w:divBdr>
            <w:top w:val="none" w:sz="0" w:space="0" w:color="auto"/>
            <w:left w:val="none" w:sz="0" w:space="0" w:color="auto"/>
            <w:bottom w:val="none" w:sz="0" w:space="0" w:color="auto"/>
            <w:right w:val="none" w:sz="0" w:space="0" w:color="auto"/>
          </w:divBdr>
          <w:divsChild>
            <w:div w:id="880439589">
              <w:marLeft w:val="0"/>
              <w:marRight w:val="0"/>
              <w:marTop w:val="0"/>
              <w:marBottom w:val="0"/>
              <w:divBdr>
                <w:top w:val="none" w:sz="0" w:space="0" w:color="auto"/>
                <w:left w:val="none" w:sz="0" w:space="0" w:color="auto"/>
                <w:bottom w:val="none" w:sz="0" w:space="0" w:color="auto"/>
                <w:right w:val="none" w:sz="0" w:space="0" w:color="auto"/>
              </w:divBdr>
              <w:divsChild>
                <w:div w:id="1615865720">
                  <w:marLeft w:val="0"/>
                  <w:marRight w:val="0"/>
                  <w:marTop w:val="0"/>
                  <w:marBottom w:val="0"/>
                  <w:divBdr>
                    <w:top w:val="none" w:sz="0" w:space="0" w:color="auto"/>
                    <w:left w:val="none" w:sz="0" w:space="0" w:color="auto"/>
                    <w:bottom w:val="none" w:sz="0" w:space="0" w:color="auto"/>
                    <w:right w:val="none" w:sz="0" w:space="0" w:color="auto"/>
                  </w:divBdr>
                  <w:divsChild>
                    <w:div w:id="1207181096">
                      <w:marLeft w:val="0"/>
                      <w:marRight w:val="0"/>
                      <w:marTop w:val="0"/>
                      <w:marBottom w:val="0"/>
                      <w:divBdr>
                        <w:top w:val="none" w:sz="0" w:space="0" w:color="auto"/>
                        <w:left w:val="none" w:sz="0" w:space="0" w:color="auto"/>
                        <w:bottom w:val="none" w:sz="0" w:space="0" w:color="auto"/>
                        <w:right w:val="none" w:sz="0" w:space="0" w:color="auto"/>
                      </w:divBdr>
                      <w:divsChild>
                        <w:div w:id="1741827007">
                          <w:marLeft w:val="0"/>
                          <w:marRight w:val="0"/>
                          <w:marTop w:val="0"/>
                          <w:marBottom w:val="0"/>
                          <w:divBdr>
                            <w:top w:val="none" w:sz="0" w:space="0" w:color="auto"/>
                            <w:left w:val="none" w:sz="0" w:space="0" w:color="auto"/>
                            <w:bottom w:val="none" w:sz="0" w:space="0" w:color="auto"/>
                            <w:right w:val="none" w:sz="0" w:space="0" w:color="auto"/>
                          </w:divBdr>
                          <w:divsChild>
                            <w:div w:id="17516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16378">
      <w:bodyDiv w:val="1"/>
      <w:marLeft w:val="0"/>
      <w:marRight w:val="0"/>
      <w:marTop w:val="0"/>
      <w:marBottom w:val="0"/>
      <w:divBdr>
        <w:top w:val="none" w:sz="0" w:space="0" w:color="auto"/>
        <w:left w:val="none" w:sz="0" w:space="0" w:color="auto"/>
        <w:bottom w:val="none" w:sz="0" w:space="0" w:color="auto"/>
        <w:right w:val="none" w:sz="0" w:space="0" w:color="auto"/>
      </w:divBdr>
    </w:div>
    <w:div w:id="1504124450">
      <w:bodyDiv w:val="1"/>
      <w:marLeft w:val="0"/>
      <w:marRight w:val="0"/>
      <w:marTop w:val="0"/>
      <w:marBottom w:val="0"/>
      <w:divBdr>
        <w:top w:val="none" w:sz="0" w:space="0" w:color="auto"/>
        <w:left w:val="none" w:sz="0" w:space="0" w:color="auto"/>
        <w:bottom w:val="none" w:sz="0" w:space="0" w:color="auto"/>
        <w:right w:val="none" w:sz="0" w:space="0" w:color="auto"/>
      </w:divBdr>
    </w:div>
    <w:div w:id="1521549872">
      <w:bodyDiv w:val="1"/>
      <w:marLeft w:val="0"/>
      <w:marRight w:val="0"/>
      <w:marTop w:val="0"/>
      <w:marBottom w:val="0"/>
      <w:divBdr>
        <w:top w:val="none" w:sz="0" w:space="0" w:color="auto"/>
        <w:left w:val="none" w:sz="0" w:space="0" w:color="auto"/>
        <w:bottom w:val="none" w:sz="0" w:space="0" w:color="auto"/>
        <w:right w:val="none" w:sz="0" w:space="0" w:color="auto"/>
      </w:divBdr>
    </w:div>
    <w:div w:id="1527716460">
      <w:bodyDiv w:val="1"/>
      <w:marLeft w:val="0"/>
      <w:marRight w:val="0"/>
      <w:marTop w:val="0"/>
      <w:marBottom w:val="0"/>
      <w:divBdr>
        <w:top w:val="none" w:sz="0" w:space="0" w:color="auto"/>
        <w:left w:val="none" w:sz="0" w:space="0" w:color="auto"/>
        <w:bottom w:val="none" w:sz="0" w:space="0" w:color="auto"/>
        <w:right w:val="none" w:sz="0" w:space="0" w:color="auto"/>
      </w:divBdr>
    </w:div>
    <w:div w:id="1538469100">
      <w:bodyDiv w:val="1"/>
      <w:marLeft w:val="0"/>
      <w:marRight w:val="0"/>
      <w:marTop w:val="0"/>
      <w:marBottom w:val="0"/>
      <w:divBdr>
        <w:top w:val="none" w:sz="0" w:space="0" w:color="auto"/>
        <w:left w:val="none" w:sz="0" w:space="0" w:color="auto"/>
        <w:bottom w:val="none" w:sz="0" w:space="0" w:color="auto"/>
        <w:right w:val="none" w:sz="0" w:space="0" w:color="auto"/>
      </w:divBdr>
    </w:div>
    <w:div w:id="1554075582">
      <w:bodyDiv w:val="1"/>
      <w:marLeft w:val="0"/>
      <w:marRight w:val="0"/>
      <w:marTop w:val="0"/>
      <w:marBottom w:val="0"/>
      <w:divBdr>
        <w:top w:val="none" w:sz="0" w:space="0" w:color="auto"/>
        <w:left w:val="none" w:sz="0" w:space="0" w:color="auto"/>
        <w:bottom w:val="none" w:sz="0" w:space="0" w:color="auto"/>
        <w:right w:val="none" w:sz="0" w:space="0" w:color="auto"/>
      </w:divBdr>
    </w:div>
    <w:div w:id="1556357513">
      <w:bodyDiv w:val="1"/>
      <w:marLeft w:val="0"/>
      <w:marRight w:val="0"/>
      <w:marTop w:val="0"/>
      <w:marBottom w:val="0"/>
      <w:divBdr>
        <w:top w:val="none" w:sz="0" w:space="0" w:color="auto"/>
        <w:left w:val="none" w:sz="0" w:space="0" w:color="auto"/>
        <w:bottom w:val="none" w:sz="0" w:space="0" w:color="auto"/>
        <w:right w:val="none" w:sz="0" w:space="0" w:color="auto"/>
      </w:divBdr>
    </w:div>
    <w:div w:id="1561213181">
      <w:bodyDiv w:val="1"/>
      <w:marLeft w:val="0"/>
      <w:marRight w:val="0"/>
      <w:marTop w:val="0"/>
      <w:marBottom w:val="0"/>
      <w:divBdr>
        <w:top w:val="none" w:sz="0" w:space="0" w:color="auto"/>
        <w:left w:val="none" w:sz="0" w:space="0" w:color="auto"/>
        <w:bottom w:val="none" w:sz="0" w:space="0" w:color="auto"/>
        <w:right w:val="none" w:sz="0" w:space="0" w:color="auto"/>
      </w:divBdr>
    </w:div>
    <w:div w:id="1565876505">
      <w:bodyDiv w:val="1"/>
      <w:marLeft w:val="0"/>
      <w:marRight w:val="0"/>
      <w:marTop w:val="0"/>
      <w:marBottom w:val="0"/>
      <w:divBdr>
        <w:top w:val="none" w:sz="0" w:space="0" w:color="auto"/>
        <w:left w:val="none" w:sz="0" w:space="0" w:color="auto"/>
        <w:bottom w:val="none" w:sz="0" w:space="0" w:color="auto"/>
        <w:right w:val="none" w:sz="0" w:space="0" w:color="auto"/>
      </w:divBdr>
    </w:div>
    <w:div w:id="1576475529">
      <w:bodyDiv w:val="1"/>
      <w:marLeft w:val="0"/>
      <w:marRight w:val="0"/>
      <w:marTop w:val="0"/>
      <w:marBottom w:val="0"/>
      <w:divBdr>
        <w:top w:val="none" w:sz="0" w:space="0" w:color="auto"/>
        <w:left w:val="none" w:sz="0" w:space="0" w:color="auto"/>
        <w:bottom w:val="none" w:sz="0" w:space="0" w:color="auto"/>
        <w:right w:val="none" w:sz="0" w:space="0" w:color="auto"/>
      </w:divBdr>
    </w:div>
    <w:div w:id="1584878710">
      <w:bodyDiv w:val="1"/>
      <w:marLeft w:val="0"/>
      <w:marRight w:val="0"/>
      <w:marTop w:val="0"/>
      <w:marBottom w:val="0"/>
      <w:divBdr>
        <w:top w:val="none" w:sz="0" w:space="0" w:color="auto"/>
        <w:left w:val="none" w:sz="0" w:space="0" w:color="auto"/>
        <w:bottom w:val="none" w:sz="0" w:space="0" w:color="auto"/>
        <w:right w:val="none" w:sz="0" w:space="0" w:color="auto"/>
      </w:divBdr>
    </w:div>
    <w:div w:id="1616249478">
      <w:bodyDiv w:val="1"/>
      <w:marLeft w:val="0"/>
      <w:marRight w:val="0"/>
      <w:marTop w:val="0"/>
      <w:marBottom w:val="0"/>
      <w:divBdr>
        <w:top w:val="none" w:sz="0" w:space="0" w:color="auto"/>
        <w:left w:val="none" w:sz="0" w:space="0" w:color="auto"/>
        <w:bottom w:val="none" w:sz="0" w:space="0" w:color="auto"/>
        <w:right w:val="none" w:sz="0" w:space="0" w:color="auto"/>
      </w:divBdr>
    </w:div>
    <w:div w:id="1629703342">
      <w:bodyDiv w:val="1"/>
      <w:marLeft w:val="0"/>
      <w:marRight w:val="0"/>
      <w:marTop w:val="0"/>
      <w:marBottom w:val="0"/>
      <w:divBdr>
        <w:top w:val="none" w:sz="0" w:space="0" w:color="auto"/>
        <w:left w:val="none" w:sz="0" w:space="0" w:color="auto"/>
        <w:bottom w:val="none" w:sz="0" w:space="0" w:color="auto"/>
        <w:right w:val="none" w:sz="0" w:space="0" w:color="auto"/>
      </w:divBdr>
    </w:div>
    <w:div w:id="1630937016">
      <w:bodyDiv w:val="1"/>
      <w:marLeft w:val="0"/>
      <w:marRight w:val="0"/>
      <w:marTop w:val="0"/>
      <w:marBottom w:val="0"/>
      <w:divBdr>
        <w:top w:val="none" w:sz="0" w:space="0" w:color="auto"/>
        <w:left w:val="none" w:sz="0" w:space="0" w:color="auto"/>
        <w:bottom w:val="none" w:sz="0" w:space="0" w:color="auto"/>
        <w:right w:val="none" w:sz="0" w:space="0" w:color="auto"/>
      </w:divBdr>
    </w:div>
    <w:div w:id="1632665068">
      <w:bodyDiv w:val="1"/>
      <w:marLeft w:val="0"/>
      <w:marRight w:val="0"/>
      <w:marTop w:val="0"/>
      <w:marBottom w:val="0"/>
      <w:divBdr>
        <w:top w:val="none" w:sz="0" w:space="0" w:color="auto"/>
        <w:left w:val="none" w:sz="0" w:space="0" w:color="auto"/>
        <w:bottom w:val="none" w:sz="0" w:space="0" w:color="auto"/>
        <w:right w:val="none" w:sz="0" w:space="0" w:color="auto"/>
      </w:divBdr>
    </w:div>
    <w:div w:id="1641954223">
      <w:bodyDiv w:val="1"/>
      <w:marLeft w:val="0"/>
      <w:marRight w:val="0"/>
      <w:marTop w:val="0"/>
      <w:marBottom w:val="0"/>
      <w:divBdr>
        <w:top w:val="none" w:sz="0" w:space="0" w:color="auto"/>
        <w:left w:val="none" w:sz="0" w:space="0" w:color="auto"/>
        <w:bottom w:val="none" w:sz="0" w:space="0" w:color="auto"/>
        <w:right w:val="none" w:sz="0" w:space="0" w:color="auto"/>
      </w:divBdr>
    </w:div>
    <w:div w:id="1648050999">
      <w:bodyDiv w:val="1"/>
      <w:marLeft w:val="0"/>
      <w:marRight w:val="0"/>
      <w:marTop w:val="0"/>
      <w:marBottom w:val="0"/>
      <w:divBdr>
        <w:top w:val="none" w:sz="0" w:space="0" w:color="auto"/>
        <w:left w:val="none" w:sz="0" w:space="0" w:color="auto"/>
        <w:bottom w:val="none" w:sz="0" w:space="0" w:color="auto"/>
        <w:right w:val="none" w:sz="0" w:space="0" w:color="auto"/>
      </w:divBdr>
    </w:div>
    <w:div w:id="1657033528">
      <w:bodyDiv w:val="1"/>
      <w:marLeft w:val="0"/>
      <w:marRight w:val="0"/>
      <w:marTop w:val="0"/>
      <w:marBottom w:val="0"/>
      <w:divBdr>
        <w:top w:val="none" w:sz="0" w:space="0" w:color="auto"/>
        <w:left w:val="none" w:sz="0" w:space="0" w:color="auto"/>
        <w:bottom w:val="none" w:sz="0" w:space="0" w:color="auto"/>
        <w:right w:val="none" w:sz="0" w:space="0" w:color="auto"/>
      </w:divBdr>
    </w:div>
    <w:div w:id="1657877205">
      <w:bodyDiv w:val="1"/>
      <w:marLeft w:val="0"/>
      <w:marRight w:val="0"/>
      <w:marTop w:val="0"/>
      <w:marBottom w:val="0"/>
      <w:divBdr>
        <w:top w:val="none" w:sz="0" w:space="0" w:color="auto"/>
        <w:left w:val="none" w:sz="0" w:space="0" w:color="auto"/>
        <w:bottom w:val="none" w:sz="0" w:space="0" w:color="auto"/>
        <w:right w:val="none" w:sz="0" w:space="0" w:color="auto"/>
      </w:divBdr>
    </w:div>
    <w:div w:id="1659306483">
      <w:bodyDiv w:val="1"/>
      <w:marLeft w:val="0"/>
      <w:marRight w:val="0"/>
      <w:marTop w:val="0"/>
      <w:marBottom w:val="0"/>
      <w:divBdr>
        <w:top w:val="none" w:sz="0" w:space="0" w:color="auto"/>
        <w:left w:val="none" w:sz="0" w:space="0" w:color="auto"/>
        <w:bottom w:val="none" w:sz="0" w:space="0" w:color="auto"/>
        <w:right w:val="none" w:sz="0" w:space="0" w:color="auto"/>
      </w:divBdr>
    </w:div>
    <w:div w:id="1661930539">
      <w:bodyDiv w:val="1"/>
      <w:marLeft w:val="0"/>
      <w:marRight w:val="0"/>
      <w:marTop w:val="0"/>
      <w:marBottom w:val="0"/>
      <w:divBdr>
        <w:top w:val="none" w:sz="0" w:space="0" w:color="auto"/>
        <w:left w:val="none" w:sz="0" w:space="0" w:color="auto"/>
        <w:bottom w:val="none" w:sz="0" w:space="0" w:color="auto"/>
        <w:right w:val="none" w:sz="0" w:space="0" w:color="auto"/>
      </w:divBdr>
    </w:div>
    <w:div w:id="1672216834">
      <w:bodyDiv w:val="1"/>
      <w:marLeft w:val="0"/>
      <w:marRight w:val="0"/>
      <w:marTop w:val="0"/>
      <w:marBottom w:val="0"/>
      <w:divBdr>
        <w:top w:val="none" w:sz="0" w:space="0" w:color="auto"/>
        <w:left w:val="none" w:sz="0" w:space="0" w:color="auto"/>
        <w:bottom w:val="none" w:sz="0" w:space="0" w:color="auto"/>
        <w:right w:val="none" w:sz="0" w:space="0" w:color="auto"/>
      </w:divBdr>
    </w:div>
    <w:div w:id="1676229637">
      <w:bodyDiv w:val="1"/>
      <w:marLeft w:val="0"/>
      <w:marRight w:val="0"/>
      <w:marTop w:val="0"/>
      <w:marBottom w:val="0"/>
      <w:divBdr>
        <w:top w:val="none" w:sz="0" w:space="0" w:color="auto"/>
        <w:left w:val="none" w:sz="0" w:space="0" w:color="auto"/>
        <w:bottom w:val="none" w:sz="0" w:space="0" w:color="auto"/>
        <w:right w:val="none" w:sz="0" w:space="0" w:color="auto"/>
      </w:divBdr>
    </w:div>
    <w:div w:id="1679042787">
      <w:bodyDiv w:val="1"/>
      <w:marLeft w:val="0"/>
      <w:marRight w:val="0"/>
      <w:marTop w:val="0"/>
      <w:marBottom w:val="0"/>
      <w:divBdr>
        <w:top w:val="none" w:sz="0" w:space="0" w:color="auto"/>
        <w:left w:val="none" w:sz="0" w:space="0" w:color="auto"/>
        <w:bottom w:val="none" w:sz="0" w:space="0" w:color="auto"/>
        <w:right w:val="none" w:sz="0" w:space="0" w:color="auto"/>
      </w:divBdr>
    </w:div>
    <w:div w:id="1679845605">
      <w:bodyDiv w:val="1"/>
      <w:marLeft w:val="0"/>
      <w:marRight w:val="0"/>
      <w:marTop w:val="0"/>
      <w:marBottom w:val="0"/>
      <w:divBdr>
        <w:top w:val="none" w:sz="0" w:space="0" w:color="auto"/>
        <w:left w:val="none" w:sz="0" w:space="0" w:color="auto"/>
        <w:bottom w:val="none" w:sz="0" w:space="0" w:color="auto"/>
        <w:right w:val="none" w:sz="0" w:space="0" w:color="auto"/>
      </w:divBdr>
    </w:div>
    <w:div w:id="1696690660">
      <w:bodyDiv w:val="1"/>
      <w:marLeft w:val="0"/>
      <w:marRight w:val="0"/>
      <w:marTop w:val="0"/>
      <w:marBottom w:val="0"/>
      <w:divBdr>
        <w:top w:val="none" w:sz="0" w:space="0" w:color="auto"/>
        <w:left w:val="none" w:sz="0" w:space="0" w:color="auto"/>
        <w:bottom w:val="none" w:sz="0" w:space="0" w:color="auto"/>
        <w:right w:val="none" w:sz="0" w:space="0" w:color="auto"/>
      </w:divBdr>
    </w:div>
    <w:div w:id="1697922692">
      <w:bodyDiv w:val="1"/>
      <w:marLeft w:val="0"/>
      <w:marRight w:val="0"/>
      <w:marTop w:val="0"/>
      <w:marBottom w:val="0"/>
      <w:divBdr>
        <w:top w:val="none" w:sz="0" w:space="0" w:color="auto"/>
        <w:left w:val="none" w:sz="0" w:space="0" w:color="auto"/>
        <w:bottom w:val="none" w:sz="0" w:space="0" w:color="auto"/>
        <w:right w:val="none" w:sz="0" w:space="0" w:color="auto"/>
      </w:divBdr>
      <w:divsChild>
        <w:div w:id="1507132709">
          <w:marLeft w:val="0"/>
          <w:marRight w:val="0"/>
          <w:marTop w:val="0"/>
          <w:marBottom w:val="0"/>
          <w:divBdr>
            <w:top w:val="none" w:sz="0" w:space="0" w:color="auto"/>
            <w:left w:val="none" w:sz="0" w:space="0" w:color="auto"/>
            <w:bottom w:val="none" w:sz="0" w:space="0" w:color="auto"/>
            <w:right w:val="none" w:sz="0" w:space="0" w:color="auto"/>
          </w:divBdr>
          <w:divsChild>
            <w:div w:id="1086920948">
              <w:marLeft w:val="0"/>
              <w:marRight w:val="0"/>
              <w:marTop w:val="0"/>
              <w:marBottom w:val="0"/>
              <w:divBdr>
                <w:top w:val="none" w:sz="0" w:space="0" w:color="auto"/>
                <w:left w:val="none" w:sz="0" w:space="0" w:color="auto"/>
                <w:bottom w:val="none" w:sz="0" w:space="0" w:color="auto"/>
                <w:right w:val="none" w:sz="0" w:space="0" w:color="auto"/>
              </w:divBdr>
              <w:divsChild>
                <w:div w:id="874734911">
                  <w:marLeft w:val="0"/>
                  <w:marRight w:val="0"/>
                  <w:marTop w:val="0"/>
                  <w:marBottom w:val="0"/>
                  <w:divBdr>
                    <w:top w:val="none" w:sz="0" w:space="0" w:color="auto"/>
                    <w:left w:val="none" w:sz="0" w:space="0" w:color="auto"/>
                    <w:bottom w:val="none" w:sz="0" w:space="0" w:color="auto"/>
                    <w:right w:val="none" w:sz="0" w:space="0" w:color="auto"/>
                  </w:divBdr>
                  <w:divsChild>
                    <w:div w:id="1227956551">
                      <w:marLeft w:val="0"/>
                      <w:marRight w:val="0"/>
                      <w:marTop w:val="0"/>
                      <w:marBottom w:val="0"/>
                      <w:divBdr>
                        <w:top w:val="none" w:sz="0" w:space="0" w:color="auto"/>
                        <w:left w:val="none" w:sz="0" w:space="0" w:color="auto"/>
                        <w:bottom w:val="none" w:sz="0" w:space="0" w:color="auto"/>
                        <w:right w:val="none" w:sz="0" w:space="0" w:color="auto"/>
                      </w:divBdr>
                      <w:divsChild>
                        <w:div w:id="1116101340">
                          <w:marLeft w:val="0"/>
                          <w:marRight w:val="0"/>
                          <w:marTop w:val="0"/>
                          <w:marBottom w:val="0"/>
                          <w:divBdr>
                            <w:top w:val="none" w:sz="0" w:space="0" w:color="auto"/>
                            <w:left w:val="none" w:sz="0" w:space="0" w:color="auto"/>
                            <w:bottom w:val="none" w:sz="0" w:space="0" w:color="auto"/>
                            <w:right w:val="none" w:sz="0" w:space="0" w:color="auto"/>
                          </w:divBdr>
                          <w:divsChild>
                            <w:div w:id="18906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320992">
      <w:bodyDiv w:val="1"/>
      <w:marLeft w:val="0"/>
      <w:marRight w:val="0"/>
      <w:marTop w:val="0"/>
      <w:marBottom w:val="0"/>
      <w:divBdr>
        <w:top w:val="none" w:sz="0" w:space="0" w:color="auto"/>
        <w:left w:val="none" w:sz="0" w:space="0" w:color="auto"/>
        <w:bottom w:val="none" w:sz="0" w:space="0" w:color="auto"/>
        <w:right w:val="none" w:sz="0" w:space="0" w:color="auto"/>
      </w:divBdr>
    </w:div>
    <w:div w:id="1706712733">
      <w:bodyDiv w:val="1"/>
      <w:marLeft w:val="0"/>
      <w:marRight w:val="0"/>
      <w:marTop w:val="0"/>
      <w:marBottom w:val="0"/>
      <w:divBdr>
        <w:top w:val="none" w:sz="0" w:space="0" w:color="auto"/>
        <w:left w:val="none" w:sz="0" w:space="0" w:color="auto"/>
        <w:bottom w:val="none" w:sz="0" w:space="0" w:color="auto"/>
        <w:right w:val="none" w:sz="0" w:space="0" w:color="auto"/>
      </w:divBdr>
    </w:div>
    <w:div w:id="1711760832">
      <w:bodyDiv w:val="1"/>
      <w:marLeft w:val="0"/>
      <w:marRight w:val="0"/>
      <w:marTop w:val="0"/>
      <w:marBottom w:val="0"/>
      <w:divBdr>
        <w:top w:val="none" w:sz="0" w:space="0" w:color="auto"/>
        <w:left w:val="none" w:sz="0" w:space="0" w:color="auto"/>
        <w:bottom w:val="none" w:sz="0" w:space="0" w:color="auto"/>
        <w:right w:val="none" w:sz="0" w:space="0" w:color="auto"/>
      </w:divBdr>
    </w:div>
    <w:div w:id="1712534516">
      <w:bodyDiv w:val="1"/>
      <w:marLeft w:val="0"/>
      <w:marRight w:val="0"/>
      <w:marTop w:val="0"/>
      <w:marBottom w:val="0"/>
      <w:divBdr>
        <w:top w:val="none" w:sz="0" w:space="0" w:color="auto"/>
        <w:left w:val="none" w:sz="0" w:space="0" w:color="auto"/>
        <w:bottom w:val="none" w:sz="0" w:space="0" w:color="auto"/>
        <w:right w:val="none" w:sz="0" w:space="0" w:color="auto"/>
      </w:divBdr>
    </w:div>
    <w:div w:id="1724016482">
      <w:bodyDiv w:val="1"/>
      <w:marLeft w:val="0"/>
      <w:marRight w:val="0"/>
      <w:marTop w:val="0"/>
      <w:marBottom w:val="0"/>
      <w:divBdr>
        <w:top w:val="none" w:sz="0" w:space="0" w:color="auto"/>
        <w:left w:val="none" w:sz="0" w:space="0" w:color="auto"/>
        <w:bottom w:val="none" w:sz="0" w:space="0" w:color="auto"/>
        <w:right w:val="none" w:sz="0" w:space="0" w:color="auto"/>
      </w:divBdr>
    </w:div>
    <w:div w:id="1735275418">
      <w:bodyDiv w:val="1"/>
      <w:marLeft w:val="0"/>
      <w:marRight w:val="0"/>
      <w:marTop w:val="0"/>
      <w:marBottom w:val="0"/>
      <w:divBdr>
        <w:top w:val="none" w:sz="0" w:space="0" w:color="auto"/>
        <w:left w:val="none" w:sz="0" w:space="0" w:color="auto"/>
        <w:bottom w:val="none" w:sz="0" w:space="0" w:color="auto"/>
        <w:right w:val="none" w:sz="0" w:space="0" w:color="auto"/>
      </w:divBdr>
    </w:div>
    <w:div w:id="1738942332">
      <w:bodyDiv w:val="1"/>
      <w:marLeft w:val="0"/>
      <w:marRight w:val="0"/>
      <w:marTop w:val="0"/>
      <w:marBottom w:val="0"/>
      <w:divBdr>
        <w:top w:val="none" w:sz="0" w:space="0" w:color="auto"/>
        <w:left w:val="none" w:sz="0" w:space="0" w:color="auto"/>
        <w:bottom w:val="none" w:sz="0" w:space="0" w:color="auto"/>
        <w:right w:val="none" w:sz="0" w:space="0" w:color="auto"/>
      </w:divBdr>
    </w:div>
    <w:div w:id="1739749136">
      <w:bodyDiv w:val="1"/>
      <w:marLeft w:val="0"/>
      <w:marRight w:val="0"/>
      <w:marTop w:val="0"/>
      <w:marBottom w:val="0"/>
      <w:divBdr>
        <w:top w:val="none" w:sz="0" w:space="0" w:color="auto"/>
        <w:left w:val="none" w:sz="0" w:space="0" w:color="auto"/>
        <w:bottom w:val="none" w:sz="0" w:space="0" w:color="auto"/>
        <w:right w:val="none" w:sz="0" w:space="0" w:color="auto"/>
      </w:divBdr>
    </w:div>
    <w:div w:id="1744792897">
      <w:bodyDiv w:val="1"/>
      <w:marLeft w:val="0"/>
      <w:marRight w:val="0"/>
      <w:marTop w:val="0"/>
      <w:marBottom w:val="0"/>
      <w:divBdr>
        <w:top w:val="none" w:sz="0" w:space="0" w:color="auto"/>
        <w:left w:val="none" w:sz="0" w:space="0" w:color="auto"/>
        <w:bottom w:val="none" w:sz="0" w:space="0" w:color="auto"/>
        <w:right w:val="none" w:sz="0" w:space="0" w:color="auto"/>
      </w:divBdr>
    </w:div>
    <w:div w:id="1752043749">
      <w:bodyDiv w:val="1"/>
      <w:marLeft w:val="0"/>
      <w:marRight w:val="0"/>
      <w:marTop w:val="0"/>
      <w:marBottom w:val="0"/>
      <w:divBdr>
        <w:top w:val="none" w:sz="0" w:space="0" w:color="auto"/>
        <w:left w:val="none" w:sz="0" w:space="0" w:color="auto"/>
        <w:bottom w:val="none" w:sz="0" w:space="0" w:color="auto"/>
        <w:right w:val="none" w:sz="0" w:space="0" w:color="auto"/>
      </w:divBdr>
    </w:div>
    <w:div w:id="1760178780">
      <w:bodyDiv w:val="1"/>
      <w:marLeft w:val="0"/>
      <w:marRight w:val="0"/>
      <w:marTop w:val="0"/>
      <w:marBottom w:val="0"/>
      <w:divBdr>
        <w:top w:val="none" w:sz="0" w:space="0" w:color="auto"/>
        <w:left w:val="none" w:sz="0" w:space="0" w:color="auto"/>
        <w:bottom w:val="none" w:sz="0" w:space="0" w:color="auto"/>
        <w:right w:val="none" w:sz="0" w:space="0" w:color="auto"/>
      </w:divBdr>
    </w:div>
    <w:div w:id="1760515909">
      <w:bodyDiv w:val="1"/>
      <w:marLeft w:val="0"/>
      <w:marRight w:val="0"/>
      <w:marTop w:val="0"/>
      <w:marBottom w:val="0"/>
      <w:divBdr>
        <w:top w:val="none" w:sz="0" w:space="0" w:color="auto"/>
        <w:left w:val="none" w:sz="0" w:space="0" w:color="auto"/>
        <w:bottom w:val="none" w:sz="0" w:space="0" w:color="auto"/>
        <w:right w:val="none" w:sz="0" w:space="0" w:color="auto"/>
      </w:divBdr>
    </w:div>
    <w:div w:id="1762412312">
      <w:bodyDiv w:val="1"/>
      <w:marLeft w:val="0"/>
      <w:marRight w:val="0"/>
      <w:marTop w:val="0"/>
      <w:marBottom w:val="0"/>
      <w:divBdr>
        <w:top w:val="none" w:sz="0" w:space="0" w:color="auto"/>
        <w:left w:val="none" w:sz="0" w:space="0" w:color="auto"/>
        <w:bottom w:val="none" w:sz="0" w:space="0" w:color="auto"/>
        <w:right w:val="none" w:sz="0" w:space="0" w:color="auto"/>
      </w:divBdr>
    </w:div>
    <w:div w:id="1767456926">
      <w:bodyDiv w:val="1"/>
      <w:marLeft w:val="0"/>
      <w:marRight w:val="0"/>
      <w:marTop w:val="0"/>
      <w:marBottom w:val="0"/>
      <w:divBdr>
        <w:top w:val="none" w:sz="0" w:space="0" w:color="auto"/>
        <w:left w:val="none" w:sz="0" w:space="0" w:color="auto"/>
        <w:bottom w:val="none" w:sz="0" w:space="0" w:color="auto"/>
        <w:right w:val="none" w:sz="0" w:space="0" w:color="auto"/>
      </w:divBdr>
    </w:div>
    <w:div w:id="1767730274">
      <w:bodyDiv w:val="1"/>
      <w:marLeft w:val="0"/>
      <w:marRight w:val="0"/>
      <w:marTop w:val="0"/>
      <w:marBottom w:val="0"/>
      <w:divBdr>
        <w:top w:val="none" w:sz="0" w:space="0" w:color="auto"/>
        <w:left w:val="none" w:sz="0" w:space="0" w:color="auto"/>
        <w:bottom w:val="none" w:sz="0" w:space="0" w:color="auto"/>
        <w:right w:val="none" w:sz="0" w:space="0" w:color="auto"/>
      </w:divBdr>
    </w:div>
    <w:div w:id="1787889595">
      <w:bodyDiv w:val="1"/>
      <w:marLeft w:val="0"/>
      <w:marRight w:val="0"/>
      <w:marTop w:val="0"/>
      <w:marBottom w:val="0"/>
      <w:divBdr>
        <w:top w:val="none" w:sz="0" w:space="0" w:color="auto"/>
        <w:left w:val="none" w:sz="0" w:space="0" w:color="auto"/>
        <w:bottom w:val="none" w:sz="0" w:space="0" w:color="auto"/>
        <w:right w:val="none" w:sz="0" w:space="0" w:color="auto"/>
      </w:divBdr>
    </w:div>
    <w:div w:id="1800801770">
      <w:bodyDiv w:val="1"/>
      <w:marLeft w:val="0"/>
      <w:marRight w:val="0"/>
      <w:marTop w:val="0"/>
      <w:marBottom w:val="0"/>
      <w:divBdr>
        <w:top w:val="none" w:sz="0" w:space="0" w:color="auto"/>
        <w:left w:val="none" w:sz="0" w:space="0" w:color="auto"/>
        <w:bottom w:val="none" w:sz="0" w:space="0" w:color="auto"/>
        <w:right w:val="none" w:sz="0" w:space="0" w:color="auto"/>
      </w:divBdr>
    </w:div>
    <w:div w:id="1810703223">
      <w:bodyDiv w:val="1"/>
      <w:marLeft w:val="0"/>
      <w:marRight w:val="0"/>
      <w:marTop w:val="0"/>
      <w:marBottom w:val="0"/>
      <w:divBdr>
        <w:top w:val="none" w:sz="0" w:space="0" w:color="auto"/>
        <w:left w:val="none" w:sz="0" w:space="0" w:color="auto"/>
        <w:bottom w:val="none" w:sz="0" w:space="0" w:color="auto"/>
        <w:right w:val="none" w:sz="0" w:space="0" w:color="auto"/>
      </w:divBdr>
    </w:div>
    <w:div w:id="1811944518">
      <w:bodyDiv w:val="1"/>
      <w:marLeft w:val="0"/>
      <w:marRight w:val="0"/>
      <w:marTop w:val="0"/>
      <w:marBottom w:val="0"/>
      <w:divBdr>
        <w:top w:val="none" w:sz="0" w:space="0" w:color="auto"/>
        <w:left w:val="none" w:sz="0" w:space="0" w:color="auto"/>
        <w:bottom w:val="none" w:sz="0" w:space="0" w:color="auto"/>
        <w:right w:val="none" w:sz="0" w:space="0" w:color="auto"/>
      </w:divBdr>
    </w:div>
    <w:div w:id="1817068206">
      <w:bodyDiv w:val="1"/>
      <w:marLeft w:val="0"/>
      <w:marRight w:val="0"/>
      <w:marTop w:val="0"/>
      <w:marBottom w:val="0"/>
      <w:divBdr>
        <w:top w:val="none" w:sz="0" w:space="0" w:color="auto"/>
        <w:left w:val="none" w:sz="0" w:space="0" w:color="auto"/>
        <w:bottom w:val="none" w:sz="0" w:space="0" w:color="auto"/>
        <w:right w:val="none" w:sz="0" w:space="0" w:color="auto"/>
      </w:divBdr>
    </w:div>
    <w:div w:id="1819568273">
      <w:bodyDiv w:val="1"/>
      <w:marLeft w:val="0"/>
      <w:marRight w:val="0"/>
      <w:marTop w:val="0"/>
      <w:marBottom w:val="0"/>
      <w:divBdr>
        <w:top w:val="none" w:sz="0" w:space="0" w:color="auto"/>
        <w:left w:val="none" w:sz="0" w:space="0" w:color="auto"/>
        <w:bottom w:val="none" w:sz="0" w:space="0" w:color="auto"/>
        <w:right w:val="none" w:sz="0" w:space="0" w:color="auto"/>
      </w:divBdr>
      <w:divsChild>
        <w:div w:id="832717004">
          <w:marLeft w:val="0"/>
          <w:marRight w:val="0"/>
          <w:marTop w:val="0"/>
          <w:marBottom w:val="0"/>
          <w:divBdr>
            <w:top w:val="none" w:sz="0" w:space="0" w:color="auto"/>
            <w:left w:val="none" w:sz="0" w:space="0" w:color="auto"/>
            <w:bottom w:val="none" w:sz="0" w:space="0" w:color="auto"/>
            <w:right w:val="none" w:sz="0" w:space="0" w:color="auto"/>
          </w:divBdr>
          <w:divsChild>
            <w:div w:id="2118594037">
              <w:marLeft w:val="0"/>
              <w:marRight w:val="0"/>
              <w:marTop w:val="0"/>
              <w:marBottom w:val="0"/>
              <w:divBdr>
                <w:top w:val="none" w:sz="0" w:space="0" w:color="auto"/>
                <w:left w:val="none" w:sz="0" w:space="0" w:color="auto"/>
                <w:bottom w:val="none" w:sz="0" w:space="0" w:color="auto"/>
                <w:right w:val="none" w:sz="0" w:space="0" w:color="auto"/>
              </w:divBdr>
              <w:divsChild>
                <w:div w:id="495346501">
                  <w:marLeft w:val="0"/>
                  <w:marRight w:val="0"/>
                  <w:marTop w:val="0"/>
                  <w:marBottom w:val="0"/>
                  <w:divBdr>
                    <w:top w:val="none" w:sz="0" w:space="0" w:color="auto"/>
                    <w:left w:val="none" w:sz="0" w:space="0" w:color="auto"/>
                    <w:bottom w:val="none" w:sz="0" w:space="0" w:color="auto"/>
                    <w:right w:val="none" w:sz="0" w:space="0" w:color="auto"/>
                  </w:divBdr>
                  <w:divsChild>
                    <w:div w:id="1482623311">
                      <w:marLeft w:val="0"/>
                      <w:marRight w:val="0"/>
                      <w:marTop w:val="0"/>
                      <w:marBottom w:val="0"/>
                      <w:divBdr>
                        <w:top w:val="none" w:sz="0" w:space="0" w:color="auto"/>
                        <w:left w:val="none" w:sz="0" w:space="0" w:color="auto"/>
                        <w:bottom w:val="none" w:sz="0" w:space="0" w:color="auto"/>
                        <w:right w:val="none" w:sz="0" w:space="0" w:color="auto"/>
                      </w:divBdr>
                      <w:divsChild>
                        <w:div w:id="591008251">
                          <w:marLeft w:val="0"/>
                          <w:marRight w:val="0"/>
                          <w:marTop w:val="0"/>
                          <w:marBottom w:val="0"/>
                          <w:divBdr>
                            <w:top w:val="none" w:sz="0" w:space="0" w:color="auto"/>
                            <w:left w:val="none" w:sz="0" w:space="0" w:color="auto"/>
                            <w:bottom w:val="none" w:sz="0" w:space="0" w:color="auto"/>
                            <w:right w:val="none" w:sz="0" w:space="0" w:color="auto"/>
                          </w:divBdr>
                          <w:divsChild>
                            <w:div w:id="8955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209209">
      <w:bodyDiv w:val="1"/>
      <w:marLeft w:val="0"/>
      <w:marRight w:val="0"/>
      <w:marTop w:val="0"/>
      <w:marBottom w:val="0"/>
      <w:divBdr>
        <w:top w:val="none" w:sz="0" w:space="0" w:color="auto"/>
        <w:left w:val="none" w:sz="0" w:space="0" w:color="auto"/>
        <w:bottom w:val="none" w:sz="0" w:space="0" w:color="auto"/>
        <w:right w:val="none" w:sz="0" w:space="0" w:color="auto"/>
      </w:divBdr>
    </w:div>
    <w:div w:id="1840848796">
      <w:bodyDiv w:val="1"/>
      <w:marLeft w:val="0"/>
      <w:marRight w:val="0"/>
      <w:marTop w:val="0"/>
      <w:marBottom w:val="0"/>
      <w:divBdr>
        <w:top w:val="none" w:sz="0" w:space="0" w:color="auto"/>
        <w:left w:val="none" w:sz="0" w:space="0" w:color="auto"/>
        <w:bottom w:val="none" w:sz="0" w:space="0" w:color="auto"/>
        <w:right w:val="none" w:sz="0" w:space="0" w:color="auto"/>
      </w:divBdr>
    </w:div>
    <w:div w:id="1851290160">
      <w:bodyDiv w:val="1"/>
      <w:marLeft w:val="0"/>
      <w:marRight w:val="0"/>
      <w:marTop w:val="0"/>
      <w:marBottom w:val="0"/>
      <w:divBdr>
        <w:top w:val="none" w:sz="0" w:space="0" w:color="auto"/>
        <w:left w:val="none" w:sz="0" w:space="0" w:color="auto"/>
        <w:bottom w:val="none" w:sz="0" w:space="0" w:color="auto"/>
        <w:right w:val="none" w:sz="0" w:space="0" w:color="auto"/>
      </w:divBdr>
    </w:div>
    <w:div w:id="1874876628">
      <w:bodyDiv w:val="1"/>
      <w:marLeft w:val="0"/>
      <w:marRight w:val="0"/>
      <w:marTop w:val="0"/>
      <w:marBottom w:val="0"/>
      <w:divBdr>
        <w:top w:val="none" w:sz="0" w:space="0" w:color="auto"/>
        <w:left w:val="none" w:sz="0" w:space="0" w:color="auto"/>
        <w:bottom w:val="none" w:sz="0" w:space="0" w:color="auto"/>
        <w:right w:val="none" w:sz="0" w:space="0" w:color="auto"/>
      </w:divBdr>
    </w:div>
    <w:div w:id="1876889178">
      <w:bodyDiv w:val="1"/>
      <w:marLeft w:val="0"/>
      <w:marRight w:val="0"/>
      <w:marTop w:val="0"/>
      <w:marBottom w:val="0"/>
      <w:divBdr>
        <w:top w:val="none" w:sz="0" w:space="0" w:color="auto"/>
        <w:left w:val="none" w:sz="0" w:space="0" w:color="auto"/>
        <w:bottom w:val="none" w:sz="0" w:space="0" w:color="auto"/>
        <w:right w:val="none" w:sz="0" w:space="0" w:color="auto"/>
      </w:divBdr>
    </w:div>
    <w:div w:id="1882522461">
      <w:bodyDiv w:val="1"/>
      <w:marLeft w:val="0"/>
      <w:marRight w:val="0"/>
      <w:marTop w:val="0"/>
      <w:marBottom w:val="0"/>
      <w:divBdr>
        <w:top w:val="none" w:sz="0" w:space="0" w:color="auto"/>
        <w:left w:val="none" w:sz="0" w:space="0" w:color="auto"/>
        <w:bottom w:val="none" w:sz="0" w:space="0" w:color="auto"/>
        <w:right w:val="none" w:sz="0" w:space="0" w:color="auto"/>
      </w:divBdr>
    </w:div>
    <w:div w:id="1894273472">
      <w:bodyDiv w:val="1"/>
      <w:marLeft w:val="0"/>
      <w:marRight w:val="0"/>
      <w:marTop w:val="0"/>
      <w:marBottom w:val="0"/>
      <w:divBdr>
        <w:top w:val="none" w:sz="0" w:space="0" w:color="auto"/>
        <w:left w:val="none" w:sz="0" w:space="0" w:color="auto"/>
        <w:bottom w:val="none" w:sz="0" w:space="0" w:color="auto"/>
        <w:right w:val="none" w:sz="0" w:space="0" w:color="auto"/>
      </w:divBdr>
    </w:div>
    <w:div w:id="1897626107">
      <w:bodyDiv w:val="1"/>
      <w:marLeft w:val="0"/>
      <w:marRight w:val="0"/>
      <w:marTop w:val="0"/>
      <w:marBottom w:val="0"/>
      <w:divBdr>
        <w:top w:val="none" w:sz="0" w:space="0" w:color="auto"/>
        <w:left w:val="none" w:sz="0" w:space="0" w:color="auto"/>
        <w:bottom w:val="none" w:sz="0" w:space="0" w:color="auto"/>
        <w:right w:val="none" w:sz="0" w:space="0" w:color="auto"/>
      </w:divBdr>
    </w:div>
    <w:div w:id="1902057648">
      <w:bodyDiv w:val="1"/>
      <w:marLeft w:val="0"/>
      <w:marRight w:val="0"/>
      <w:marTop w:val="0"/>
      <w:marBottom w:val="0"/>
      <w:divBdr>
        <w:top w:val="none" w:sz="0" w:space="0" w:color="auto"/>
        <w:left w:val="none" w:sz="0" w:space="0" w:color="auto"/>
        <w:bottom w:val="none" w:sz="0" w:space="0" w:color="auto"/>
        <w:right w:val="none" w:sz="0" w:space="0" w:color="auto"/>
      </w:divBdr>
    </w:div>
    <w:div w:id="1908487824">
      <w:bodyDiv w:val="1"/>
      <w:marLeft w:val="0"/>
      <w:marRight w:val="0"/>
      <w:marTop w:val="0"/>
      <w:marBottom w:val="0"/>
      <w:divBdr>
        <w:top w:val="none" w:sz="0" w:space="0" w:color="auto"/>
        <w:left w:val="none" w:sz="0" w:space="0" w:color="auto"/>
        <w:bottom w:val="none" w:sz="0" w:space="0" w:color="auto"/>
        <w:right w:val="none" w:sz="0" w:space="0" w:color="auto"/>
      </w:divBdr>
    </w:div>
    <w:div w:id="1911959361">
      <w:bodyDiv w:val="1"/>
      <w:marLeft w:val="0"/>
      <w:marRight w:val="0"/>
      <w:marTop w:val="0"/>
      <w:marBottom w:val="0"/>
      <w:divBdr>
        <w:top w:val="none" w:sz="0" w:space="0" w:color="auto"/>
        <w:left w:val="none" w:sz="0" w:space="0" w:color="auto"/>
        <w:bottom w:val="none" w:sz="0" w:space="0" w:color="auto"/>
        <w:right w:val="none" w:sz="0" w:space="0" w:color="auto"/>
      </w:divBdr>
    </w:div>
    <w:div w:id="1921140964">
      <w:bodyDiv w:val="1"/>
      <w:marLeft w:val="0"/>
      <w:marRight w:val="0"/>
      <w:marTop w:val="0"/>
      <w:marBottom w:val="0"/>
      <w:divBdr>
        <w:top w:val="none" w:sz="0" w:space="0" w:color="auto"/>
        <w:left w:val="none" w:sz="0" w:space="0" w:color="auto"/>
        <w:bottom w:val="none" w:sz="0" w:space="0" w:color="auto"/>
        <w:right w:val="none" w:sz="0" w:space="0" w:color="auto"/>
      </w:divBdr>
    </w:div>
    <w:div w:id="1929269212">
      <w:bodyDiv w:val="1"/>
      <w:marLeft w:val="0"/>
      <w:marRight w:val="0"/>
      <w:marTop w:val="0"/>
      <w:marBottom w:val="0"/>
      <w:divBdr>
        <w:top w:val="none" w:sz="0" w:space="0" w:color="auto"/>
        <w:left w:val="none" w:sz="0" w:space="0" w:color="auto"/>
        <w:bottom w:val="none" w:sz="0" w:space="0" w:color="auto"/>
        <w:right w:val="none" w:sz="0" w:space="0" w:color="auto"/>
      </w:divBdr>
    </w:div>
    <w:div w:id="1944536742">
      <w:bodyDiv w:val="1"/>
      <w:marLeft w:val="0"/>
      <w:marRight w:val="0"/>
      <w:marTop w:val="0"/>
      <w:marBottom w:val="0"/>
      <w:divBdr>
        <w:top w:val="none" w:sz="0" w:space="0" w:color="auto"/>
        <w:left w:val="none" w:sz="0" w:space="0" w:color="auto"/>
        <w:bottom w:val="none" w:sz="0" w:space="0" w:color="auto"/>
        <w:right w:val="none" w:sz="0" w:space="0" w:color="auto"/>
      </w:divBdr>
    </w:div>
    <w:div w:id="1946424022">
      <w:bodyDiv w:val="1"/>
      <w:marLeft w:val="0"/>
      <w:marRight w:val="0"/>
      <w:marTop w:val="0"/>
      <w:marBottom w:val="0"/>
      <w:divBdr>
        <w:top w:val="none" w:sz="0" w:space="0" w:color="auto"/>
        <w:left w:val="none" w:sz="0" w:space="0" w:color="auto"/>
        <w:bottom w:val="none" w:sz="0" w:space="0" w:color="auto"/>
        <w:right w:val="none" w:sz="0" w:space="0" w:color="auto"/>
      </w:divBdr>
    </w:div>
    <w:div w:id="1952855381">
      <w:bodyDiv w:val="1"/>
      <w:marLeft w:val="0"/>
      <w:marRight w:val="0"/>
      <w:marTop w:val="0"/>
      <w:marBottom w:val="0"/>
      <w:divBdr>
        <w:top w:val="none" w:sz="0" w:space="0" w:color="auto"/>
        <w:left w:val="none" w:sz="0" w:space="0" w:color="auto"/>
        <w:bottom w:val="none" w:sz="0" w:space="0" w:color="auto"/>
        <w:right w:val="none" w:sz="0" w:space="0" w:color="auto"/>
      </w:divBdr>
    </w:div>
    <w:div w:id="1987734430">
      <w:bodyDiv w:val="1"/>
      <w:marLeft w:val="0"/>
      <w:marRight w:val="0"/>
      <w:marTop w:val="0"/>
      <w:marBottom w:val="0"/>
      <w:divBdr>
        <w:top w:val="none" w:sz="0" w:space="0" w:color="auto"/>
        <w:left w:val="none" w:sz="0" w:space="0" w:color="auto"/>
        <w:bottom w:val="none" w:sz="0" w:space="0" w:color="auto"/>
        <w:right w:val="none" w:sz="0" w:space="0" w:color="auto"/>
      </w:divBdr>
    </w:div>
    <w:div w:id="2005669510">
      <w:bodyDiv w:val="1"/>
      <w:marLeft w:val="0"/>
      <w:marRight w:val="0"/>
      <w:marTop w:val="0"/>
      <w:marBottom w:val="0"/>
      <w:divBdr>
        <w:top w:val="none" w:sz="0" w:space="0" w:color="auto"/>
        <w:left w:val="none" w:sz="0" w:space="0" w:color="auto"/>
        <w:bottom w:val="none" w:sz="0" w:space="0" w:color="auto"/>
        <w:right w:val="none" w:sz="0" w:space="0" w:color="auto"/>
      </w:divBdr>
    </w:div>
    <w:div w:id="2006473114">
      <w:bodyDiv w:val="1"/>
      <w:marLeft w:val="0"/>
      <w:marRight w:val="0"/>
      <w:marTop w:val="0"/>
      <w:marBottom w:val="0"/>
      <w:divBdr>
        <w:top w:val="none" w:sz="0" w:space="0" w:color="auto"/>
        <w:left w:val="none" w:sz="0" w:space="0" w:color="auto"/>
        <w:bottom w:val="none" w:sz="0" w:space="0" w:color="auto"/>
        <w:right w:val="none" w:sz="0" w:space="0" w:color="auto"/>
      </w:divBdr>
    </w:div>
    <w:div w:id="2007591496">
      <w:bodyDiv w:val="1"/>
      <w:marLeft w:val="0"/>
      <w:marRight w:val="0"/>
      <w:marTop w:val="0"/>
      <w:marBottom w:val="0"/>
      <w:divBdr>
        <w:top w:val="none" w:sz="0" w:space="0" w:color="auto"/>
        <w:left w:val="none" w:sz="0" w:space="0" w:color="auto"/>
        <w:bottom w:val="none" w:sz="0" w:space="0" w:color="auto"/>
        <w:right w:val="none" w:sz="0" w:space="0" w:color="auto"/>
      </w:divBdr>
    </w:div>
    <w:div w:id="2009939011">
      <w:bodyDiv w:val="1"/>
      <w:marLeft w:val="0"/>
      <w:marRight w:val="0"/>
      <w:marTop w:val="0"/>
      <w:marBottom w:val="0"/>
      <w:divBdr>
        <w:top w:val="none" w:sz="0" w:space="0" w:color="auto"/>
        <w:left w:val="none" w:sz="0" w:space="0" w:color="auto"/>
        <w:bottom w:val="none" w:sz="0" w:space="0" w:color="auto"/>
        <w:right w:val="none" w:sz="0" w:space="0" w:color="auto"/>
      </w:divBdr>
    </w:div>
    <w:div w:id="2025352675">
      <w:bodyDiv w:val="1"/>
      <w:marLeft w:val="0"/>
      <w:marRight w:val="0"/>
      <w:marTop w:val="0"/>
      <w:marBottom w:val="0"/>
      <w:divBdr>
        <w:top w:val="none" w:sz="0" w:space="0" w:color="auto"/>
        <w:left w:val="none" w:sz="0" w:space="0" w:color="auto"/>
        <w:bottom w:val="none" w:sz="0" w:space="0" w:color="auto"/>
        <w:right w:val="none" w:sz="0" w:space="0" w:color="auto"/>
      </w:divBdr>
    </w:div>
    <w:div w:id="2036732230">
      <w:bodyDiv w:val="1"/>
      <w:marLeft w:val="0"/>
      <w:marRight w:val="0"/>
      <w:marTop w:val="0"/>
      <w:marBottom w:val="0"/>
      <w:divBdr>
        <w:top w:val="none" w:sz="0" w:space="0" w:color="auto"/>
        <w:left w:val="none" w:sz="0" w:space="0" w:color="auto"/>
        <w:bottom w:val="none" w:sz="0" w:space="0" w:color="auto"/>
        <w:right w:val="none" w:sz="0" w:space="0" w:color="auto"/>
      </w:divBdr>
    </w:div>
    <w:div w:id="2038192893">
      <w:bodyDiv w:val="1"/>
      <w:marLeft w:val="0"/>
      <w:marRight w:val="0"/>
      <w:marTop w:val="0"/>
      <w:marBottom w:val="0"/>
      <w:divBdr>
        <w:top w:val="none" w:sz="0" w:space="0" w:color="auto"/>
        <w:left w:val="none" w:sz="0" w:space="0" w:color="auto"/>
        <w:bottom w:val="none" w:sz="0" w:space="0" w:color="auto"/>
        <w:right w:val="none" w:sz="0" w:space="0" w:color="auto"/>
      </w:divBdr>
    </w:div>
    <w:div w:id="2043632717">
      <w:bodyDiv w:val="1"/>
      <w:marLeft w:val="0"/>
      <w:marRight w:val="0"/>
      <w:marTop w:val="0"/>
      <w:marBottom w:val="0"/>
      <w:divBdr>
        <w:top w:val="none" w:sz="0" w:space="0" w:color="auto"/>
        <w:left w:val="none" w:sz="0" w:space="0" w:color="auto"/>
        <w:bottom w:val="none" w:sz="0" w:space="0" w:color="auto"/>
        <w:right w:val="none" w:sz="0" w:space="0" w:color="auto"/>
      </w:divBdr>
    </w:div>
    <w:div w:id="2052916858">
      <w:bodyDiv w:val="1"/>
      <w:marLeft w:val="0"/>
      <w:marRight w:val="0"/>
      <w:marTop w:val="0"/>
      <w:marBottom w:val="0"/>
      <w:divBdr>
        <w:top w:val="none" w:sz="0" w:space="0" w:color="auto"/>
        <w:left w:val="none" w:sz="0" w:space="0" w:color="auto"/>
        <w:bottom w:val="none" w:sz="0" w:space="0" w:color="auto"/>
        <w:right w:val="none" w:sz="0" w:space="0" w:color="auto"/>
      </w:divBdr>
    </w:div>
    <w:div w:id="2069064109">
      <w:bodyDiv w:val="1"/>
      <w:marLeft w:val="0"/>
      <w:marRight w:val="0"/>
      <w:marTop w:val="0"/>
      <w:marBottom w:val="0"/>
      <w:divBdr>
        <w:top w:val="none" w:sz="0" w:space="0" w:color="auto"/>
        <w:left w:val="none" w:sz="0" w:space="0" w:color="auto"/>
        <w:bottom w:val="none" w:sz="0" w:space="0" w:color="auto"/>
        <w:right w:val="none" w:sz="0" w:space="0" w:color="auto"/>
      </w:divBdr>
    </w:div>
    <w:div w:id="2087149268">
      <w:bodyDiv w:val="1"/>
      <w:marLeft w:val="0"/>
      <w:marRight w:val="0"/>
      <w:marTop w:val="0"/>
      <w:marBottom w:val="0"/>
      <w:divBdr>
        <w:top w:val="none" w:sz="0" w:space="0" w:color="auto"/>
        <w:left w:val="none" w:sz="0" w:space="0" w:color="auto"/>
        <w:bottom w:val="none" w:sz="0" w:space="0" w:color="auto"/>
        <w:right w:val="none" w:sz="0" w:space="0" w:color="auto"/>
      </w:divBdr>
    </w:div>
    <w:div w:id="2090076046">
      <w:bodyDiv w:val="1"/>
      <w:marLeft w:val="0"/>
      <w:marRight w:val="0"/>
      <w:marTop w:val="0"/>
      <w:marBottom w:val="0"/>
      <w:divBdr>
        <w:top w:val="none" w:sz="0" w:space="0" w:color="auto"/>
        <w:left w:val="none" w:sz="0" w:space="0" w:color="auto"/>
        <w:bottom w:val="none" w:sz="0" w:space="0" w:color="auto"/>
        <w:right w:val="none" w:sz="0" w:space="0" w:color="auto"/>
      </w:divBdr>
    </w:div>
    <w:div w:id="2109964202">
      <w:bodyDiv w:val="1"/>
      <w:marLeft w:val="0"/>
      <w:marRight w:val="0"/>
      <w:marTop w:val="0"/>
      <w:marBottom w:val="0"/>
      <w:divBdr>
        <w:top w:val="none" w:sz="0" w:space="0" w:color="auto"/>
        <w:left w:val="none" w:sz="0" w:space="0" w:color="auto"/>
        <w:bottom w:val="none" w:sz="0" w:space="0" w:color="auto"/>
        <w:right w:val="none" w:sz="0" w:space="0" w:color="auto"/>
      </w:divBdr>
    </w:div>
    <w:div w:id="2127771310">
      <w:bodyDiv w:val="1"/>
      <w:marLeft w:val="0"/>
      <w:marRight w:val="0"/>
      <w:marTop w:val="0"/>
      <w:marBottom w:val="0"/>
      <w:divBdr>
        <w:top w:val="none" w:sz="0" w:space="0" w:color="auto"/>
        <w:left w:val="none" w:sz="0" w:space="0" w:color="auto"/>
        <w:bottom w:val="none" w:sz="0" w:space="0" w:color="auto"/>
        <w:right w:val="none" w:sz="0" w:space="0" w:color="auto"/>
      </w:divBdr>
    </w:div>
    <w:div w:id="2133941300">
      <w:bodyDiv w:val="1"/>
      <w:marLeft w:val="0"/>
      <w:marRight w:val="0"/>
      <w:marTop w:val="0"/>
      <w:marBottom w:val="0"/>
      <w:divBdr>
        <w:top w:val="none" w:sz="0" w:space="0" w:color="auto"/>
        <w:left w:val="none" w:sz="0" w:space="0" w:color="auto"/>
        <w:bottom w:val="none" w:sz="0" w:space="0" w:color="auto"/>
        <w:right w:val="none" w:sz="0" w:space="0" w:color="auto"/>
      </w:divBdr>
    </w:div>
    <w:div w:id="2136213824">
      <w:bodyDiv w:val="1"/>
      <w:marLeft w:val="0"/>
      <w:marRight w:val="0"/>
      <w:marTop w:val="0"/>
      <w:marBottom w:val="0"/>
      <w:divBdr>
        <w:top w:val="none" w:sz="0" w:space="0" w:color="auto"/>
        <w:left w:val="none" w:sz="0" w:space="0" w:color="auto"/>
        <w:bottom w:val="none" w:sz="0" w:space="0" w:color="auto"/>
        <w:right w:val="none" w:sz="0" w:space="0" w:color="auto"/>
      </w:divBdr>
      <w:divsChild>
        <w:div w:id="713778331">
          <w:marLeft w:val="360"/>
          <w:marRight w:val="0"/>
          <w:marTop w:val="200"/>
          <w:marBottom w:val="0"/>
          <w:divBdr>
            <w:top w:val="none" w:sz="0" w:space="0" w:color="auto"/>
            <w:left w:val="none" w:sz="0" w:space="0" w:color="auto"/>
            <w:bottom w:val="none" w:sz="0" w:space="0" w:color="auto"/>
            <w:right w:val="none" w:sz="0" w:space="0" w:color="auto"/>
          </w:divBdr>
        </w:div>
        <w:div w:id="734469305">
          <w:marLeft w:val="360"/>
          <w:marRight w:val="0"/>
          <w:marTop w:val="200"/>
          <w:marBottom w:val="0"/>
          <w:divBdr>
            <w:top w:val="none" w:sz="0" w:space="0" w:color="auto"/>
            <w:left w:val="none" w:sz="0" w:space="0" w:color="auto"/>
            <w:bottom w:val="none" w:sz="0" w:space="0" w:color="auto"/>
            <w:right w:val="none" w:sz="0" w:space="0" w:color="auto"/>
          </w:divBdr>
        </w:div>
        <w:div w:id="133006521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8.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B7E17D-F930-462C-A5BD-0F5B93AC0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Pages>
  <Words>8943</Words>
  <Characters>50976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HP</Company>
  <LinksUpToDate>false</LinksUpToDate>
  <CharactersWithSpaces>59800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Vaibhav Nrupnarayan</cp:lastModifiedBy>
  <cp:revision>7</cp:revision>
  <cp:lastPrinted>2024-10-14T10:26:00Z</cp:lastPrinted>
  <dcterms:created xsi:type="dcterms:W3CDTF">2024-11-30T04:45:00Z</dcterms:created>
  <dcterms:modified xsi:type="dcterms:W3CDTF">2024-11-30T11:29:00Z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2019</vt:lpwstr>
  </property>
  <property fmtid="{D5CDD505-2E9C-101B-9397-08002B2CF9AE}" pid="4" name="LastSaved">
    <vt:filetime>2023-10-16T00:00:00Z</vt:filetime>
  </property>
  <property fmtid="{D5CDD505-2E9C-101B-9397-08002B2CF9AE}" pid="5" name="KSOProductBuildVer">
    <vt:lpwstr>1033-12.2.0.13266</vt:lpwstr>
  </property>
  <property fmtid="{D5CDD505-2E9C-101B-9397-08002B2CF9AE}" pid="6" name="ICV">
    <vt:lpwstr>1BC27AC595944A7ABB2BBA4000469F27_12</vt:lpwstr>
  </property>
</Properties>
</file>